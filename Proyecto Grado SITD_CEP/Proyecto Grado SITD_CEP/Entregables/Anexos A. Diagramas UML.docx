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56A1" w:rsidRDefault="009B56A1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ANEXOS A</w:t>
      </w:r>
    </w:p>
    <w:p w:rsidR="009B56A1" w:rsidRDefault="009B56A1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  <w:sz w:val="48"/>
          <w:szCs w:val="48"/>
        </w:rPr>
      </w:pPr>
    </w:p>
    <w:p w:rsidR="009B56A1" w:rsidRDefault="009B56A1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DIAGRAMAS UML</w:t>
      </w: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866445" w:rsidRDefault="00866445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4A58E8">
      <w:pPr>
        <w:jc w:val="center"/>
        <w:rPr>
          <w:rFonts w:ascii="Arial" w:hAnsi="Arial" w:cs="Arial"/>
          <w:b/>
          <w:sz w:val="24"/>
          <w:szCs w:val="24"/>
        </w:rPr>
      </w:pPr>
      <w:r w:rsidRPr="004A58E8">
        <w:rPr>
          <w:rFonts w:ascii="Arial" w:eastAsia="Calibri" w:hAnsi="Arial" w:cs="Arial"/>
          <w:b/>
          <w:sz w:val="24"/>
          <w:szCs w:val="24"/>
        </w:rPr>
        <w:lastRenderedPageBreak/>
        <w:t>TABLA DE CONTENIDO</w:t>
      </w:r>
    </w:p>
    <w:tbl>
      <w:tblPr>
        <w:tblW w:w="0" w:type="auto"/>
        <w:tblInd w:w="-18" w:type="dxa"/>
        <w:tblLayout w:type="fixed"/>
        <w:tblCellMar>
          <w:left w:w="0" w:type="dxa"/>
          <w:right w:w="0" w:type="dxa"/>
        </w:tblCellMar>
        <w:tblLook w:val="0000"/>
      </w:tblPr>
      <w:tblGrid>
        <w:gridCol w:w="7394"/>
        <w:gridCol w:w="1114"/>
      </w:tblGrid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line="360" w:lineRule="auto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</w:rPr>
              <w:t> 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Pág.</w:t>
            </w:r>
          </w:p>
        </w:tc>
      </w:tr>
      <w:tr w:rsidR="004A58E8" w:rsidRPr="00666F5E" w:rsidTr="00F40861">
        <w:trPr>
          <w:trHeight w:val="646"/>
        </w:trPr>
        <w:tc>
          <w:tcPr>
            <w:tcW w:w="739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before="240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1. </w:t>
            </w:r>
            <w:r w:rsidR="002D199A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CASOS DE USO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1</w:t>
            </w:r>
            <w:r w:rsidR="005B2A3E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2</w:t>
            </w: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- 7</w:t>
            </w:r>
            <w:r w:rsidR="00465BF0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2</w:t>
            </w:r>
          </w:p>
        </w:tc>
      </w:tr>
      <w:tr w:rsidR="004A58E8" w:rsidRPr="00666F5E" w:rsidTr="00F40861">
        <w:trPr>
          <w:trHeight w:val="560"/>
        </w:trPr>
        <w:tc>
          <w:tcPr>
            <w:tcW w:w="7394" w:type="dxa"/>
            <w:shd w:val="clear" w:color="auto" w:fill="auto"/>
            <w:vAlign w:val="center"/>
          </w:tcPr>
          <w:p w:rsidR="004A58E8" w:rsidRPr="00666F5E" w:rsidRDefault="00576D96" w:rsidP="00EA0915">
            <w:pPr>
              <w:spacing w:before="240"/>
              <w:ind w:left="270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1.1</w:t>
            </w:r>
            <w:r w:rsidR="00EA0915" w:rsidRPr="00666F5E">
              <w:rPr>
                <w:rFonts w:ascii="Arial" w:hAnsi="Arial" w:cs="Arial"/>
                <w:b/>
              </w:rPr>
              <w:t xml:space="preserve"> </w:t>
            </w:r>
            <w:r w:rsidR="004B2B7C" w:rsidRPr="00666F5E">
              <w:rPr>
                <w:rFonts w:ascii="Arial" w:hAnsi="Arial" w:cs="Arial"/>
                <w:b/>
              </w:rPr>
              <w:t xml:space="preserve">DCU </w:t>
            </w:r>
            <w:r w:rsidR="00EA0915" w:rsidRPr="00666F5E">
              <w:rPr>
                <w:rFonts w:ascii="Arial" w:hAnsi="Arial" w:cs="Arial"/>
                <w:b/>
              </w:rPr>
              <w:t>Diagramas de Casos de U</w:t>
            </w:r>
            <w:r w:rsidR="004A58E8" w:rsidRPr="00666F5E">
              <w:rPr>
                <w:rFonts w:ascii="Arial" w:eastAsia="Calibri" w:hAnsi="Arial" w:cs="Arial"/>
                <w:b/>
              </w:rPr>
              <w:t>so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1</w:t>
            </w:r>
            <w:r w:rsidR="005B2A3E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2</w:t>
            </w:r>
          </w:p>
        </w:tc>
      </w:tr>
      <w:tr w:rsidR="004A58E8" w:rsidRPr="00666F5E" w:rsidTr="00F40861">
        <w:trPr>
          <w:trHeight w:val="676"/>
        </w:trPr>
        <w:tc>
          <w:tcPr>
            <w:tcW w:w="7394" w:type="dxa"/>
            <w:shd w:val="clear" w:color="auto" w:fill="auto"/>
          </w:tcPr>
          <w:p w:rsidR="004A58E8" w:rsidRPr="00666F5E" w:rsidRDefault="00576D96" w:rsidP="001B7581">
            <w:pPr>
              <w:pStyle w:val="Prrafodelista1"/>
              <w:spacing w:before="240"/>
              <w:ind w:left="708" w:hanging="138"/>
              <w:jc w:val="both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1.1.1</w:t>
            </w:r>
            <w:r w:rsidR="004A58E8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I</w:t>
            </w:r>
            <w:r w:rsidR="001B7581">
              <w:rPr>
                <w:rFonts w:ascii="Arial" w:hAnsi="Arial" w:cs="Arial"/>
                <w:b/>
                <w:sz w:val="22"/>
                <w:szCs w:val="22"/>
                <w:lang w:val="es-CO"/>
              </w:rPr>
              <w:t>niciar Sesión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1</w:t>
            </w:r>
            <w:r w:rsidR="005B2A3E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2</w:t>
            </w:r>
          </w:p>
        </w:tc>
      </w:tr>
      <w:tr w:rsidR="004A58E8" w:rsidRPr="00666F5E" w:rsidTr="00F40861">
        <w:trPr>
          <w:trHeight w:val="701"/>
        </w:trPr>
        <w:tc>
          <w:tcPr>
            <w:tcW w:w="7394" w:type="dxa"/>
            <w:shd w:val="clear" w:color="auto" w:fill="auto"/>
          </w:tcPr>
          <w:p w:rsidR="004A58E8" w:rsidRPr="00666F5E" w:rsidRDefault="004A58E8" w:rsidP="001B7581">
            <w:pPr>
              <w:pStyle w:val="Prrafodelista1"/>
              <w:spacing w:before="240"/>
              <w:ind w:left="570"/>
              <w:jc w:val="both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1.1.2</w:t>
            </w:r>
            <w:r w:rsidR="006A4A5A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Gestionar </w:t>
            </w:r>
            <w:r w:rsidR="001B7581">
              <w:rPr>
                <w:rFonts w:ascii="Arial" w:hAnsi="Arial" w:cs="Arial"/>
                <w:b/>
                <w:sz w:val="22"/>
                <w:szCs w:val="22"/>
                <w:lang w:val="es-CO"/>
              </w:rPr>
              <w:t>Convenios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1</w:t>
            </w:r>
            <w:r w:rsidR="005B2A3E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2</w:t>
            </w:r>
          </w:p>
        </w:tc>
      </w:tr>
      <w:tr w:rsidR="004A58E8" w:rsidRPr="00666F5E" w:rsidTr="00F40861">
        <w:trPr>
          <w:trHeight w:val="697"/>
        </w:trPr>
        <w:tc>
          <w:tcPr>
            <w:tcW w:w="7394" w:type="dxa"/>
            <w:shd w:val="clear" w:color="auto" w:fill="auto"/>
          </w:tcPr>
          <w:p w:rsidR="004A58E8" w:rsidRPr="00666F5E" w:rsidRDefault="004A58E8" w:rsidP="001B7581">
            <w:pPr>
              <w:pStyle w:val="Prrafodelista1"/>
              <w:spacing w:before="240"/>
              <w:ind w:left="570"/>
              <w:jc w:val="both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1.1.3 Gestionar </w:t>
            </w:r>
            <w:r w:rsidR="001B7581">
              <w:rPr>
                <w:rFonts w:ascii="Arial" w:hAnsi="Arial" w:cs="Arial"/>
                <w:b/>
                <w:sz w:val="22"/>
                <w:szCs w:val="22"/>
                <w:lang w:val="es-CO"/>
              </w:rPr>
              <w:t>Profesores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1</w:t>
            </w:r>
            <w:r w:rsidR="005B2A3E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3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6A4A5A" w:rsidP="004B2B7C">
            <w:pPr>
              <w:spacing w:before="240"/>
              <w:ind w:left="270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 xml:space="preserve">1.2 </w:t>
            </w:r>
            <w:r w:rsidR="004B2B7C" w:rsidRPr="00666F5E">
              <w:rPr>
                <w:rFonts w:ascii="Arial" w:hAnsi="Arial" w:cs="Arial"/>
                <w:b/>
              </w:rPr>
              <w:t xml:space="preserve">ECU </w:t>
            </w:r>
            <w:r w:rsidRPr="00666F5E">
              <w:rPr>
                <w:rFonts w:ascii="Arial" w:hAnsi="Arial" w:cs="Arial"/>
                <w:b/>
              </w:rPr>
              <w:t>Escenarios de Casos de U</w:t>
            </w:r>
            <w:r w:rsidR="004A58E8" w:rsidRPr="00666F5E">
              <w:rPr>
                <w:rFonts w:ascii="Arial" w:eastAsia="Calibri" w:hAnsi="Arial" w:cs="Arial"/>
                <w:b/>
              </w:rPr>
              <w:t>so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5B2A3E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19</w:t>
            </w:r>
          </w:p>
        </w:tc>
      </w:tr>
      <w:tr w:rsidR="004A58E8" w:rsidRPr="00666F5E" w:rsidTr="00F40861">
        <w:trPr>
          <w:trHeight w:val="574"/>
        </w:trPr>
        <w:tc>
          <w:tcPr>
            <w:tcW w:w="7394" w:type="dxa"/>
            <w:shd w:val="clear" w:color="auto" w:fill="auto"/>
          </w:tcPr>
          <w:p w:rsidR="004A58E8" w:rsidRPr="00666F5E" w:rsidRDefault="00866445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1.2.1</w:t>
            </w:r>
            <w:r w:rsidR="009F5E71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1B7581">
              <w:rPr>
                <w:rFonts w:ascii="Arial" w:eastAsia="Calibri" w:hAnsi="Arial" w:cs="Arial"/>
                <w:b/>
              </w:rPr>
              <w:t>Iniciar Sesión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5B2A3E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19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4A58E8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1.2.2</w:t>
            </w:r>
            <w:r w:rsidR="00B67D62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033EC8">
              <w:rPr>
                <w:rFonts w:ascii="Arial" w:eastAsia="Calibri" w:hAnsi="Arial" w:cs="Arial"/>
                <w:b/>
              </w:rPr>
              <w:t>Agregar Convenio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2</w:t>
            </w:r>
            <w:r w:rsidR="005B2A3E" w:rsidRPr="00666F5E">
              <w:rPr>
                <w:rFonts w:ascii="Arial" w:hAnsi="Arial" w:cs="Arial"/>
                <w:b/>
              </w:rPr>
              <w:t>0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4A58E8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1.2.3</w:t>
            </w:r>
            <w:r w:rsidR="00B67D62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ED1085">
              <w:rPr>
                <w:rFonts w:ascii="Arial" w:eastAsia="Calibri" w:hAnsi="Arial" w:cs="Arial"/>
                <w:b/>
              </w:rPr>
              <w:t>Liquidar Convenio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2</w:t>
            </w:r>
            <w:r w:rsidR="005B2A3E" w:rsidRPr="00666F5E">
              <w:rPr>
                <w:rFonts w:ascii="Arial" w:hAnsi="Arial" w:cs="Arial"/>
                <w:b/>
              </w:rPr>
              <w:t>2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B42BD" w:rsidP="00B67D62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1.2.4</w:t>
            </w:r>
            <w:r w:rsidR="004A58E8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ED1085">
              <w:rPr>
                <w:rFonts w:ascii="Arial" w:eastAsia="Calibri" w:hAnsi="Arial" w:cs="Arial"/>
                <w:b/>
              </w:rPr>
              <w:t>Editar Entidad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2</w:t>
            </w:r>
            <w:r w:rsidR="005B2A3E" w:rsidRPr="00666F5E">
              <w:rPr>
                <w:rFonts w:ascii="Arial" w:hAnsi="Arial" w:cs="Arial"/>
                <w:b/>
              </w:rPr>
              <w:t>3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B42B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1.2.5</w:t>
            </w:r>
            <w:r w:rsidR="00B67D62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ED1085">
              <w:rPr>
                <w:rFonts w:ascii="Arial" w:eastAsia="Calibri" w:hAnsi="Arial" w:cs="Arial"/>
                <w:b/>
              </w:rPr>
              <w:t>Agregar Variación de Tiempo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2</w:t>
            </w:r>
            <w:r w:rsidR="005B2A3E" w:rsidRPr="00666F5E">
              <w:rPr>
                <w:rFonts w:ascii="Arial" w:hAnsi="Arial" w:cs="Arial"/>
                <w:b/>
              </w:rPr>
              <w:t>5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B42BD" w:rsidP="00D461A0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1.2.6</w:t>
            </w:r>
            <w:r w:rsidR="004A58E8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 w:rsidRPr="001A6B01">
              <w:rPr>
                <w:rFonts w:ascii="Arial" w:eastAsia="Calibri" w:hAnsi="Arial" w:cs="Arial"/>
                <w:b/>
              </w:rPr>
              <w:t>Eliminar Rubro Presupuestal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2</w:t>
            </w:r>
            <w:r w:rsidR="005B2A3E" w:rsidRPr="00666F5E">
              <w:rPr>
                <w:rFonts w:ascii="Arial" w:hAnsi="Arial" w:cs="Arial"/>
                <w:b/>
              </w:rPr>
              <w:t>7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B42BD" w:rsidP="00D461A0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1.2.7</w:t>
            </w:r>
            <w:r w:rsidR="004A58E8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 w:rsidRPr="001A6B01">
              <w:rPr>
                <w:rFonts w:ascii="Arial" w:eastAsia="Calibri" w:hAnsi="Arial" w:cs="Arial"/>
                <w:b/>
              </w:rPr>
              <w:t>Editar Rubro Presupuestal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5B2A3E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29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B42BD" w:rsidP="006C08CA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1.2.8</w:t>
            </w:r>
            <w:r w:rsidR="004A58E8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 w:rsidRPr="001A6B01">
              <w:rPr>
                <w:rFonts w:ascii="Arial" w:eastAsia="Calibri" w:hAnsi="Arial" w:cs="Arial"/>
                <w:b/>
              </w:rPr>
              <w:t>Realizar Ejecución Presupuestal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3</w:t>
            </w:r>
            <w:r w:rsidR="005B2A3E" w:rsidRPr="00666F5E">
              <w:rPr>
                <w:rFonts w:ascii="Arial" w:hAnsi="Arial" w:cs="Arial"/>
                <w:b/>
              </w:rPr>
              <w:t>1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1.2.9 </w:t>
            </w:r>
            <w:r w:rsidR="00C514DF" w:rsidRPr="00211BE0">
              <w:rPr>
                <w:rFonts w:ascii="Arial" w:eastAsia="Calibri" w:hAnsi="Arial" w:cs="Arial"/>
                <w:b/>
              </w:rPr>
              <w:t>Agregar Programa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3</w:t>
            </w:r>
            <w:r w:rsidR="005B2A3E" w:rsidRPr="00666F5E">
              <w:rPr>
                <w:rFonts w:ascii="Arial" w:hAnsi="Arial" w:cs="Arial"/>
                <w:b/>
              </w:rPr>
              <w:t>2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1.2.10 </w:t>
            </w:r>
            <w:r w:rsidR="00C514DF" w:rsidRPr="00211BE0">
              <w:rPr>
                <w:rFonts w:ascii="Arial" w:eastAsia="Calibri" w:hAnsi="Arial" w:cs="Arial"/>
                <w:b/>
              </w:rPr>
              <w:t>Editar Programa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3</w:t>
            </w:r>
            <w:r w:rsidR="005B2A3E" w:rsidRPr="00666F5E">
              <w:rPr>
                <w:rFonts w:ascii="Arial" w:hAnsi="Arial" w:cs="Arial"/>
                <w:b/>
              </w:rPr>
              <w:t>5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lastRenderedPageBreak/>
              <w:t xml:space="preserve">1.2.11 </w:t>
            </w:r>
            <w:r w:rsidR="00C514DF" w:rsidRPr="00211BE0">
              <w:rPr>
                <w:rFonts w:ascii="Arial" w:eastAsia="Calibri" w:hAnsi="Arial" w:cs="Arial"/>
                <w:b/>
              </w:rPr>
              <w:t>Agregar Módulo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3</w:t>
            </w:r>
            <w:r w:rsidR="005B2A3E" w:rsidRPr="00666F5E">
              <w:rPr>
                <w:rFonts w:ascii="Arial" w:hAnsi="Arial" w:cs="Arial"/>
                <w:b/>
              </w:rPr>
              <w:t>7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1.2.12 </w:t>
            </w:r>
            <w:r w:rsidR="00C514DF" w:rsidRPr="00211BE0">
              <w:rPr>
                <w:rFonts w:ascii="Arial" w:eastAsia="Calibri" w:hAnsi="Arial" w:cs="Arial"/>
                <w:b/>
              </w:rPr>
              <w:t>Agregar Conferencista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3</w:t>
            </w:r>
            <w:r w:rsidR="005B2A3E" w:rsidRPr="00666F5E">
              <w:rPr>
                <w:rFonts w:ascii="Arial" w:hAnsi="Arial" w:cs="Arial"/>
                <w:b/>
              </w:rPr>
              <w:t>8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C514DF">
            <w:pPr>
              <w:tabs>
                <w:tab w:val="left" w:pos="4638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1.2.13 </w:t>
            </w:r>
            <w:r w:rsidR="00C514DF" w:rsidRPr="00211BE0">
              <w:rPr>
                <w:rFonts w:ascii="Arial" w:eastAsia="Calibri" w:hAnsi="Arial" w:cs="Arial"/>
                <w:b/>
              </w:rPr>
              <w:t>Editar Conferencista</w:t>
            </w:r>
            <w:r w:rsidR="00C514D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5B2A3E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39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1.2.14 </w:t>
            </w:r>
            <w:r w:rsidR="00C514DF" w:rsidRPr="000E27EA">
              <w:rPr>
                <w:rFonts w:ascii="Arial" w:eastAsia="Calibri" w:hAnsi="Arial" w:cs="Arial"/>
                <w:b/>
              </w:rPr>
              <w:t>Agregar Rubro Presupuestal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4</w:t>
            </w:r>
            <w:r w:rsidR="005B2A3E" w:rsidRPr="00666F5E">
              <w:rPr>
                <w:rFonts w:ascii="Arial" w:hAnsi="Arial" w:cs="Arial"/>
                <w:b/>
              </w:rPr>
              <w:t>0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1.2.15 </w:t>
            </w:r>
            <w:r w:rsidR="00C514DF" w:rsidRPr="00931AA4">
              <w:rPr>
                <w:rFonts w:ascii="Arial" w:eastAsia="Calibri" w:hAnsi="Arial" w:cs="Arial"/>
                <w:b/>
              </w:rPr>
              <w:t>Asignar Viáticos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4</w:t>
            </w:r>
            <w:r w:rsidR="005B2A3E" w:rsidRPr="00666F5E">
              <w:rPr>
                <w:rFonts w:ascii="Arial" w:hAnsi="Arial" w:cs="Arial"/>
                <w:b/>
              </w:rPr>
              <w:t>1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1.2.16 </w:t>
            </w:r>
            <w:r w:rsidR="00C514DF" w:rsidRPr="00931AA4">
              <w:rPr>
                <w:rFonts w:ascii="Arial" w:eastAsia="Calibri" w:hAnsi="Arial" w:cs="Arial"/>
                <w:b/>
              </w:rPr>
              <w:t>Editar Asignación Viáticos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4</w:t>
            </w:r>
            <w:r w:rsidR="005B2A3E" w:rsidRPr="00666F5E">
              <w:rPr>
                <w:rFonts w:ascii="Arial" w:hAnsi="Arial" w:cs="Arial"/>
                <w:b/>
              </w:rPr>
              <w:t>2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C514DF">
            <w:pPr>
              <w:tabs>
                <w:tab w:val="left" w:pos="2992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1.2.17 </w:t>
            </w:r>
            <w:r w:rsidR="00C514DF" w:rsidRPr="00931AA4">
              <w:rPr>
                <w:rFonts w:ascii="Arial" w:eastAsia="Calibri" w:hAnsi="Arial" w:cs="Arial"/>
                <w:b/>
              </w:rPr>
              <w:t>Asignar Honorarios</w:t>
            </w:r>
            <w:r w:rsidR="00C514D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4</w:t>
            </w:r>
            <w:r w:rsidR="005B2A3E" w:rsidRPr="00666F5E">
              <w:rPr>
                <w:rFonts w:ascii="Arial" w:hAnsi="Arial" w:cs="Arial"/>
                <w:b/>
              </w:rPr>
              <w:t>4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C514DF">
            <w:pPr>
              <w:tabs>
                <w:tab w:val="left" w:pos="4881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1.2.18 </w:t>
            </w:r>
            <w:r w:rsidR="00C514DF" w:rsidRPr="00931AA4">
              <w:rPr>
                <w:rFonts w:ascii="Arial" w:eastAsia="Calibri" w:hAnsi="Arial" w:cs="Arial"/>
                <w:b/>
              </w:rPr>
              <w:t>Editar Asignación Honorarios</w:t>
            </w:r>
            <w:r w:rsidR="00C514D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4</w:t>
            </w:r>
            <w:r w:rsidR="005B2A3E" w:rsidRPr="00666F5E">
              <w:rPr>
                <w:rFonts w:ascii="Arial" w:hAnsi="Arial" w:cs="Arial"/>
                <w:b/>
              </w:rPr>
              <w:t>6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1.2.19 </w:t>
            </w:r>
            <w:r w:rsidR="00C514DF" w:rsidRPr="00931AA4">
              <w:rPr>
                <w:rFonts w:ascii="Arial" w:eastAsia="Calibri" w:hAnsi="Arial" w:cs="Arial"/>
                <w:b/>
              </w:rPr>
              <w:t>Asignar Tiquetes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4</w:t>
            </w:r>
            <w:r w:rsidR="005B2A3E" w:rsidRPr="00666F5E">
              <w:rPr>
                <w:rFonts w:ascii="Arial" w:hAnsi="Arial" w:cs="Arial"/>
                <w:b/>
              </w:rPr>
              <w:t>8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1.2.20 </w:t>
            </w:r>
            <w:r w:rsidR="00C514DF" w:rsidRPr="00931AA4">
              <w:rPr>
                <w:rFonts w:ascii="Arial" w:eastAsia="Calibri" w:hAnsi="Arial" w:cs="Arial"/>
                <w:b/>
              </w:rPr>
              <w:t>Editar Asignación Tiquetes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5B2A3E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49</w:t>
            </w:r>
          </w:p>
        </w:tc>
      </w:tr>
      <w:tr w:rsidR="009C3AAD" w:rsidRPr="00666F5E" w:rsidTr="00F40861">
        <w:trPr>
          <w:trHeight w:val="510"/>
        </w:trPr>
        <w:tc>
          <w:tcPr>
            <w:tcW w:w="7394" w:type="dxa"/>
            <w:shd w:val="clear" w:color="auto" w:fill="auto"/>
          </w:tcPr>
          <w:p w:rsidR="009C3AAD" w:rsidRPr="00666F5E" w:rsidRDefault="009C3AAD" w:rsidP="009C3AAD">
            <w:pPr>
              <w:spacing w:before="240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2. AG ARQUITECTURA GENERAL</w:t>
            </w:r>
          </w:p>
        </w:tc>
        <w:tc>
          <w:tcPr>
            <w:tcW w:w="1114" w:type="dxa"/>
            <w:shd w:val="clear" w:color="auto" w:fill="auto"/>
          </w:tcPr>
          <w:p w:rsidR="009C3AAD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7</w:t>
            </w:r>
            <w:r w:rsidR="005B2A3E" w:rsidRPr="00666F5E">
              <w:rPr>
                <w:rFonts w:ascii="Arial" w:hAnsi="Arial" w:cs="Arial"/>
                <w:b/>
              </w:rPr>
              <w:t>3</w:t>
            </w:r>
          </w:p>
        </w:tc>
      </w:tr>
      <w:tr w:rsidR="004B2B7C" w:rsidRPr="00666F5E" w:rsidTr="00F40861">
        <w:trPr>
          <w:trHeight w:val="510"/>
        </w:trPr>
        <w:tc>
          <w:tcPr>
            <w:tcW w:w="7394" w:type="dxa"/>
            <w:shd w:val="clear" w:color="auto" w:fill="auto"/>
          </w:tcPr>
          <w:p w:rsidR="004B2B7C" w:rsidRPr="00666F5E" w:rsidRDefault="009C3AAD" w:rsidP="004B2B7C">
            <w:pPr>
              <w:spacing w:before="240"/>
              <w:jc w:val="both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3</w:t>
            </w:r>
            <w:r w:rsidR="004B2B7C" w:rsidRPr="00666F5E">
              <w:rPr>
                <w:rFonts w:ascii="Arial" w:hAnsi="Arial" w:cs="Arial"/>
                <w:b/>
              </w:rPr>
              <w:t>. MCA MODELO DE CLASES DE ANÁLISIS</w:t>
            </w:r>
          </w:p>
        </w:tc>
        <w:tc>
          <w:tcPr>
            <w:tcW w:w="1114" w:type="dxa"/>
            <w:shd w:val="clear" w:color="auto" w:fill="auto"/>
          </w:tcPr>
          <w:p w:rsidR="004B2B7C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7</w:t>
            </w:r>
            <w:r w:rsidR="005B2A3E" w:rsidRPr="00666F5E">
              <w:rPr>
                <w:rFonts w:ascii="Arial" w:hAnsi="Arial" w:cs="Arial"/>
                <w:b/>
              </w:rPr>
              <w:t>4</w:t>
            </w:r>
            <w:r w:rsidRPr="00666F5E">
              <w:rPr>
                <w:rFonts w:ascii="Arial" w:hAnsi="Arial" w:cs="Arial"/>
                <w:b/>
              </w:rPr>
              <w:t xml:space="preserve"> </w:t>
            </w:r>
            <w:r w:rsidR="005B2A3E" w:rsidRPr="00666F5E">
              <w:rPr>
                <w:rFonts w:ascii="Arial" w:hAnsi="Arial" w:cs="Arial"/>
                <w:b/>
              </w:rPr>
              <w:t>-</w:t>
            </w:r>
            <w:r w:rsidRPr="00666F5E">
              <w:rPr>
                <w:rFonts w:ascii="Arial" w:hAnsi="Arial" w:cs="Arial"/>
                <w:b/>
              </w:rPr>
              <w:t xml:space="preserve"> 10</w:t>
            </w:r>
            <w:r w:rsidR="005B2A3E" w:rsidRPr="00666F5E">
              <w:rPr>
                <w:rFonts w:ascii="Arial" w:hAnsi="Arial" w:cs="Arial"/>
                <w:b/>
              </w:rPr>
              <w:t>8</w:t>
            </w: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3</w:t>
            </w:r>
            <w:r w:rsidR="00D461A0" w:rsidRPr="00666F5E">
              <w:rPr>
                <w:rFonts w:ascii="Arial" w:hAnsi="Arial" w:cs="Arial"/>
                <w:b/>
              </w:rPr>
              <w:t>.1</w:t>
            </w:r>
            <w:r w:rsidR="009F5E71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1B7581">
              <w:rPr>
                <w:rFonts w:ascii="Arial" w:eastAsia="Calibri" w:hAnsi="Arial" w:cs="Arial"/>
                <w:b/>
              </w:rPr>
              <w:t>Iniciar Sesión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7</w:t>
            </w:r>
            <w:r w:rsidR="005B2A3E" w:rsidRPr="00666F5E">
              <w:rPr>
                <w:rFonts w:ascii="Arial" w:hAnsi="Arial" w:cs="Arial"/>
                <w:b/>
              </w:rPr>
              <w:t>4</w:t>
            </w: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A51931" w:rsidP="00C514DF">
            <w:pPr>
              <w:spacing w:before="240"/>
              <w:ind w:left="708" w:hanging="153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.2 </w:t>
            </w:r>
            <w:r w:rsidR="00C514DF">
              <w:rPr>
                <w:rFonts w:ascii="Arial" w:eastAsia="Calibri" w:hAnsi="Arial" w:cs="Arial"/>
                <w:b/>
              </w:rPr>
              <w:t>Agregar Convenio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7</w:t>
            </w:r>
            <w:r w:rsidR="005B2A3E" w:rsidRPr="00666F5E">
              <w:rPr>
                <w:rFonts w:ascii="Arial" w:hAnsi="Arial" w:cs="Arial"/>
                <w:b/>
              </w:rPr>
              <w:t>5</w:t>
            </w: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51931" w:rsidRPr="00666F5E">
              <w:rPr>
                <w:rFonts w:ascii="Arial" w:eastAsia="Calibri" w:hAnsi="Arial" w:cs="Arial"/>
                <w:b/>
              </w:rPr>
              <w:t>.3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>
              <w:rPr>
                <w:rFonts w:ascii="Arial" w:eastAsia="Calibri" w:hAnsi="Arial" w:cs="Arial"/>
                <w:b/>
              </w:rPr>
              <w:t>Liquidar Convenio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7</w:t>
            </w:r>
            <w:r w:rsidR="005B2A3E" w:rsidRPr="00666F5E">
              <w:rPr>
                <w:rFonts w:ascii="Arial" w:hAnsi="Arial" w:cs="Arial"/>
                <w:b/>
              </w:rPr>
              <w:t>6</w:t>
            </w: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51931" w:rsidRPr="00666F5E">
              <w:rPr>
                <w:rFonts w:ascii="Arial" w:eastAsia="Calibri" w:hAnsi="Arial" w:cs="Arial"/>
                <w:b/>
              </w:rPr>
              <w:t>.4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>
              <w:rPr>
                <w:rFonts w:ascii="Arial" w:eastAsia="Calibri" w:hAnsi="Arial" w:cs="Arial"/>
                <w:b/>
              </w:rPr>
              <w:t>Editar Entidad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7</w:t>
            </w:r>
            <w:r w:rsidR="005B2A3E" w:rsidRPr="00666F5E">
              <w:rPr>
                <w:rFonts w:ascii="Arial" w:hAnsi="Arial" w:cs="Arial"/>
                <w:b/>
              </w:rPr>
              <w:t>7</w:t>
            </w: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51931" w:rsidRPr="00666F5E">
              <w:rPr>
                <w:rFonts w:ascii="Arial" w:eastAsia="Calibri" w:hAnsi="Arial" w:cs="Arial"/>
                <w:b/>
              </w:rPr>
              <w:t>.5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>
              <w:rPr>
                <w:rFonts w:ascii="Arial" w:eastAsia="Calibri" w:hAnsi="Arial" w:cs="Arial"/>
                <w:b/>
              </w:rPr>
              <w:t>Agregar Variación de Tiempo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7</w:t>
            </w:r>
            <w:r w:rsidR="005B2A3E" w:rsidRPr="00666F5E">
              <w:rPr>
                <w:rFonts w:ascii="Arial" w:hAnsi="Arial" w:cs="Arial"/>
                <w:b/>
              </w:rPr>
              <w:t>8</w:t>
            </w: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lastRenderedPageBreak/>
              <w:t>3</w:t>
            </w:r>
            <w:r w:rsidR="006C08CA" w:rsidRPr="00666F5E">
              <w:rPr>
                <w:rFonts w:ascii="Arial" w:eastAsia="Calibri" w:hAnsi="Arial" w:cs="Arial"/>
                <w:b/>
              </w:rPr>
              <w:t>.6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 w:rsidRPr="001A6B01">
              <w:rPr>
                <w:rFonts w:ascii="Arial" w:eastAsia="Calibri" w:hAnsi="Arial" w:cs="Arial"/>
                <w:b/>
              </w:rPr>
              <w:t>Eliminar Rubro Presupuestal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5B2A3E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79</w:t>
            </w: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6C08CA" w:rsidRPr="00666F5E">
              <w:rPr>
                <w:rFonts w:ascii="Arial" w:eastAsia="Calibri" w:hAnsi="Arial" w:cs="Arial"/>
                <w:b/>
              </w:rPr>
              <w:t>.7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 w:rsidRPr="001A6B01">
              <w:rPr>
                <w:rFonts w:ascii="Arial" w:eastAsia="Calibri" w:hAnsi="Arial" w:cs="Arial"/>
                <w:b/>
              </w:rPr>
              <w:t>Editar Rubro Presupuestal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8</w:t>
            </w:r>
            <w:r w:rsidR="005B2A3E" w:rsidRPr="00666F5E">
              <w:rPr>
                <w:rFonts w:ascii="Arial" w:hAnsi="Arial" w:cs="Arial"/>
                <w:b/>
              </w:rPr>
              <w:t>0</w:t>
            </w: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6C08CA" w:rsidRPr="00666F5E">
              <w:rPr>
                <w:rFonts w:ascii="Arial" w:eastAsia="Calibri" w:hAnsi="Arial" w:cs="Arial"/>
                <w:b/>
              </w:rPr>
              <w:t xml:space="preserve">.8 </w:t>
            </w:r>
            <w:r w:rsidR="00C514DF" w:rsidRPr="001A6B01">
              <w:rPr>
                <w:rFonts w:ascii="Arial" w:eastAsia="Calibri" w:hAnsi="Arial" w:cs="Arial"/>
                <w:b/>
              </w:rPr>
              <w:t>Realizar Ejecución Presupuestal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8</w:t>
            </w:r>
            <w:r w:rsidR="005B2A3E" w:rsidRPr="00666F5E">
              <w:rPr>
                <w:rFonts w:ascii="Arial" w:hAnsi="Arial" w:cs="Arial"/>
                <w:b/>
              </w:rPr>
              <w:t>1</w:t>
            </w: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6C08CA" w:rsidRPr="00666F5E">
              <w:rPr>
                <w:rFonts w:ascii="Arial" w:eastAsia="Calibri" w:hAnsi="Arial" w:cs="Arial"/>
                <w:b/>
              </w:rPr>
              <w:t xml:space="preserve">.9 </w:t>
            </w:r>
            <w:r w:rsidR="00C514DF" w:rsidRPr="00211BE0">
              <w:rPr>
                <w:rFonts w:ascii="Arial" w:eastAsia="Calibri" w:hAnsi="Arial" w:cs="Arial"/>
                <w:b/>
              </w:rPr>
              <w:t>Agregar Programa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8</w:t>
            </w:r>
            <w:r w:rsidR="005B2A3E" w:rsidRPr="00666F5E">
              <w:rPr>
                <w:rFonts w:ascii="Arial" w:hAnsi="Arial" w:cs="Arial"/>
                <w:b/>
              </w:rPr>
              <w:t>2</w:t>
            </w: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.10 </w:t>
            </w:r>
            <w:r w:rsidR="00C514DF" w:rsidRPr="00211BE0">
              <w:rPr>
                <w:rFonts w:ascii="Arial" w:eastAsia="Calibri" w:hAnsi="Arial" w:cs="Arial"/>
                <w:b/>
              </w:rPr>
              <w:t>Editar Programa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8</w:t>
            </w:r>
            <w:r w:rsidR="005B2A3E" w:rsidRPr="00666F5E">
              <w:rPr>
                <w:rFonts w:ascii="Arial" w:hAnsi="Arial" w:cs="Arial"/>
                <w:b/>
              </w:rPr>
              <w:t>3</w:t>
            </w: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.11 </w:t>
            </w:r>
            <w:r w:rsidR="00C514DF" w:rsidRPr="00211BE0">
              <w:rPr>
                <w:rFonts w:ascii="Arial" w:eastAsia="Calibri" w:hAnsi="Arial" w:cs="Arial"/>
                <w:b/>
              </w:rPr>
              <w:t>Agregar Módulo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8</w:t>
            </w:r>
            <w:r w:rsidR="005B2A3E" w:rsidRPr="00666F5E">
              <w:rPr>
                <w:rFonts w:ascii="Arial" w:hAnsi="Arial" w:cs="Arial"/>
                <w:b/>
              </w:rPr>
              <w:t>4</w:t>
            </w: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.12 </w:t>
            </w:r>
            <w:r w:rsidR="00C514DF" w:rsidRPr="00211BE0">
              <w:rPr>
                <w:rFonts w:ascii="Arial" w:eastAsia="Calibri" w:hAnsi="Arial" w:cs="Arial"/>
                <w:b/>
              </w:rPr>
              <w:t>Agregar Conferencista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8</w:t>
            </w:r>
            <w:r w:rsidR="005B2A3E" w:rsidRPr="00666F5E">
              <w:rPr>
                <w:rFonts w:ascii="Arial" w:hAnsi="Arial" w:cs="Arial"/>
                <w:b/>
              </w:rPr>
              <w:t>5</w:t>
            </w: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.13 </w:t>
            </w:r>
            <w:r w:rsidR="00C514DF" w:rsidRPr="00211BE0">
              <w:rPr>
                <w:rFonts w:ascii="Arial" w:eastAsia="Calibri" w:hAnsi="Arial" w:cs="Arial"/>
                <w:b/>
              </w:rPr>
              <w:t>Editar Conferencista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8</w:t>
            </w:r>
            <w:r w:rsidR="005B2A3E" w:rsidRPr="00666F5E">
              <w:rPr>
                <w:rFonts w:ascii="Arial" w:hAnsi="Arial" w:cs="Arial"/>
                <w:b/>
              </w:rPr>
              <w:t>6</w:t>
            </w: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.14 </w:t>
            </w:r>
            <w:r w:rsidR="00C514DF" w:rsidRPr="000E27EA">
              <w:rPr>
                <w:rFonts w:ascii="Arial" w:eastAsia="Calibri" w:hAnsi="Arial" w:cs="Arial"/>
                <w:b/>
              </w:rPr>
              <w:t>Agregar Rubro Presupuestal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8</w:t>
            </w:r>
            <w:r w:rsidR="005B2A3E" w:rsidRPr="00666F5E">
              <w:rPr>
                <w:rFonts w:ascii="Arial" w:hAnsi="Arial" w:cs="Arial"/>
                <w:b/>
              </w:rPr>
              <w:t>7</w:t>
            </w:r>
          </w:p>
        </w:tc>
      </w:tr>
      <w:tr w:rsidR="00A84959" w:rsidRPr="00666F5E" w:rsidTr="00F40861">
        <w:tc>
          <w:tcPr>
            <w:tcW w:w="7394" w:type="dxa"/>
            <w:shd w:val="clear" w:color="auto" w:fill="auto"/>
          </w:tcPr>
          <w:p w:rsidR="00A84959" w:rsidRPr="00666F5E" w:rsidRDefault="009C3AAD" w:rsidP="00C514DF">
            <w:pPr>
              <w:tabs>
                <w:tab w:val="center" w:pos="3974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.15 </w:t>
            </w:r>
            <w:r w:rsidR="00C514DF" w:rsidRPr="00931AA4">
              <w:rPr>
                <w:rFonts w:ascii="Arial" w:eastAsia="Calibri" w:hAnsi="Arial" w:cs="Arial"/>
                <w:b/>
              </w:rPr>
              <w:t>Asignar Viáticos</w:t>
            </w:r>
            <w:r w:rsidR="00C514D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84959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8</w:t>
            </w:r>
            <w:r w:rsidR="005B2A3E" w:rsidRPr="00666F5E">
              <w:rPr>
                <w:rFonts w:ascii="Arial" w:hAnsi="Arial" w:cs="Arial"/>
                <w:b/>
              </w:rPr>
              <w:t>8</w:t>
            </w:r>
          </w:p>
        </w:tc>
      </w:tr>
      <w:tr w:rsidR="00A84959" w:rsidRPr="00666F5E" w:rsidTr="00F40861">
        <w:tc>
          <w:tcPr>
            <w:tcW w:w="7394" w:type="dxa"/>
            <w:shd w:val="clear" w:color="auto" w:fill="auto"/>
          </w:tcPr>
          <w:p w:rsidR="00A84959" w:rsidRPr="00666F5E" w:rsidRDefault="009C3AAD" w:rsidP="00C514DF">
            <w:pPr>
              <w:tabs>
                <w:tab w:val="left" w:pos="2506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.16 </w:t>
            </w:r>
            <w:r w:rsidR="00C514DF" w:rsidRPr="00931AA4">
              <w:rPr>
                <w:rFonts w:ascii="Arial" w:eastAsia="Calibri" w:hAnsi="Arial" w:cs="Arial"/>
                <w:b/>
              </w:rPr>
              <w:t>Editar Asignación Viáticos</w:t>
            </w:r>
            <w:r w:rsidR="00C514D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84959" w:rsidRPr="00666F5E" w:rsidRDefault="005B2A3E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89</w:t>
            </w:r>
          </w:p>
        </w:tc>
      </w:tr>
      <w:tr w:rsidR="003A7252" w:rsidRPr="00666F5E" w:rsidTr="00F40861">
        <w:tc>
          <w:tcPr>
            <w:tcW w:w="7394" w:type="dxa"/>
            <w:shd w:val="clear" w:color="auto" w:fill="auto"/>
          </w:tcPr>
          <w:p w:rsidR="003A7252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3A7252" w:rsidRPr="00666F5E">
              <w:rPr>
                <w:rFonts w:ascii="Arial" w:eastAsia="Calibri" w:hAnsi="Arial" w:cs="Arial"/>
                <w:b/>
              </w:rPr>
              <w:t xml:space="preserve">.17 </w:t>
            </w:r>
            <w:r w:rsidR="00C514DF" w:rsidRPr="00931AA4">
              <w:rPr>
                <w:rFonts w:ascii="Arial" w:eastAsia="Calibri" w:hAnsi="Arial" w:cs="Arial"/>
                <w:b/>
              </w:rPr>
              <w:t>Asignar Honorarios</w:t>
            </w:r>
          </w:p>
        </w:tc>
        <w:tc>
          <w:tcPr>
            <w:tcW w:w="1114" w:type="dxa"/>
            <w:shd w:val="clear" w:color="auto" w:fill="auto"/>
          </w:tcPr>
          <w:p w:rsidR="003A7252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9</w:t>
            </w:r>
            <w:r w:rsidR="005B2A3E" w:rsidRPr="00666F5E">
              <w:rPr>
                <w:rFonts w:ascii="Arial" w:hAnsi="Arial" w:cs="Arial"/>
                <w:b/>
              </w:rPr>
              <w:t>0</w:t>
            </w:r>
          </w:p>
        </w:tc>
      </w:tr>
      <w:tr w:rsidR="003A7252" w:rsidRPr="00666F5E" w:rsidTr="00F40861">
        <w:tc>
          <w:tcPr>
            <w:tcW w:w="7394" w:type="dxa"/>
            <w:shd w:val="clear" w:color="auto" w:fill="auto"/>
          </w:tcPr>
          <w:p w:rsidR="003A7252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3A7252" w:rsidRPr="00666F5E">
              <w:rPr>
                <w:rFonts w:ascii="Arial" w:eastAsia="Calibri" w:hAnsi="Arial" w:cs="Arial"/>
                <w:b/>
              </w:rPr>
              <w:t xml:space="preserve">.18 </w:t>
            </w:r>
            <w:r w:rsidR="00C514DF" w:rsidRPr="00931AA4">
              <w:rPr>
                <w:rFonts w:ascii="Arial" w:eastAsia="Calibri" w:hAnsi="Arial" w:cs="Arial"/>
                <w:b/>
              </w:rPr>
              <w:t>Editar Asignación Honorarios</w:t>
            </w:r>
          </w:p>
        </w:tc>
        <w:tc>
          <w:tcPr>
            <w:tcW w:w="1114" w:type="dxa"/>
            <w:shd w:val="clear" w:color="auto" w:fill="auto"/>
          </w:tcPr>
          <w:p w:rsidR="003A7252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9</w:t>
            </w:r>
            <w:r w:rsidR="005B2A3E" w:rsidRPr="00666F5E">
              <w:rPr>
                <w:rFonts w:ascii="Arial" w:hAnsi="Arial" w:cs="Arial"/>
                <w:b/>
              </w:rPr>
              <w:t>1</w:t>
            </w:r>
          </w:p>
        </w:tc>
      </w:tr>
      <w:tr w:rsidR="003A7252" w:rsidRPr="00666F5E" w:rsidTr="00F40861">
        <w:tc>
          <w:tcPr>
            <w:tcW w:w="7394" w:type="dxa"/>
            <w:shd w:val="clear" w:color="auto" w:fill="auto"/>
          </w:tcPr>
          <w:p w:rsidR="003A7252" w:rsidRPr="00666F5E" w:rsidRDefault="009C3AAD" w:rsidP="00C514DF">
            <w:pPr>
              <w:tabs>
                <w:tab w:val="left" w:pos="4619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3A7252" w:rsidRPr="00666F5E">
              <w:rPr>
                <w:rFonts w:ascii="Arial" w:eastAsia="Calibri" w:hAnsi="Arial" w:cs="Arial"/>
                <w:b/>
              </w:rPr>
              <w:t xml:space="preserve">.19 </w:t>
            </w:r>
            <w:r w:rsidR="00C514DF" w:rsidRPr="00931AA4">
              <w:rPr>
                <w:rFonts w:ascii="Arial" w:eastAsia="Calibri" w:hAnsi="Arial" w:cs="Arial"/>
                <w:b/>
              </w:rPr>
              <w:t>Asignar Tiquetes</w:t>
            </w:r>
            <w:r w:rsidR="00C514D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3A7252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9</w:t>
            </w:r>
            <w:r w:rsidR="005B2A3E" w:rsidRPr="00666F5E">
              <w:rPr>
                <w:rFonts w:ascii="Arial" w:hAnsi="Arial" w:cs="Arial"/>
                <w:b/>
              </w:rPr>
              <w:t>2</w:t>
            </w:r>
          </w:p>
        </w:tc>
      </w:tr>
      <w:tr w:rsidR="003A7252" w:rsidRPr="00666F5E" w:rsidTr="00F40861">
        <w:tc>
          <w:tcPr>
            <w:tcW w:w="7394" w:type="dxa"/>
            <w:shd w:val="clear" w:color="auto" w:fill="auto"/>
          </w:tcPr>
          <w:p w:rsidR="003A7252" w:rsidRPr="00914CEB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  <w:sz w:val="16"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3A7252" w:rsidRPr="00666F5E">
              <w:rPr>
                <w:rFonts w:ascii="Arial" w:eastAsia="Calibri" w:hAnsi="Arial" w:cs="Arial"/>
                <w:b/>
              </w:rPr>
              <w:t xml:space="preserve">.20 </w:t>
            </w:r>
            <w:r w:rsidR="00C514DF" w:rsidRPr="00931AA4">
              <w:rPr>
                <w:rFonts w:ascii="Arial" w:eastAsia="Calibri" w:hAnsi="Arial" w:cs="Arial"/>
                <w:b/>
              </w:rPr>
              <w:t>Editar Asignación Tiquetes</w:t>
            </w:r>
          </w:p>
        </w:tc>
        <w:tc>
          <w:tcPr>
            <w:tcW w:w="1114" w:type="dxa"/>
            <w:shd w:val="clear" w:color="auto" w:fill="auto"/>
          </w:tcPr>
          <w:p w:rsidR="003A7252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9</w:t>
            </w:r>
            <w:r w:rsidR="005B2A3E" w:rsidRPr="00666F5E">
              <w:rPr>
                <w:rFonts w:ascii="Arial" w:hAnsi="Arial" w:cs="Arial"/>
                <w:b/>
              </w:rPr>
              <w:t>3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A51931" w:rsidP="007C566F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4</w:t>
            </w:r>
            <w:r w:rsidRPr="00666F5E">
              <w:rPr>
                <w:rFonts w:ascii="Arial" w:eastAsia="Calibri" w:hAnsi="Arial" w:cs="Arial"/>
                <w:b/>
              </w:rPr>
              <w:t>. DSA DIAGRAMAS DE SECUENCIA DE ANÁLISIS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</w:t>
            </w:r>
            <w:r w:rsidR="005B2A3E" w:rsidRPr="00666F5E">
              <w:rPr>
                <w:rFonts w:ascii="Arial" w:hAnsi="Arial" w:cs="Arial"/>
                <w:b/>
              </w:rPr>
              <w:t>09</w:t>
            </w:r>
            <w:r w:rsidRPr="00666F5E">
              <w:rPr>
                <w:rFonts w:ascii="Arial" w:hAnsi="Arial" w:cs="Arial"/>
                <w:b/>
              </w:rPr>
              <w:t xml:space="preserve"> - 14</w:t>
            </w:r>
            <w:r w:rsidR="005B2A3E" w:rsidRPr="00666F5E">
              <w:rPr>
                <w:rFonts w:ascii="Arial" w:hAnsi="Arial" w:cs="Arial"/>
                <w:b/>
              </w:rPr>
              <w:t>3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4.1</w:t>
            </w:r>
            <w:r w:rsidR="00AA3E75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1B7581">
              <w:rPr>
                <w:rFonts w:ascii="Arial" w:eastAsia="Calibri" w:hAnsi="Arial" w:cs="Arial"/>
                <w:b/>
              </w:rPr>
              <w:t>Iniciar Sesión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</w:t>
            </w:r>
            <w:r w:rsidR="005B2A3E" w:rsidRPr="00666F5E">
              <w:rPr>
                <w:rFonts w:ascii="Arial" w:hAnsi="Arial" w:cs="Arial"/>
                <w:b/>
              </w:rPr>
              <w:t>09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lastRenderedPageBreak/>
              <w:t xml:space="preserve">4.2 </w:t>
            </w:r>
            <w:r w:rsidR="00DA0EB1">
              <w:rPr>
                <w:rFonts w:ascii="Arial" w:eastAsia="Calibri" w:hAnsi="Arial" w:cs="Arial"/>
                <w:b/>
              </w:rPr>
              <w:t>Agregar Convenio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11</w:t>
            </w:r>
            <w:r w:rsidR="005B2A3E" w:rsidRPr="00666F5E">
              <w:rPr>
                <w:rFonts w:ascii="Arial" w:hAnsi="Arial" w:cs="Arial"/>
                <w:b/>
              </w:rPr>
              <w:t>0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4.3 </w:t>
            </w:r>
            <w:r w:rsidR="00DA0EB1">
              <w:rPr>
                <w:rFonts w:ascii="Arial" w:eastAsia="Calibri" w:hAnsi="Arial" w:cs="Arial"/>
                <w:b/>
              </w:rPr>
              <w:t>Liquidar Convenio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11</w:t>
            </w:r>
            <w:r w:rsidR="005B2A3E" w:rsidRPr="00666F5E">
              <w:rPr>
                <w:rFonts w:ascii="Arial" w:hAnsi="Arial" w:cs="Arial"/>
                <w:b/>
              </w:rPr>
              <w:t>1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4.4 </w:t>
            </w:r>
            <w:r w:rsidR="0088638F">
              <w:rPr>
                <w:rFonts w:ascii="Arial" w:eastAsia="Calibri" w:hAnsi="Arial" w:cs="Arial"/>
                <w:b/>
              </w:rPr>
              <w:t>Editar Entidad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11</w:t>
            </w:r>
            <w:r w:rsidR="005B2A3E" w:rsidRPr="00666F5E">
              <w:rPr>
                <w:rFonts w:ascii="Arial" w:hAnsi="Arial" w:cs="Arial"/>
                <w:b/>
              </w:rPr>
              <w:t>2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4.5 </w:t>
            </w:r>
            <w:r w:rsidR="0088638F">
              <w:rPr>
                <w:rFonts w:ascii="Arial" w:eastAsia="Calibri" w:hAnsi="Arial" w:cs="Arial"/>
                <w:b/>
              </w:rPr>
              <w:t>Agregar Variación de Tiempo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11</w:t>
            </w:r>
            <w:r w:rsidR="005B2A3E" w:rsidRPr="00666F5E">
              <w:rPr>
                <w:rFonts w:ascii="Arial" w:hAnsi="Arial" w:cs="Arial"/>
                <w:b/>
              </w:rPr>
              <w:t>3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88638F">
            <w:pPr>
              <w:tabs>
                <w:tab w:val="center" w:pos="3974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4.6 </w:t>
            </w:r>
            <w:r w:rsidR="0088638F" w:rsidRPr="001A6B01">
              <w:rPr>
                <w:rFonts w:ascii="Arial" w:eastAsia="Calibri" w:hAnsi="Arial" w:cs="Arial"/>
                <w:b/>
              </w:rPr>
              <w:t>Eliminar Rubro Presupuestal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11</w:t>
            </w:r>
            <w:r w:rsidR="005B2A3E" w:rsidRPr="00666F5E">
              <w:rPr>
                <w:rFonts w:ascii="Arial" w:hAnsi="Arial" w:cs="Arial"/>
                <w:b/>
              </w:rPr>
              <w:t>4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4.7 </w:t>
            </w:r>
            <w:r w:rsidR="0088638F" w:rsidRPr="001A6B01">
              <w:rPr>
                <w:rFonts w:ascii="Arial" w:eastAsia="Calibri" w:hAnsi="Arial" w:cs="Arial"/>
                <w:b/>
              </w:rPr>
              <w:t>Editar Rubro Presupuestal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11</w:t>
            </w:r>
            <w:r w:rsidR="005B2A3E" w:rsidRPr="00666F5E">
              <w:rPr>
                <w:rFonts w:ascii="Arial" w:hAnsi="Arial" w:cs="Arial"/>
                <w:b/>
              </w:rPr>
              <w:t>5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4.8 </w:t>
            </w:r>
            <w:r w:rsidR="0088638F" w:rsidRPr="001A6B01">
              <w:rPr>
                <w:rFonts w:ascii="Arial" w:eastAsia="Calibri" w:hAnsi="Arial" w:cs="Arial"/>
                <w:b/>
              </w:rPr>
              <w:t>Realizar Ejecución Presupuestal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11</w:t>
            </w:r>
            <w:r w:rsidR="005B2A3E" w:rsidRPr="00666F5E">
              <w:rPr>
                <w:rFonts w:ascii="Arial" w:hAnsi="Arial" w:cs="Arial"/>
                <w:b/>
              </w:rPr>
              <w:t>6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4.9 </w:t>
            </w:r>
            <w:r w:rsidR="0088638F" w:rsidRPr="00211BE0">
              <w:rPr>
                <w:rFonts w:ascii="Arial" w:eastAsia="Calibri" w:hAnsi="Arial" w:cs="Arial"/>
                <w:b/>
              </w:rPr>
              <w:t>Agregar Programa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11</w:t>
            </w:r>
            <w:r w:rsidR="005B2A3E" w:rsidRPr="00666F5E">
              <w:rPr>
                <w:rFonts w:ascii="Arial" w:hAnsi="Arial" w:cs="Arial"/>
                <w:b/>
              </w:rPr>
              <w:t>7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88638F">
            <w:pPr>
              <w:tabs>
                <w:tab w:val="left" w:pos="3909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4.10 </w:t>
            </w:r>
            <w:r w:rsidR="0088638F" w:rsidRPr="00211BE0">
              <w:rPr>
                <w:rFonts w:ascii="Arial" w:eastAsia="Calibri" w:hAnsi="Arial" w:cs="Arial"/>
                <w:b/>
              </w:rPr>
              <w:t>Editar Programa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11</w:t>
            </w:r>
            <w:r w:rsidR="005B2A3E" w:rsidRPr="00666F5E">
              <w:rPr>
                <w:rFonts w:ascii="Arial" w:hAnsi="Arial" w:cs="Arial"/>
                <w:b/>
              </w:rPr>
              <w:t>8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4.11 </w:t>
            </w:r>
            <w:r w:rsidR="0088638F" w:rsidRPr="00211BE0">
              <w:rPr>
                <w:rFonts w:ascii="Arial" w:eastAsia="Calibri" w:hAnsi="Arial" w:cs="Arial"/>
                <w:b/>
              </w:rPr>
              <w:t>Agregar Módulo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</w:t>
            </w:r>
            <w:r w:rsidR="005B2A3E" w:rsidRPr="00666F5E">
              <w:rPr>
                <w:rFonts w:ascii="Arial" w:hAnsi="Arial" w:cs="Arial"/>
                <w:b/>
              </w:rPr>
              <w:t>19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4.12 </w:t>
            </w:r>
            <w:r w:rsidR="0088638F" w:rsidRPr="00211BE0">
              <w:rPr>
                <w:rFonts w:ascii="Arial" w:eastAsia="Calibri" w:hAnsi="Arial" w:cs="Arial"/>
                <w:b/>
              </w:rPr>
              <w:t>Agregar Conferencista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12</w:t>
            </w:r>
            <w:r w:rsidR="005B2A3E" w:rsidRPr="00666F5E">
              <w:rPr>
                <w:rFonts w:ascii="Arial" w:hAnsi="Arial" w:cs="Arial"/>
                <w:b/>
              </w:rPr>
              <w:t>0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4.13 </w:t>
            </w:r>
            <w:r w:rsidR="0088638F" w:rsidRPr="00211BE0">
              <w:rPr>
                <w:rFonts w:ascii="Arial" w:eastAsia="Calibri" w:hAnsi="Arial" w:cs="Arial"/>
                <w:b/>
              </w:rPr>
              <w:t>Editar Conferencista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12</w:t>
            </w:r>
            <w:r w:rsidR="005B2A3E" w:rsidRPr="00666F5E">
              <w:rPr>
                <w:rFonts w:ascii="Arial" w:hAnsi="Arial" w:cs="Arial"/>
                <w:b/>
              </w:rPr>
              <w:t>1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4.14 </w:t>
            </w:r>
            <w:r w:rsidR="0088638F" w:rsidRPr="000E27EA">
              <w:rPr>
                <w:rFonts w:ascii="Arial" w:eastAsia="Calibri" w:hAnsi="Arial" w:cs="Arial"/>
                <w:b/>
              </w:rPr>
              <w:t>Agregar Rubro Presupuestal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12</w:t>
            </w:r>
            <w:r w:rsidR="005B2A3E" w:rsidRPr="00666F5E">
              <w:rPr>
                <w:rFonts w:ascii="Arial" w:hAnsi="Arial" w:cs="Arial"/>
                <w:b/>
              </w:rPr>
              <w:t>2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4.15 </w:t>
            </w:r>
            <w:r w:rsidR="0088638F" w:rsidRPr="00931AA4">
              <w:rPr>
                <w:rFonts w:ascii="Arial" w:eastAsia="Calibri" w:hAnsi="Arial" w:cs="Arial"/>
                <w:b/>
              </w:rPr>
              <w:t>Asignar Viáticos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12</w:t>
            </w:r>
            <w:r w:rsidR="005B2A3E" w:rsidRPr="00666F5E">
              <w:rPr>
                <w:rFonts w:ascii="Arial" w:hAnsi="Arial" w:cs="Arial"/>
                <w:b/>
              </w:rPr>
              <w:t>3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88638F">
            <w:pPr>
              <w:tabs>
                <w:tab w:val="left" w:pos="2338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4.16 </w:t>
            </w:r>
            <w:r w:rsidR="0088638F" w:rsidRPr="00931AA4">
              <w:rPr>
                <w:rFonts w:ascii="Arial" w:eastAsia="Calibri" w:hAnsi="Arial" w:cs="Arial"/>
                <w:b/>
              </w:rPr>
              <w:t>Editar Asignación Viáticos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12</w:t>
            </w:r>
            <w:r w:rsidR="005B2A3E" w:rsidRPr="00666F5E">
              <w:rPr>
                <w:rFonts w:ascii="Arial" w:hAnsi="Arial" w:cs="Arial"/>
                <w:b/>
              </w:rPr>
              <w:t>4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88638F">
            <w:pPr>
              <w:tabs>
                <w:tab w:val="left" w:pos="2768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4.17 </w:t>
            </w:r>
            <w:r w:rsidR="0088638F" w:rsidRPr="00931AA4">
              <w:rPr>
                <w:rFonts w:ascii="Arial" w:eastAsia="Calibri" w:hAnsi="Arial" w:cs="Arial"/>
                <w:b/>
              </w:rPr>
              <w:t>Asignar Honorarios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12</w:t>
            </w:r>
            <w:r w:rsidR="005B2A3E" w:rsidRPr="00666F5E">
              <w:rPr>
                <w:rFonts w:ascii="Arial" w:hAnsi="Arial" w:cs="Arial"/>
                <w:b/>
              </w:rPr>
              <w:t>5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4.18 </w:t>
            </w:r>
            <w:r w:rsidR="0088638F" w:rsidRPr="00931AA4">
              <w:rPr>
                <w:rFonts w:ascii="Arial" w:eastAsia="Calibri" w:hAnsi="Arial" w:cs="Arial"/>
                <w:b/>
              </w:rPr>
              <w:t>Editar Asignación Honorarios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12</w:t>
            </w:r>
            <w:r w:rsidR="005B2A3E" w:rsidRPr="00666F5E">
              <w:rPr>
                <w:rFonts w:ascii="Arial" w:hAnsi="Arial" w:cs="Arial"/>
                <w:b/>
              </w:rPr>
              <w:t>6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lastRenderedPageBreak/>
              <w:t xml:space="preserve">4.19 </w:t>
            </w:r>
            <w:r w:rsidR="0088638F" w:rsidRPr="00931AA4">
              <w:rPr>
                <w:rFonts w:ascii="Arial" w:eastAsia="Calibri" w:hAnsi="Arial" w:cs="Arial"/>
                <w:b/>
              </w:rPr>
              <w:t>Asignar Tiquetes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12</w:t>
            </w:r>
            <w:r w:rsidR="005B2A3E" w:rsidRPr="00666F5E">
              <w:rPr>
                <w:rFonts w:ascii="Arial" w:hAnsi="Arial" w:cs="Arial"/>
                <w:b/>
              </w:rPr>
              <w:t>7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88638F">
            <w:pPr>
              <w:tabs>
                <w:tab w:val="left" w:pos="3946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4.20 </w:t>
            </w:r>
            <w:r w:rsidR="0088638F" w:rsidRPr="00931AA4">
              <w:rPr>
                <w:rFonts w:ascii="Arial" w:eastAsia="Calibri" w:hAnsi="Arial" w:cs="Arial"/>
                <w:b/>
              </w:rPr>
              <w:t>Editar Asignación Tiquetes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12</w:t>
            </w:r>
            <w:r w:rsidR="005B2A3E" w:rsidRPr="00666F5E">
              <w:rPr>
                <w:rFonts w:ascii="Arial" w:hAnsi="Arial" w:cs="Arial"/>
                <w:b/>
              </w:rPr>
              <w:t>8</w:t>
            </w:r>
          </w:p>
        </w:tc>
      </w:tr>
      <w:tr w:rsidR="004A58E8" w:rsidRPr="00666F5E" w:rsidTr="00F40861">
        <w:trPr>
          <w:trHeight w:val="168"/>
        </w:trPr>
        <w:tc>
          <w:tcPr>
            <w:tcW w:w="7394" w:type="dxa"/>
            <w:shd w:val="clear" w:color="auto" w:fill="auto"/>
          </w:tcPr>
          <w:p w:rsidR="004A58E8" w:rsidRPr="00666F5E" w:rsidRDefault="00371DD4" w:rsidP="007C566F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5. DI DIAGRAMA DE INFRAESTRUCTURA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  <w:r w:rsidRPr="00666F5E">
              <w:rPr>
                <w:rFonts w:ascii="Arial" w:hAnsi="Arial" w:cs="Arial"/>
                <w:b/>
                <w:lang w:val="es-CO"/>
              </w:rPr>
              <w:t>14</w:t>
            </w:r>
            <w:r w:rsidR="005B2A3E" w:rsidRPr="00666F5E">
              <w:rPr>
                <w:rFonts w:ascii="Arial" w:hAnsi="Arial" w:cs="Arial"/>
                <w:b/>
                <w:lang w:val="es-CO"/>
              </w:rPr>
              <w:t>4</w:t>
            </w:r>
          </w:p>
        </w:tc>
      </w:tr>
      <w:tr w:rsidR="004A58E8" w:rsidRPr="00666F5E" w:rsidTr="00F40861">
        <w:trPr>
          <w:trHeight w:val="281"/>
        </w:trPr>
        <w:tc>
          <w:tcPr>
            <w:tcW w:w="7394" w:type="dxa"/>
            <w:shd w:val="clear" w:color="auto" w:fill="auto"/>
          </w:tcPr>
          <w:p w:rsidR="004A58E8" w:rsidRPr="00666F5E" w:rsidRDefault="00371DD4" w:rsidP="007C566F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6. DC DIAGRAMA DE COMPONENTES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  <w:r w:rsidRPr="00666F5E">
              <w:rPr>
                <w:rFonts w:ascii="Arial" w:hAnsi="Arial" w:cs="Arial"/>
                <w:b/>
                <w:lang w:val="es-CO"/>
              </w:rPr>
              <w:t>14</w:t>
            </w:r>
            <w:r w:rsidR="005B2A3E" w:rsidRPr="00666F5E">
              <w:rPr>
                <w:rFonts w:ascii="Arial" w:hAnsi="Arial" w:cs="Arial"/>
                <w:b/>
                <w:lang w:val="es-CO"/>
              </w:rPr>
              <w:t>5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71DD4" w:rsidP="007C566F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7. DCD DIAGRAMA DE CLASES DE DISEÑO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  <w:r w:rsidRPr="00666F5E">
              <w:rPr>
                <w:rFonts w:ascii="Arial" w:hAnsi="Arial" w:cs="Arial"/>
                <w:b/>
                <w:lang w:val="es-CO"/>
              </w:rPr>
              <w:t>14</w:t>
            </w:r>
            <w:r w:rsidR="005B2A3E" w:rsidRPr="00666F5E">
              <w:rPr>
                <w:rFonts w:ascii="Arial" w:hAnsi="Arial" w:cs="Arial"/>
                <w:b/>
                <w:lang w:val="es-CO"/>
              </w:rPr>
              <w:t>6</w:t>
            </w:r>
          </w:p>
        </w:tc>
      </w:tr>
      <w:tr w:rsidR="004A58E8" w:rsidRPr="00666F5E" w:rsidTr="00F40861">
        <w:trPr>
          <w:trHeight w:val="495"/>
        </w:trPr>
        <w:tc>
          <w:tcPr>
            <w:tcW w:w="7394" w:type="dxa"/>
            <w:shd w:val="clear" w:color="auto" w:fill="auto"/>
          </w:tcPr>
          <w:p w:rsidR="004A58E8" w:rsidRPr="00666F5E" w:rsidRDefault="00371DD4" w:rsidP="007C566F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8. DD DIAGRAMA DE DESPLIEGUE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  <w:r w:rsidRPr="00666F5E">
              <w:rPr>
                <w:rFonts w:ascii="Arial" w:hAnsi="Arial" w:cs="Arial"/>
                <w:b/>
                <w:lang w:val="es-CO"/>
              </w:rPr>
              <w:t>14</w:t>
            </w:r>
            <w:r w:rsidR="005B2A3E" w:rsidRPr="00666F5E">
              <w:rPr>
                <w:rFonts w:ascii="Arial" w:hAnsi="Arial" w:cs="Arial"/>
                <w:b/>
                <w:lang w:val="es-CO"/>
              </w:rPr>
              <w:t>7</w:t>
            </w:r>
          </w:p>
        </w:tc>
      </w:tr>
      <w:tr w:rsidR="004A58E8" w:rsidRPr="00666F5E" w:rsidTr="00F40861">
        <w:trPr>
          <w:trHeight w:val="345"/>
        </w:trPr>
        <w:tc>
          <w:tcPr>
            <w:tcW w:w="7394" w:type="dxa"/>
            <w:shd w:val="clear" w:color="auto" w:fill="auto"/>
          </w:tcPr>
          <w:p w:rsidR="004A58E8" w:rsidRPr="00666F5E" w:rsidRDefault="00371DD4" w:rsidP="00E13316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9. DIN DIAGRAMAS DE INTERACCIÓN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  <w:r w:rsidRPr="00666F5E">
              <w:rPr>
                <w:rFonts w:ascii="Arial" w:hAnsi="Arial" w:cs="Arial"/>
                <w:b/>
                <w:lang w:val="es-CO"/>
              </w:rPr>
              <w:t>14</w:t>
            </w:r>
            <w:r w:rsidR="005B2A3E" w:rsidRPr="00666F5E">
              <w:rPr>
                <w:rFonts w:ascii="Arial" w:hAnsi="Arial" w:cs="Arial"/>
                <w:b/>
                <w:lang w:val="es-CO"/>
              </w:rPr>
              <w:t>8</w:t>
            </w:r>
            <w:r w:rsidRPr="00666F5E">
              <w:rPr>
                <w:rFonts w:ascii="Arial" w:hAnsi="Arial" w:cs="Arial"/>
                <w:b/>
                <w:lang w:val="es-CO"/>
              </w:rPr>
              <w:t xml:space="preserve"> - 18</w:t>
            </w:r>
            <w:r w:rsidR="005B2A3E" w:rsidRPr="00666F5E">
              <w:rPr>
                <w:rFonts w:ascii="Arial" w:hAnsi="Arial" w:cs="Arial"/>
                <w:b/>
                <w:lang w:val="es-CO"/>
              </w:rPr>
              <w:t>2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9.1</w:t>
            </w:r>
            <w:r w:rsidR="00AA3E75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1B7581">
              <w:rPr>
                <w:rFonts w:ascii="Arial" w:eastAsia="Calibri" w:hAnsi="Arial" w:cs="Arial"/>
                <w:b/>
              </w:rPr>
              <w:t>Iniciar Sesión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14</w:t>
            </w:r>
            <w:r w:rsidR="005B2A3E" w:rsidRPr="00666F5E">
              <w:rPr>
                <w:rFonts w:ascii="Arial" w:hAnsi="Arial" w:cs="Arial"/>
                <w:b/>
              </w:rPr>
              <w:t>8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9.2 </w:t>
            </w:r>
            <w:r w:rsidR="00033EC8">
              <w:rPr>
                <w:rFonts w:ascii="Arial" w:eastAsia="Calibri" w:hAnsi="Arial" w:cs="Arial"/>
                <w:b/>
              </w:rPr>
              <w:t>Agregar Convenio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</w:t>
            </w:r>
            <w:r w:rsidR="005B2A3E" w:rsidRPr="00666F5E">
              <w:rPr>
                <w:rFonts w:ascii="Arial" w:hAnsi="Arial" w:cs="Arial"/>
                <w:b/>
              </w:rPr>
              <w:t>49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9.3 </w:t>
            </w:r>
            <w:r w:rsidR="00033EC8">
              <w:rPr>
                <w:rFonts w:ascii="Arial" w:eastAsia="Calibri" w:hAnsi="Arial" w:cs="Arial"/>
                <w:b/>
              </w:rPr>
              <w:t>Liquidar Convenio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15</w:t>
            </w:r>
            <w:r w:rsidR="005B2A3E" w:rsidRPr="00666F5E">
              <w:rPr>
                <w:rFonts w:ascii="Arial" w:hAnsi="Arial" w:cs="Arial"/>
                <w:b/>
              </w:rPr>
              <w:t>0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033EC8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9.4 </w:t>
            </w:r>
            <w:r w:rsidR="00033EC8">
              <w:rPr>
                <w:rFonts w:ascii="Arial" w:eastAsia="Calibri" w:hAnsi="Arial" w:cs="Arial"/>
                <w:b/>
              </w:rPr>
              <w:t>Editar Entidad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15</w:t>
            </w:r>
            <w:r w:rsidR="005B2A3E" w:rsidRPr="00666F5E">
              <w:rPr>
                <w:rFonts w:ascii="Arial" w:hAnsi="Arial" w:cs="Arial"/>
                <w:b/>
              </w:rPr>
              <w:t>1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9.5</w:t>
            </w:r>
            <w:r w:rsidR="00033EC8">
              <w:rPr>
                <w:rFonts w:ascii="Arial" w:eastAsia="Calibri" w:hAnsi="Arial" w:cs="Arial"/>
                <w:b/>
              </w:rPr>
              <w:t xml:space="preserve"> Agregar Variación de Tiempo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15</w:t>
            </w:r>
            <w:r w:rsidR="005B2A3E" w:rsidRPr="00666F5E">
              <w:rPr>
                <w:rFonts w:ascii="Arial" w:hAnsi="Arial" w:cs="Arial"/>
                <w:b/>
              </w:rPr>
              <w:t>2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9.6 </w:t>
            </w:r>
            <w:r w:rsidR="00033EC8" w:rsidRPr="001A6B01">
              <w:rPr>
                <w:rFonts w:ascii="Arial" w:eastAsia="Calibri" w:hAnsi="Arial" w:cs="Arial"/>
                <w:b/>
              </w:rPr>
              <w:t>Eliminar Rubro Presupuestal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15</w:t>
            </w:r>
            <w:r w:rsidR="005B2A3E" w:rsidRPr="00666F5E">
              <w:rPr>
                <w:rFonts w:ascii="Arial" w:hAnsi="Arial" w:cs="Arial"/>
                <w:b/>
              </w:rPr>
              <w:t>3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9.7 </w:t>
            </w:r>
            <w:r w:rsidR="00033EC8" w:rsidRPr="001A6B01">
              <w:rPr>
                <w:rFonts w:ascii="Arial" w:eastAsia="Calibri" w:hAnsi="Arial" w:cs="Arial"/>
                <w:b/>
              </w:rPr>
              <w:t>Editar Rubro Presupuestal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15</w:t>
            </w:r>
            <w:r w:rsidR="005B2A3E" w:rsidRPr="00666F5E">
              <w:rPr>
                <w:rFonts w:ascii="Arial" w:hAnsi="Arial" w:cs="Arial"/>
                <w:b/>
              </w:rPr>
              <w:t>4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9.8 </w:t>
            </w:r>
            <w:r w:rsidR="00033EC8" w:rsidRPr="001A6B01">
              <w:rPr>
                <w:rFonts w:ascii="Arial" w:eastAsia="Calibri" w:hAnsi="Arial" w:cs="Arial"/>
                <w:b/>
              </w:rPr>
              <w:t>Realizar Ejecución Presupuestal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15</w:t>
            </w:r>
            <w:r w:rsidR="005B2A3E" w:rsidRPr="00666F5E">
              <w:rPr>
                <w:rFonts w:ascii="Arial" w:hAnsi="Arial" w:cs="Arial"/>
                <w:b/>
              </w:rPr>
              <w:t>5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9.9 </w:t>
            </w:r>
            <w:r w:rsidR="00211BE0" w:rsidRPr="00211BE0">
              <w:rPr>
                <w:rFonts w:ascii="Arial" w:eastAsia="Calibri" w:hAnsi="Arial" w:cs="Arial"/>
                <w:b/>
              </w:rPr>
              <w:t>Agregar Programa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15</w:t>
            </w:r>
            <w:r w:rsidR="005B2A3E" w:rsidRPr="00666F5E">
              <w:rPr>
                <w:rFonts w:ascii="Arial" w:hAnsi="Arial" w:cs="Arial"/>
                <w:b/>
              </w:rPr>
              <w:t>6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9.10 </w:t>
            </w:r>
            <w:r w:rsidR="00211BE0" w:rsidRPr="00211BE0">
              <w:rPr>
                <w:rFonts w:ascii="Arial" w:eastAsia="Calibri" w:hAnsi="Arial" w:cs="Arial"/>
                <w:b/>
              </w:rPr>
              <w:t>Editar Programa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15</w:t>
            </w:r>
            <w:r w:rsidR="005B2A3E" w:rsidRPr="00666F5E">
              <w:rPr>
                <w:rFonts w:ascii="Arial" w:hAnsi="Arial" w:cs="Arial"/>
                <w:b/>
              </w:rPr>
              <w:t>7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lastRenderedPageBreak/>
              <w:t xml:space="preserve">9.11 </w:t>
            </w:r>
            <w:r w:rsidR="00211BE0" w:rsidRPr="00211BE0">
              <w:rPr>
                <w:rFonts w:ascii="Arial" w:eastAsia="Calibri" w:hAnsi="Arial" w:cs="Arial"/>
                <w:b/>
              </w:rPr>
              <w:t>Agregar Módulo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15</w:t>
            </w:r>
            <w:r w:rsidR="005B2A3E" w:rsidRPr="00666F5E">
              <w:rPr>
                <w:rFonts w:ascii="Arial" w:hAnsi="Arial" w:cs="Arial"/>
                <w:b/>
              </w:rPr>
              <w:t>8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9.12 </w:t>
            </w:r>
            <w:r w:rsidR="00211BE0" w:rsidRPr="00211BE0">
              <w:rPr>
                <w:rFonts w:ascii="Arial" w:eastAsia="Calibri" w:hAnsi="Arial" w:cs="Arial"/>
                <w:b/>
              </w:rPr>
              <w:t>Agregar Conferencista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</w:t>
            </w:r>
            <w:r w:rsidR="005B2A3E" w:rsidRPr="00666F5E">
              <w:rPr>
                <w:rFonts w:ascii="Arial" w:hAnsi="Arial" w:cs="Arial"/>
                <w:b/>
              </w:rPr>
              <w:t>59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9.13 </w:t>
            </w:r>
            <w:r w:rsidR="00211BE0" w:rsidRPr="00211BE0">
              <w:rPr>
                <w:rFonts w:ascii="Arial" w:eastAsia="Calibri" w:hAnsi="Arial" w:cs="Arial"/>
                <w:b/>
              </w:rPr>
              <w:t>Editar Conferencista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16</w:t>
            </w:r>
            <w:r w:rsidR="005B2A3E" w:rsidRPr="00666F5E">
              <w:rPr>
                <w:rFonts w:ascii="Arial" w:hAnsi="Arial" w:cs="Arial"/>
                <w:b/>
              </w:rPr>
              <w:t>0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88638F">
            <w:pPr>
              <w:tabs>
                <w:tab w:val="left" w:pos="4526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9.14 </w:t>
            </w:r>
            <w:r w:rsidR="00BA5829" w:rsidRPr="000E27EA">
              <w:rPr>
                <w:rFonts w:ascii="Arial" w:eastAsia="Calibri" w:hAnsi="Arial" w:cs="Arial"/>
                <w:b/>
              </w:rPr>
              <w:t>Agregar Rubro Presupuestal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16</w:t>
            </w:r>
            <w:r w:rsidR="005B2A3E" w:rsidRPr="00666F5E">
              <w:rPr>
                <w:rFonts w:ascii="Arial" w:hAnsi="Arial" w:cs="Arial"/>
                <w:b/>
              </w:rPr>
              <w:t>1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9.15 </w:t>
            </w:r>
            <w:r w:rsidR="00BA5829" w:rsidRPr="00931AA4">
              <w:rPr>
                <w:rFonts w:ascii="Arial" w:eastAsia="Calibri" w:hAnsi="Arial" w:cs="Arial"/>
                <w:b/>
              </w:rPr>
              <w:t>Asignar Viáticos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16</w:t>
            </w:r>
            <w:r w:rsidR="005B2A3E" w:rsidRPr="00666F5E">
              <w:rPr>
                <w:rFonts w:ascii="Arial" w:hAnsi="Arial" w:cs="Arial"/>
                <w:b/>
              </w:rPr>
              <w:t>2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BA582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>
              <w:rPr>
                <w:rFonts w:ascii="Arial" w:eastAsia="Calibri" w:hAnsi="Arial" w:cs="Arial"/>
                <w:b/>
              </w:rPr>
              <w:t xml:space="preserve">9.16 </w:t>
            </w:r>
            <w:r w:rsidRPr="00931AA4">
              <w:rPr>
                <w:rFonts w:ascii="Arial" w:eastAsia="Calibri" w:hAnsi="Arial" w:cs="Arial"/>
                <w:b/>
              </w:rPr>
              <w:t>Editar Asignación Viáticos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16</w:t>
            </w:r>
            <w:r w:rsidR="00FA2DD7" w:rsidRPr="00666F5E">
              <w:rPr>
                <w:rFonts w:ascii="Arial" w:hAnsi="Arial" w:cs="Arial"/>
                <w:b/>
              </w:rPr>
              <w:t>3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9.17 </w:t>
            </w:r>
            <w:r w:rsidR="00BA5829" w:rsidRPr="00931AA4">
              <w:rPr>
                <w:rFonts w:ascii="Arial" w:eastAsia="Calibri" w:hAnsi="Arial" w:cs="Arial"/>
                <w:b/>
              </w:rPr>
              <w:t>Asignar Honorarios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16</w:t>
            </w:r>
            <w:r w:rsidR="00FA2DD7" w:rsidRPr="00666F5E">
              <w:rPr>
                <w:rFonts w:ascii="Arial" w:hAnsi="Arial" w:cs="Arial"/>
                <w:b/>
              </w:rPr>
              <w:t>4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9.18 </w:t>
            </w:r>
            <w:r w:rsidR="00BA5829" w:rsidRPr="00931AA4">
              <w:rPr>
                <w:rFonts w:ascii="Arial" w:eastAsia="Calibri" w:hAnsi="Arial" w:cs="Arial"/>
                <w:b/>
              </w:rPr>
              <w:t>Editar Asignación Honorarios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16</w:t>
            </w:r>
            <w:r w:rsidR="00FA2DD7" w:rsidRPr="00666F5E">
              <w:rPr>
                <w:rFonts w:ascii="Arial" w:hAnsi="Arial" w:cs="Arial"/>
                <w:b/>
              </w:rPr>
              <w:t>5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9.19 </w:t>
            </w:r>
            <w:r w:rsidR="00BA5829" w:rsidRPr="00931AA4">
              <w:rPr>
                <w:rFonts w:ascii="Arial" w:eastAsia="Calibri" w:hAnsi="Arial" w:cs="Arial"/>
                <w:b/>
              </w:rPr>
              <w:t>Asignar Tiquetes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16</w:t>
            </w:r>
            <w:r w:rsidR="00FA2DD7" w:rsidRPr="00666F5E">
              <w:rPr>
                <w:rFonts w:ascii="Arial" w:hAnsi="Arial" w:cs="Arial"/>
                <w:b/>
              </w:rPr>
              <w:t>6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9.20 </w:t>
            </w:r>
            <w:r w:rsidR="00BA5829" w:rsidRPr="00931AA4">
              <w:rPr>
                <w:rFonts w:ascii="Arial" w:eastAsia="Calibri" w:hAnsi="Arial" w:cs="Arial"/>
                <w:b/>
              </w:rPr>
              <w:t>Editar Asignación Tiquetes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16</w:t>
            </w:r>
            <w:r w:rsidR="00FA2DD7" w:rsidRPr="00666F5E">
              <w:rPr>
                <w:rFonts w:ascii="Arial" w:hAnsi="Arial" w:cs="Arial"/>
                <w:b/>
              </w:rPr>
              <w:t>7</w:t>
            </w:r>
          </w:p>
        </w:tc>
      </w:tr>
      <w:tr w:rsidR="00E13316" w:rsidRPr="00666F5E" w:rsidTr="00F40861">
        <w:trPr>
          <w:trHeight w:val="345"/>
        </w:trPr>
        <w:tc>
          <w:tcPr>
            <w:tcW w:w="7394" w:type="dxa"/>
            <w:shd w:val="clear" w:color="auto" w:fill="auto"/>
          </w:tcPr>
          <w:p w:rsidR="00E13316" w:rsidRPr="00666F5E" w:rsidRDefault="00371DD4" w:rsidP="00E13316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10. DRE DIAGRAMA RELACIONAL</w:t>
            </w:r>
          </w:p>
        </w:tc>
        <w:tc>
          <w:tcPr>
            <w:tcW w:w="1114" w:type="dxa"/>
            <w:shd w:val="clear" w:color="auto" w:fill="auto"/>
          </w:tcPr>
          <w:p w:rsidR="00E13316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  <w:r w:rsidRPr="00666F5E">
              <w:rPr>
                <w:rFonts w:ascii="Arial" w:hAnsi="Arial" w:cs="Arial"/>
                <w:b/>
                <w:lang w:val="es-CO"/>
              </w:rPr>
              <w:t>18</w:t>
            </w:r>
            <w:r w:rsidR="00FA2DD7" w:rsidRPr="00666F5E">
              <w:rPr>
                <w:rFonts w:ascii="Arial" w:hAnsi="Arial" w:cs="Arial"/>
                <w:b/>
                <w:lang w:val="es-CO"/>
              </w:rPr>
              <w:t>3</w:t>
            </w:r>
          </w:p>
        </w:tc>
      </w:tr>
      <w:tr w:rsidR="00E13316" w:rsidRPr="00666F5E" w:rsidTr="00F40861">
        <w:trPr>
          <w:trHeight w:val="345"/>
        </w:trPr>
        <w:tc>
          <w:tcPr>
            <w:tcW w:w="7394" w:type="dxa"/>
            <w:shd w:val="clear" w:color="auto" w:fill="auto"/>
          </w:tcPr>
          <w:p w:rsidR="00E13316" w:rsidRPr="00666F5E" w:rsidRDefault="00371DD4" w:rsidP="00E13316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11. DCS DIAGRAMA DE CLASES DE SOFTWARE</w:t>
            </w:r>
          </w:p>
        </w:tc>
        <w:tc>
          <w:tcPr>
            <w:tcW w:w="1114" w:type="dxa"/>
            <w:shd w:val="clear" w:color="auto" w:fill="auto"/>
          </w:tcPr>
          <w:p w:rsidR="00E13316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  <w:r w:rsidRPr="00666F5E">
              <w:rPr>
                <w:rFonts w:ascii="Arial" w:hAnsi="Arial" w:cs="Arial"/>
                <w:b/>
                <w:lang w:val="es-CO"/>
              </w:rPr>
              <w:t>18</w:t>
            </w:r>
            <w:r w:rsidR="00FA2DD7" w:rsidRPr="00666F5E">
              <w:rPr>
                <w:rFonts w:ascii="Arial" w:hAnsi="Arial" w:cs="Arial"/>
                <w:b/>
                <w:lang w:val="es-CO"/>
              </w:rPr>
              <w:t>4</w:t>
            </w:r>
          </w:p>
        </w:tc>
      </w:tr>
    </w:tbl>
    <w:p w:rsidR="00ED4039" w:rsidRDefault="00ED4039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F071F1" w:rsidRDefault="00F071F1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F071F1" w:rsidRDefault="00F071F1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1B7581" w:rsidRDefault="001B7581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1B7581" w:rsidRDefault="001B7581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465BF0" w:rsidRDefault="00465BF0" w:rsidP="00465BF0">
      <w:pPr>
        <w:rPr>
          <w:rFonts w:ascii="Arial" w:hAnsi="Arial" w:cs="Arial"/>
          <w:b/>
          <w:sz w:val="24"/>
          <w:szCs w:val="24"/>
        </w:rPr>
      </w:pPr>
    </w:p>
    <w:p w:rsidR="001B7581" w:rsidRDefault="001B7581" w:rsidP="00465BF0">
      <w:pPr>
        <w:rPr>
          <w:rFonts w:ascii="Arial" w:hAnsi="Arial" w:cs="Arial"/>
          <w:b/>
          <w:sz w:val="24"/>
          <w:szCs w:val="24"/>
        </w:rPr>
      </w:pPr>
    </w:p>
    <w:p w:rsidR="004A58E8" w:rsidRDefault="006F676E" w:rsidP="00465BF0">
      <w:pPr>
        <w:jc w:val="center"/>
        <w:rPr>
          <w:rFonts w:ascii="Arial" w:hAnsi="Arial" w:cs="Arial"/>
          <w:b/>
          <w:sz w:val="24"/>
          <w:szCs w:val="24"/>
        </w:rPr>
      </w:pPr>
      <w:r w:rsidRPr="006F676E">
        <w:rPr>
          <w:rFonts w:ascii="Arial" w:hAnsi="Arial" w:cs="Arial"/>
          <w:b/>
          <w:sz w:val="24"/>
          <w:szCs w:val="24"/>
        </w:rPr>
        <w:lastRenderedPageBreak/>
        <w:t>1. CASOS DE USO</w:t>
      </w:r>
    </w:p>
    <w:p w:rsidR="006F676E" w:rsidRDefault="006F676E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EF76DA" w:rsidRPr="00866445" w:rsidRDefault="006F676E" w:rsidP="00866445">
      <w:pPr>
        <w:pStyle w:val="Prrafodelista"/>
        <w:numPr>
          <w:ilvl w:val="1"/>
          <w:numId w:val="2"/>
        </w:numPr>
        <w:rPr>
          <w:rFonts w:ascii="Arial" w:hAnsi="Arial" w:cs="Arial"/>
          <w:b/>
          <w:sz w:val="24"/>
          <w:szCs w:val="24"/>
        </w:rPr>
      </w:pPr>
      <w:r w:rsidRPr="00866445">
        <w:rPr>
          <w:rFonts w:ascii="Arial" w:hAnsi="Arial" w:cs="Arial"/>
          <w:b/>
          <w:sz w:val="24"/>
          <w:szCs w:val="24"/>
        </w:rPr>
        <w:t>Diagramas de Casos de Uso</w:t>
      </w:r>
    </w:p>
    <w:p w:rsidR="006F676E" w:rsidRDefault="006F676E" w:rsidP="006F676E">
      <w:pPr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1.1.1 </w:t>
      </w:r>
      <w:r w:rsidR="001B7581">
        <w:rPr>
          <w:rFonts w:ascii="Arial" w:hAnsi="Arial" w:cs="Arial"/>
          <w:b/>
          <w:sz w:val="24"/>
          <w:szCs w:val="24"/>
        </w:rPr>
        <w:t>Iniciar Sesión</w:t>
      </w:r>
    </w:p>
    <w:p w:rsidR="006F676E" w:rsidRDefault="006F676E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EF76DA" w:rsidRDefault="007D3454" w:rsidP="006F676E">
      <w:pPr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4750435" cy="1472565"/>
            <wp:effectExtent l="0" t="0" r="0" b="0"/>
            <wp:docPr id="124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6DA" w:rsidRDefault="00EF76DA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EF76DA" w:rsidRDefault="006F676E" w:rsidP="007D3454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1.1.2 Gestionar </w:t>
      </w:r>
      <w:r w:rsidR="00C92F5E">
        <w:rPr>
          <w:rFonts w:ascii="Arial" w:hAnsi="Arial" w:cs="Arial"/>
          <w:b/>
          <w:sz w:val="24"/>
          <w:szCs w:val="24"/>
        </w:rPr>
        <w:t>Convenios</w:t>
      </w:r>
    </w:p>
    <w:p w:rsidR="007D3454" w:rsidRDefault="007D3454" w:rsidP="007D3454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</w:p>
    <w:p w:rsidR="006F676E" w:rsidRDefault="007D3454" w:rsidP="006F676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05145" cy="6163310"/>
            <wp:effectExtent l="0" t="0" r="0" b="0"/>
            <wp:docPr id="128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616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5BD" w:rsidRDefault="003435BD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643C1C" w:rsidRDefault="00643C1C" w:rsidP="00643C1C">
      <w:pPr>
        <w:tabs>
          <w:tab w:val="left" w:pos="7513"/>
        </w:tabs>
        <w:rPr>
          <w:rFonts w:ascii="Arial" w:hAnsi="Arial" w:cs="Arial"/>
          <w:b/>
          <w:sz w:val="24"/>
          <w:szCs w:val="24"/>
        </w:rPr>
      </w:pPr>
    </w:p>
    <w:p w:rsidR="00643C1C" w:rsidRDefault="00643C1C" w:rsidP="00643C1C">
      <w:pPr>
        <w:tabs>
          <w:tab w:val="left" w:pos="7513"/>
        </w:tabs>
        <w:rPr>
          <w:rFonts w:ascii="Arial" w:hAnsi="Arial" w:cs="Arial"/>
          <w:b/>
          <w:sz w:val="24"/>
          <w:szCs w:val="24"/>
        </w:rPr>
      </w:pPr>
    </w:p>
    <w:p w:rsidR="003435BD" w:rsidRDefault="003435BD" w:rsidP="00643C1C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1.1.3 Gestionar </w:t>
      </w:r>
      <w:r w:rsidR="00C92F5E">
        <w:rPr>
          <w:rFonts w:ascii="Arial" w:hAnsi="Arial" w:cs="Arial"/>
          <w:b/>
          <w:sz w:val="24"/>
          <w:szCs w:val="24"/>
        </w:rPr>
        <w:t>Profesores</w:t>
      </w:r>
    </w:p>
    <w:p w:rsidR="002F020F" w:rsidRDefault="002F020F" w:rsidP="003435BD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</w:p>
    <w:p w:rsidR="002F020F" w:rsidRDefault="007D3454" w:rsidP="003435BD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106670" cy="6840220"/>
            <wp:effectExtent l="0" t="0" r="0" b="0"/>
            <wp:docPr id="129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684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20F" w:rsidRDefault="002F020F" w:rsidP="003435BD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</w:p>
    <w:p w:rsidR="00866445" w:rsidRDefault="00866445" w:rsidP="00866445">
      <w:pPr>
        <w:rPr>
          <w:rFonts w:ascii="Arial" w:hAnsi="Arial" w:cs="Arial"/>
          <w:b/>
          <w:sz w:val="24"/>
          <w:szCs w:val="24"/>
        </w:rPr>
      </w:pPr>
      <w:r w:rsidRPr="00866445">
        <w:rPr>
          <w:rFonts w:ascii="Arial" w:hAnsi="Arial" w:cs="Arial"/>
          <w:b/>
          <w:sz w:val="24"/>
          <w:szCs w:val="24"/>
        </w:rPr>
        <w:lastRenderedPageBreak/>
        <w:t>1.2 Especificación de los Escenarios de Casos de U</w:t>
      </w:r>
      <w:r w:rsidRPr="00866445">
        <w:rPr>
          <w:rFonts w:ascii="Arial" w:eastAsia="Calibri" w:hAnsi="Arial" w:cs="Arial"/>
          <w:b/>
          <w:sz w:val="24"/>
          <w:szCs w:val="24"/>
        </w:rPr>
        <w:t>so</w:t>
      </w:r>
    </w:p>
    <w:p w:rsidR="00866445" w:rsidRDefault="00866445" w:rsidP="00866445">
      <w:pPr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1.2.1 </w:t>
      </w:r>
      <w:r w:rsidR="001B7581">
        <w:rPr>
          <w:rFonts w:ascii="Arial" w:hAnsi="Arial" w:cs="Arial"/>
          <w:b/>
          <w:sz w:val="24"/>
          <w:szCs w:val="24"/>
        </w:rPr>
        <w:t>Iniciar Sesión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6"/>
        <w:gridCol w:w="6126"/>
      </w:tblGrid>
      <w:tr w:rsidR="00866445" w:rsidRPr="00FB1E49" w:rsidTr="00BC015D">
        <w:trPr>
          <w:trHeight w:val="803"/>
        </w:trPr>
        <w:tc>
          <w:tcPr>
            <w:tcW w:w="2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before="240"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B1E49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126" w:type="dxa"/>
            <w:shd w:val="clear" w:color="auto" w:fill="auto"/>
          </w:tcPr>
          <w:p w:rsidR="00866445" w:rsidRPr="00FB1E49" w:rsidRDefault="00866445" w:rsidP="007C566F">
            <w:pPr>
              <w:spacing w:line="360" w:lineRule="auto"/>
              <w:jc w:val="both"/>
              <w:rPr>
                <w:rFonts w:ascii="Arial" w:eastAsia="Calibri" w:hAnsi="Arial" w:cs="Arial"/>
                <w:b/>
                <w:bCs/>
              </w:rPr>
            </w:pPr>
            <w:r w:rsidRPr="00FB1E49">
              <w:rPr>
                <w:rFonts w:ascii="Arial" w:eastAsia="Calibri" w:hAnsi="Arial" w:cs="Arial"/>
              </w:rPr>
              <w:t xml:space="preserve">Permite </w:t>
            </w:r>
            <w:r w:rsidR="001B7581">
              <w:rPr>
                <w:rFonts w:ascii="Arial" w:eastAsia="Calibri" w:hAnsi="Arial" w:cs="Arial"/>
              </w:rPr>
              <w:t>Iniciar Sesión</w:t>
            </w:r>
            <w:r w:rsidRPr="00FB1E49">
              <w:rPr>
                <w:rFonts w:ascii="Arial" w:eastAsia="Calibri" w:hAnsi="Arial" w:cs="Arial"/>
              </w:rPr>
              <w:t xml:space="preserve"> de Información mediante el uso de una cuenta con clave.</w:t>
            </w:r>
          </w:p>
        </w:tc>
      </w:tr>
      <w:tr w:rsidR="00866445" w:rsidRPr="00FB1E49" w:rsidTr="00BC015D">
        <w:tc>
          <w:tcPr>
            <w:tcW w:w="2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B1E49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126" w:type="dxa"/>
            <w:shd w:val="clear" w:color="auto" w:fill="auto"/>
          </w:tcPr>
          <w:p w:rsidR="00866445" w:rsidRPr="00FB1E49" w:rsidRDefault="007C1F03" w:rsidP="007B382D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FB1E49">
              <w:rPr>
                <w:rFonts w:ascii="Arial" w:hAnsi="Arial" w:cs="Arial"/>
                <w:sz w:val="22"/>
                <w:szCs w:val="22"/>
              </w:rPr>
              <w:t>Súper</w:t>
            </w:r>
            <w:r w:rsidR="007B382D" w:rsidRPr="00FB1E49">
              <w:rPr>
                <w:rFonts w:ascii="Arial" w:hAnsi="Arial" w:cs="Arial"/>
                <w:sz w:val="22"/>
                <w:szCs w:val="22"/>
              </w:rPr>
              <w:t xml:space="preserve"> Administrador, Trabajadora Social y Administrativo</w:t>
            </w:r>
            <w:r w:rsidR="00F0023F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866445" w:rsidRPr="00FB1E49" w:rsidTr="00BC015D">
        <w:tc>
          <w:tcPr>
            <w:tcW w:w="2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B1E49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FB1E49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866445" w:rsidRPr="00FB1E49" w:rsidTr="00BC015D">
        <w:tc>
          <w:tcPr>
            <w:tcW w:w="2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B1E49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B1E49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866445" w:rsidRPr="00FB1E49" w:rsidTr="00BC015D">
        <w:tc>
          <w:tcPr>
            <w:tcW w:w="8252" w:type="dxa"/>
            <w:gridSpan w:val="2"/>
            <w:shd w:val="clear" w:color="auto" w:fill="auto"/>
          </w:tcPr>
          <w:p w:rsidR="00866445" w:rsidRPr="00FB1E49" w:rsidRDefault="00866445" w:rsidP="007C566F">
            <w:pPr>
              <w:jc w:val="center"/>
              <w:rPr>
                <w:rFonts w:ascii="Arial" w:eastAsia="Calibri" w:hAnsi="Arial" w:cs="Arial"/>
                <w:b/>
                <w:bCs/>
              </w:rPr>
            </w:pPr>
          </w:p>
          <w:p w:rsidR="00866445" w:rsidRPr="00FB1E49" w:rsidRDefault="00866445" w:rsidP="007C566F">
            <w:pPr>
              <w:spacing w:line="360" w:lineRule="auto"/>
              <w:jc w:val="center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  <w:b/>
                <w:bCs/>
              </w:rPr>
              <w:t>Flujo normal de eventos:</w:t>
            </w:r>
          </w:p>
          <w:p w:rsidR="00866445" w:rsidRPr="00FB1E49" w:rsidRDefault="00866445" w:rsidP="007C566F">
            <w:pPr>
              <w:jc w:val="center"/>
              <w:rPr>
                <w:rFonts w:ascii="Arial" w:eastAsia="Calibri" w:hAnsi="Arial" w:cs="Arial"/>
              </w:rPr>
            </w:pPr>
          </w:p>
          <w:p w:rsidR="00866445" w:rsidRPr="00FB1E49" w:rsidRDefault="00866445" w:rsidP="00866445">
            <w:pPr>
              <w:numPr>
                <w:ilvl w:val="0"/>
                <w:numId w:val="3"/>
              </w:numPr>
              <w:suppressAutoHyphens/>
              <w:spacing w:after="0" w:line="360" w:lineRule="auto"/>
              <w:jc w:val="both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</w:rPr>
              <w:t xml:space="preserve">El </w:t>
            </w:r>
            <w:r w:rsidR="007B382D" w:rsidRPr="00FB1E49">
              <w:rPr>
                <w:rFonts w:ascii="Arial" w:hAnsi="Arial" w:cs="Arial"/>
              </w:rPr>
              <w:t>súper administrador</w:t>
            </w:r>
            <w:r w:rsidRPr="00FB1E49">
              <w:rPr>
                <w:rFonts w:ascii="Arial" w:eastAsia="Calibri" w:hAnsi="Arial" w:cs="Arial"/>
              </w:rPr>
              <w:t xml:space="preserve"> inicia el sistema.</w:t>
            </w:r>
          </w:p>
          <w:p w:rsidR="00866445" w:rsidRPr="00FB1E49" w:rsidRDefault="00866445" w:rsidP="00866445">
            <w:pPr>
              <w:numPr>
                <w:ilvl w:val="0"/>
                <w:numId w:val="3"/>
              </w:numPr>
              <w:suppressAutoHyphens/>
              <w:spacing w:after="0" w:line="360" w:lineRule="auto"/>
              <w:jc w:val="both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</w:rPr>
              <w:t>El sistema muestra la pantalla inicial y solicita los campos de la cuenta (usuario y contraseña).</w:t>
            </w:r>
          </w:p>
          <w:p w:rsidR="00866445" w:rsidRPr="00FB1E49" w:rsidRDefault="007B382D" w:rsidP="00866445">
            <w:pPr>
              <w:numPr>
                <w:ilvl w:val="0"/>
                <w:numId w:val="3"/>
              </w:numPr>
              <w:suppressAutoHyphens/>
              <w:spacing w:after="0" w:line="360" w:lineRule="auto"/>
              <w:jc w:val="both"/>
              <w:rPr>
                <w:rFonts w:ascii="Arial" w:eastAsia="Calibri" w:hAnsi="Arial" w:cs="Arial"/>
              </w:rPr>
            </w:pPr>
            <w:r w:rsidRPr="00FB1E49">
              <w:rPr>
                <w:rFonts w:ascii="Arial" w:hAnsi="Arial" w:cs="Arial"/>
              </w:rPr>
              <w:t>El súper administrador</w:t>
            </w:r>
            <w:r w:rsidR="00866445" w:rsidRPr="00FB1E49">
              <w:rPr>
                <w:rFonts w:ascii="Arial" w:eastAsia="Calibri" w:hAnsi="Arial" w:cs="Arial"/>
              </w:rPr>
              <w:t xml:space="preserve"> escribe el usuario y contraseña en los campos requeridos.</w:t>
            </w:r>
          </w:p>
          <w:p w:rsidR="00866445" w:rsidRPr="00FB1E49" w:rsidRDefault="00866445" w:rsidP="00866445">
            <w:pPr>
              <w:numPr>
                <w:ilvl w:val="0"/>
                <w:numId w:val="3"/>
              </w:numPr>
              <w:suppressAutoHyphens/>
              <w:spacing w:after="0" w:line="360" w:lineRule="auto"/>
              <w:jc w:val="both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</w:rPr>
              <w:t>El sistema valida la información e ingresa a la página principal.</w:t>
            </w:r>
          </w:p>
          <w:p w:rsidR="00866445" w:rsidRPr="00FB1E49" w:rsidRDefault="00866445" w:rsidP="007C566F">
            <w:pPr>
              <w:jc w:val="both"/>
              <w:rPr>
                <w:rFonts w:ascii="Arial" w:eastAsia="Calibri" w:hAnsi="Arial" w:cs="Arial"/>
              </w:rPr>
            </w:pPr>
          </w:p>
          <w:p w:rsidR="00866445" w:rsidRPr="00FB1E49" w:rsidRDefault="00866445" w:rsidP="007C566F">
            <w:pPr>
              <w:spacing w:line="360" w:lineRule="auto"/>
              <w:jc w:val="center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  <w:b/>
                <w:bCs/>
              </w:rPr>
              <w:t>Excepciones:</w:t>
            </w:r>
          </w:p>
          <w:p w:rsidR="00866445" w:rsidRPr="00FB1E49" w:rsidRDefault="00866445" w:rsidP="007C566F">
            <w:pPr>
              <w:jc w:val="both"/>
              <w:rPr>
                <w:rFonts w:ascii="Arial" w:eastAsia="Calibri" w:hAnsi="Arial" w:cs="Arial"/>
              </w:rPr>
            </w:pPr>
          </w:p>
          <w:p w:rsidR="00866445" w:rsidRPr="00FB1E49" w:rsidRDefault="00866445" w:rsidP="007C566F">
            <w:pPr>
              <w:spacing w:line="360" w:lineRule="auto"/>
              <w:jc w:val="both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  <w:b/>
                <w:bCs/>
              </w:rPr>
              <w:t>Usuario o contraseña incorrecta:</w:t>
            </w:r>
            <w:r w:rsidRPr="00FB1E49">
              <w:rPr>
                <w:rFonts w:ascii="Arial" w:eastAsia="Calibri" w:hAnsi="Arial" w:cs="Arial"/>
              </w:rPr>
              <w:t xml:space="preserve"> En el punto 4 del flujo normal de eventos, el sistema identifica una inconsistencia en el usuario o contraseña escrito por el </w:t>
            </w:r>
            <w:r w:rsidR="00BC015D">
              <w:rPr>
                <w:rFonts w:ascii="Arial" w:eastAsia="Calibri" w:hAnsi="Arial" w:cs="Arial"/>
              </w:rPr>
              <w:t>súper administrador</w:t>
            </w:r>
            <w:r w:rsidRPr="00FB1E49">
              <w:rPr>
                <w:rFonts w:ascii="Arial" w:eastAsia="Calibri" w:hAnsi="Arial" w:cs="Arial"/>
              </w:rPr>
              <w:t xml:space="preserve">. </w:t>
            </w:r>
          </w:p>
          <w:p w:rsidR="00866445" w:rsidRPr="00FB1E49" w:rsidRDefault="00866445" w:rsidP="007C566F">
            <w:pPr>
              <w:jc w:val="both"/>
              <w:rPr>
                <w:rFonts w:ascii="Arial" w:eastAsia="Calibri" w:hAnsi="Arial" w:cs="Arial"/>
              </w:rPr>
            </w:pPr>
          </w:p>
          <w:p w:rsidR="00866445" w:rsidRPr="00FB1E49" w:rsidRDefault="000872FD" w:rsidP="000872FD">
            <w:pPr>
              <w:suppressAutoHyphens/>
              <w:spacing w:after="0" w:line="360" w:lineRule="auto"/>
              <w:ind w:left="708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 xml:space="preserve">4.1 </w:t>
            </w:r>
            <w:r w:rsidR="00866445" w:rsidRPr="00FB1E49">
              <w:rPr>
                <w:rFonts w:ascii="Arial" w:eastAsia="Calibri" w:hAnsi="Arial" w:cs="Arial"/>
              </w:rPr>
              <w:t>El sistema solicita nuevamente los campos de la cuenta (usuario y contraseña).</w:t>
            </w:r>
          </w:p>
          <w:p w:rsidR="00866445" w:rsidRPr="00FB1E49" w:rsidRDefault="000872FD" w:rsidP="000872FD">
            <w:pPr>
              <w:suppressAutoHyphens/>
              <w:spacing w:after="0" w:line="360" w:lineRule="auto"/>
              <w:ind w:left="708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 xml:space="preserve">4.2 </w:t>
            </w:r>
            <w:r w:rsidR="00866445" w:rsidRPr="00FB1E49">
              <w:rPr>
                <w:rFonts w:ascii="Arial" w:eastAsia="Calibri" w:hAnsi="Arial" w:cs="Arial"/>
              </w:rPr>
              <w:t xml:space="preserve">El </w:t>
            </w:r>
            <w:r w:rsidR="007B382D" w:rsidRPr="00FB1E49">
              <w:rPr>
                <w:rFonts w:ascii="Arial" w:hAnsi="Arial" w:cs="Arial"/>
              </w:rPr>
              <w:t>súper administrador</w:t>
            </w:r>
            <w:r w:rsidR="00866445" w:rsidRPr="00FB1E49">
              <w:rPr>
                <w:rFonts w:ascii="Arial" w:eastAsia="Calibri" w:hAnsi="Arial" w:cs="Arial"/>
              </w:rPr>
              <w:t xml:space="preserve"> escribe el usuario y contraseña en los campos requeridos.</w:t>
            </w:r>
          </w:p>
          <w:p w:rsidR="00866445" w:rsidRPr="00FB1E49" w:rsidRDefault="000872FD" w:rsidP="000872FD">
            <w:pPr>
              <w:suppressAutoHyphens/>
              <w:spacing w:after="0" w:line="360" w:lineRule="auto"/>
              <w:ind w:left="708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 xml:space="preserve">4.3 </w:t>
            </w:r>
            <w:r w:rsidR="00BD2542">
              <w:rPr>
                <w:rFonts w:ascii="Arial" w:eastAsia="Calibri" w:hAnsi="Arial" w:cs="Arial"/>
              </w:rPr>
              <w:t>El s</w:t>
            </w:r>
            <w:r w:rsidR="00866445" w:rsidRPr="00FB1E49">
              <w:rPr>
                <w:rFonts w:ascii="Arial" w:eastAsia="Calibri" w:hAnsi="Arial" w:cs="Arial"/>
              </w:rPr>
              <w:t>istema valida la información e ingresa al sistema.</w:t>
            </w:r>
          </w:p>
        </w:tc>
      </w:tr>
    </w:tbl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1.2.2 Agregar EPS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BC015D" w:rsidRPr="00BC015D" w:rsidTr="00F57F20">
        <w:tc>
          <w:tcPr>
            <w:tcW w:w="2009" w:type="dxa"/>
            <w:shd w:val="clear" w:color="auto" w:fill="auto"/>
          </w:tcPr>
          <w:p w:rsidR="00BC015D" w:rsidRPr="00BC015D" w:rsidRDefault="00BC015D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BC015D" w:rsidRPr="00BC015D" w:rsidRDefault="00BC015D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BC015D" w:rsidRPr="001930AE" w:rsidRDefault="001930AE" w:rsidP="003922EC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 w:rsidRPr="001930AE">
              <w:rPr>
                <w:rFonts w:ascii="Arial" w:hAnsi="Arial" w:cs="Arial"/>
                <w:bCs/>
              </w:rPr>
              <w:t>Permite agregar la información de la entidad prestadora de salud a la cual está afiliado el adulto mayor (nombre de la EPS y el régimen).</w:t>
            </w:r>
          </w:p>
        </w:tc>
      </w:tr>
      <w:tr w:rsidR="00BC015D" w:rsidRPr="00BC015D" w:rsidTr="00F57F20">
        <w:tc>
          <w:tcPr>
            <w:tcW w:w="2009" w:type="dxa"/>
            <w:shd w:val="clear" w:color="auto" w:fill="auto"/>
          </w:tcPr>
          <w:p w:rsidR="00BC015D" w:rsidRPr="00BC015D" w:rsidRDefault="00BC015D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BC015D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</w:t>
            </w:r>
            <w:r w:rsidR="00BC015D">
              <w:rPr>
                <w:rFonts w:ascii="Arial" w:hAnsi="Arial" w:cs="Arial"/>
                <w:sz w:val="22"/>
                <w:szCs w:val="22"/>
              </w:rPr>
              <w:t xml:space="preserve"> Administrador y Trabajadora Social</w:t>
            </w:r>
            <w:r w:rsidR="00F0023F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BC015D" w:rsidRPr="00BC015D" w:rsidTr="00F57F20">
        <w:tc>
          <w:tcPr>
            <w:tcW w:w="2009" w:type="dxa"/>
            <w:shd w:val="clear" w:color="auto" w:fill="auto"/>
          </w:tcPr>
          <w:p w:rsidR="00BC015D" w:rsidRPr="00BC015D" w:rsidRDefault="00BC015D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BC015D" w:rsidRPr="00BC015D" w:rsidRDefault="00BC015D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</w:tc>
      </w:tr>
      <w:tr w:rsidR="00BC015D" w:rsidRPr="00BC015D" w:rsidTr="00F57F20">
        <w:tc>
          <w:tcPr>
            <w:tcW w:w="2009" w:type="dxa"/>
            <w:shd w:val="clear" w:color="auto" w:fill="auto"/>
          </w:tcPr>
          <w:p w:rsidR="00BC015D" w:rsidRPr="00BC015D" w:rsidRDefault="00BC015D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BC015D" w:rsidRPr="00BC015D" w:rsidRDefault="00BC015D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BC015D" w:rsidRPr="00BC015D" w:rsidTr="00D00BEE">
        <w:trPr>
          <w:trHeight w:val="2249"/>
        </w:trPr>
        <w:tc>
          <w:tcPr>
            <w:tcW w:w="8418" w:type="dxa"/>
            <w:gridSpan w:val="2"/>
            <w:shd w:val="clear" w:color="auto" w:fill="auto"/>
          </w:tcPr>
          <w:p w:rsidR="00BC015D" w:rsidRPr="00BC015D" w:rsidRDefault="00BC015D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BC015D" w:rsidRPr="00BC015D" w:rsidRDefault="00BC015D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BC015D" w:rsidRPr="00BC015D" w:rsidRDefault="00BC015D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BC015D" w:rsidRPr="00BC015D" w:rsidRDefault="001930AE" w:rsidP="00BC015D">
            <w:pPr>
              <w:numPr>
                <w:ilvl w:val="0"/>
                <w:numId w:val="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="00BC015D" w:rsidRPr="00BC015D">
              <w:rPr>
                <w:rFonts w:ascii="Arial" w:hAnsi="Arial" w:cs="Arial"/>
              </w:rPr>
              <w:t xml:space="preserve"> ingresa al menú “</w:t>
            </w:r>
            <w:r w:rsidR="003922EC">
              <w:rPr>
                <w:rFonts w:ascii="Arial" w:hAnsi="Arial" w:cs="Arial"/>
              </w:rPr>
              <w:t>Eps</w:t>
            </w:r>
            <w:r w:rsidR="00BC015D" w:rsidRPr="00BC015D">
              <w:rPr>
                <w:rFonts w:ascii="Arial" w:hAnsi="Arial" w:cs="Arial"/>
              </w:rPr>
              <w:t>”,</w:t>
            </w:r>
            <w:r w:rsidR="00F65AE2">
              <w:rPr>
                <w:rFonts w:ascii="Arial" w:hAnsi="Arial" w:cs="Arial"/>
              </w:rPr>
              <w:t xml:space="preserve"> presiona el</w:t>
            </w:r>
            <w:r w:rsidR="00BC015D" w:rsidRPr="00BC015D">
              <w:rPr>
                <w:rFonts w:ascii="Arial" w:hAnsi="Arial" w:cs="Arial"/>
              </w:rPr>
              <w:t xml:space="preserve"> </w:t>
            </w:r>
            <w:r w:rsidR="003922EC">
              <w:rPr>
                <w:rFonts w:ascii="Arial" w:hAnsi="Arial" w:cs="Arial"/>
              </w:rPr>
              <w:t>botón</w:t>
            </w:r>
            <w:r w:rsidR="00BC015D" w:rsidRPr="00BC015D">
              <w:rPr>
                <w:rFonts w:ascii="Arial" w:hAnsi="Arial" w:cs="Arial"/>
              </w:rPr>
              <w:t xml:space="preserve"> “</w:t>
            </w:r>
            <w:r w:rsidR="003922EC">
              <w:rPr>
                <w:rFonts w:ascii="Arial" w:hAnsi="Arial" w:cs="Arial"/>
              </w:rPr>
              <w:t>Agregar Eps</w:t>
            </w:r>
            <w:r w:rsidR="00BC015D" w:rsidRPr="00BC015D">
              <w:rPr>
                <w:rFonts w:ascii="Arial" w:hAnsi="Arial" w:cs="Arial"/>
              </w:rPr>
              <w:t>”.</w:t>
            </w:r>
          </w:p>
          <w:p w:rsidR="00BC015D" w:rsidRPr="00BC015D" w:rsidRDefault="00BC015D" w:rsidP="00BC015D">
            <w:pPr>
              <w:numPr>
                <w:ilvl w:val="0"/>
                <w:numId w:val="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 w:rsidR="001930AE">
              <w:rPr>
                <w:rFonts w:ascii="Arial" w:hAnsi="Arial" w:cs="Arial"/>
              </w:rPr>
              <w:t xml:space="preserve"> solicita ingresar los datos de la EPS</w:t>
            </w:r>
            <w:r w:rsidRPr="00BC015D">
              <w:rPr>
                <w:rFonts w:ascii="Arial" w:hAnsi="Arial" w:cs="Arial"/>
              </w:rPr>
              <w:t>.</w:t>
            </w:r>
          </w:p>
          <w:p w:rsidR="00BC015D" w:rsidRPr="00BC015D" w:rsidRDefault="00BC015D" w:rsidP="00BC015D">
            <w:pPr>
              <w:numPr>
                <w:ilvl w:val="0"/>
                <w:numId w:val="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 w:rsidR="001930AE"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escribe todos los campos obligatorios y presiona el botón “</w:t>
            </w:r>
            <w:r w:rsidR="001930AE">
              <w:rPr>
                <w:rFonts w:ascii="Arial" w:hAnsi="Arial" w:cs="Arial"/>
              </w:rPr>
              <w:t>Agregar</w:t>
            </w:r>
            <w:r w:rsidRPr="00BC015D">
              <w:rPr>
                <w:rFonts w:ascii="Arial" w:hAnsi="Arial" w:cs="Arial"/>
              </w:rPr>
              <w:t>”.</w:t>
            </w:r>
          </w:p>
          <w:p w:rsidR="00BC015D" w:rsidRPr="00BC015D" w:rsidRDefault="00BC015D" w:rsidP="00BC015D">
            <w:pPr>
              <w:numPr>
                <w:ilvl w:val="0"/>
                <w:numId w:val="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BC015D" w:rsidRPr="00BC015D" w:rsidRDefault="00BC015D" w:rsidP="00BC015D">
            <w:pPr>
              <w:numPr>
                <w:ilvl w:val="0"/>
                <w:numId w:val="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 w:rsidR="001930AE"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BC015D" w:rsidRPr="00BC015D" w:rsidRDefault="00BD2542" w:rsidP="00BC015D">
            <w:pPr>
              <w:numPr>
                <w:ilvl w:val="0"/>
                <w:numId w:val="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</w:t>
            </w:r>
            <w:r w:rsidR="00BC015D" w:rsidRPr="00BC015D">
              <w:rPr>
                <w:rFonts w:ascii="Arial" w:hAnsi="Arial" w:cs="Arial"/>
              </w:rPr>
              <w:t xml:space="preserve">istema almacena la información en la base de datos y muestra un mensaje indicando el éxito del proceso. </w:t>
            </w:r>
          </w:p>
          <w:p w:rsidR="00BC015D" w:rsidRPr="00BC015D" w:rsidRDefault="00BC015D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BC015D" w:rsidRPr="00BC015D" w:rsidRDefault="00BC015D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BC015D" w:rsidRPr="00BC015D" w:rsidRDefault="00BC015D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BC015D" w:rsidRPr="00BC015D" w:rsidRDefault="001930AE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EPS</w:t>
            </w:r>
            <w:r w:rsidR="00BC015D" w:rsidRPr="00BC015D">
              <w:rPr>
                <w:rFonts w:ascii="Arial" w:hAnsi="Arial" w:cs="Arial"/>
                <w:b/>
                <w:bCs/>
              </w:rPr>
              <w:t xml:space="preserve"> ya existe en la base de datos:</w:t>
            </w:r>
            <w:r w:rsidR="00BC015D" w:rsidRPr="00BC015D">
              <w:rPr>
                <w:rFonts w:ascii="Arial" w:hAnsi="Arial" w:cs="Arial"/>
              </w:rPr>
              <w:t xml:space="preserve"> En el paso </w:t>
            </w:r>
            <w:r w:rsidR="000872FD">
              <w:rPr>
                <w:rFonts w:ascii="Arial" w:hAnsi="Arial" w:cs="Arial"/>
              </w:rPr>
              <w:t>3</w:t>
            </w:r>
            <w:r w:rsidR="00BC015D" w:rsidRPr="00BC015D">
              <w:rPr>
                <w:rFonts w:ascii="Arial" w:hAnsi="Arial" w:cs="Arial"/>
              </w:rPr>
              <w:t xml:space="preserve"> cuando el sist</w:t>
            </w:r>
            <w:r>
              <w:rPr>
                <w:rFonts w:ascii="Arial" w:hAnsi="Arial" w:cs="Arial"/>
              </w:rPr>
              <w:t xml:space="preserve">ema comprueba la existencia de la EPS </w:t>
            </w:r>
            <w:r w:rsidR="00BC015D" w:rsidRPr="00BC015D">
              <w:rPr>
                <w:rFonts w:ascii="Arial" w:hAnsi="Arial" w:cs="Arial"/>
              </w:rPr>
              <w:t xml:space="preserve">en la base de datos, este encuentra que el </w:t>
            </w:r>
            <w:r>
              <w:rPr>
                <w:rFonts w:ascii="Arial" w:hAnsi="Arial" w:cs="Arial"/>
              </w:rPr>
              <w:t xml:space="preserve">nombre de la EPS </w:t>
            </w:r>
            <w:r w:rsidR="00BC015D" w:rsidRPr="00BC015D">
              <w:rPr>
                <w:rFonts w:ascii="Arial" w:hAnsi="Arial" w:cs="Arial"/>
              </w:rPr>
              <w:t>ya</w:t>
            </w:r>
            <w:r>
              <w:rPr>
                <w:rFonts w:ascii="Arial" w:hAnsi="Arial" w:cs="Arial"/>
              </w:rPr>
              <w:t xml:space="preserve"> está</w:t>
            </w:r>
            <w:r w:rsidR="00BC015D" w:rsidRPr="00BC015D">
              <w:rPr>
                <w:rFonts w:ascii="Arial" w:hAnsi="Arial" w:cs="Arial"/>
              </w:rPr>
              <w:t xml:space="preserve"> registrado.</w:t>
            </w:r>
          </w:p>
          <w:p w:rsidR="00BC015D" w:rsidRPr="00BC015D" w:rsidRDefault="00BC015D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BC015D" w:rsidRPr="00297238" w:rsidRDefault="00D15B92" w:rsidP="00297238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3</w:t>
            </w:r>
            <w:r w:rsidR="00297238">
              <w:rPr>
                <w:rFonts w:ascii="Arial" w:hAnsi="Arial" w:cs="Arial"/>
              </w:rPr>
              <w:t xml:space="preserve">.1 </w:t>
            </w:r>
            <w:r w:rsidR="00BC015D" w:rsidRPr="00297238">
              <w:rPr>
                <w:rFonts w:ascii="Arial" w:hAnsi="Arial" w:cs="Arial"/>
              </w:rPr>
              <w:t xml:space="preserve">El sistema muestra un mensaje diciendo que </w:t>
            </w:r>
            <w:r w:rsidR="000C0296" w:rsidRPr="00297238">
              <w:rPr>
                <w:rFonts w:ascii="Arial" w:hAnsi="Arial" w:cs="Arial"/>
              </w:rPr>
              <w:t>el nombre</w:t>
            </w:r>
            <w:r w:rsidR="00BC015D" w:rsidRPr="00297238">
              <w:rPr>
                <w:rFonts w:ascii="Arial" w:hAnsi="Arial" w:cs="Arial"/>
              </w:rPr>
              <w:t xml:space="preserve"> ya está </w:t>
            </w:r>
            <w:r w:rsidR="00127ADD" w:rsidRPr="00297238">
              <w:rPr>
                <w:rFonts w:ascii="Arial" w:hAnsi="Arial" w:cs="Arial"/>
              </w:rPr>
              <w:t xml:space="preserve">registrado </w:t>
            </w:r>
            <w:r w:rsidR="00BC015D" w:rsidRPr="00297238">
              <w:rPr>
                <w:rFonts w:ascii="Arial" w:hAnsi="Arial" w:cs="Arial"/>
              </w:rPr>
              <w:t xml:space="preserve">y solicita </w:t>
            </w:r>
            <w:r w:rsidR="000C0296" w:rsidRPr="00297238">
              <w:rPr>
                <w:rFonts w:ascii="Arial" w:hAnsi="Arial" w:cs="Arial"/>
              </w:rPr>
              <w:t>la verificación de este campo</w:t>
            </w:r>
            <w:r w:rsidR="00BC015D" w:rsidRPr="00297238">
              <w:rPr>
                <w:rFonts w:ascii="Arial" w:hAnsi="Arial" w:cs="Arial"/>
              </w:rPr>
              <w:t>.</w:t>
            </w:r>
          </w:p>
          <w:p w:rsidR="00BC015D" w:rsidRPr="00297238" w:rsidRDefault="00D15B92" w:rsidP="00297238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297238">
              <w:rPr>
                <w:rFonts w:ascii="Arial" w:hAnsi="Arial" w:cs="Arial"/>
              </w:rPr>
              <w:t xml:space="preserve">.2 </w:t>
            </w:r>
            <w:r w:rsidR="00BC015D" w:rsidRPr="00297238">
              <w:rPr>
                <w:rFonts w:ascii="Arial" w:hAnsi="Arial" w:cs="Arial"/>
              </w:rPr>
              <w:t>Se repite los pasos del flujo normal de eventos desde el</w:t>
            </w:r>
            <w:r w:rsidR="00D24C4F">
              <w:rPr>
                <w:rFonts w:ascii="Arial" w:hAnsi="Arial" w:cs="Arial"/>
              </w:rPr>
              <w:t xml:space="preserve"> paso 3 hasta que se escriba un</w:t>
            </w:r>
            <w:r w:rsidR="00BC015D" w:rsidRPr="00297238">
              <w:rPr>
                <w:rFonts w:ascii="Arial" w:hAnsi="Arial" w:cs="Arial"/>
              </w:rPr>
              <w:t xml:space="preserve"> </w:t>
            </w:r>
            <w:r w:rsidR="000C0296" w:rsidRPr="00297238">
              <w:rPr>
                <w:rFonts w:ascii="Arial" w:hAnsi="Arial" w:cs="Arial"/>
              </w:rPr>
              <w:t>nombre válido</w:t>
            </w:r>
            <w:r w:rsidR="00BC015D" w:rsidRPr="00297238">
              <w:rPr>
                <w:rFonts w:ascii="Arial" w:hAnsi="Arial" w:cs="Arial"/>
              </w:rPr>
              <w:t xml:space="preserve">. </w:t>
            </w:r>
          </w:p>
          <w:p w:rsidR="00BC015D" w:rsidRPr="00BC015D" w:rsidRDefault="00BC015D" w:rsidP="00F65AE2">
            <w:pPr>
              <w:jc w:val="both"/>
              <w:rPr>
                <w:rFonts w:ascii="Arial" w:hAnsi="Arial" w:cs="Arial"/>
              </w:rPr>
            </w:pPr>
          </w:p>
          <w:p w:rsidR="00BC015D" w:rsidRPr="00BC015D" w:rsidRDefault="00BC015D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 w:rsidR="000872FD">
              <w:rPr>
                <w:rFonts w:ascii="Arial" w:hAnsi="Arial" w:cs="Arial"/>
              </w:rPr>
              <w:t xml:space="preserve"> En el paso 4 </w:t>
            </w:r>
            <w:r w:rsidRPr="00BC015D">
              <w:rPr>
                <w:rFonts w:ascii="Arial" w:hAnsi="Arial" w:cs="Arial"/>
              </w:rPr>
              <w:t>cuando el sistema comp</w:t>
            </w:r>
            <w:r w:rsidR="00637108">
              <w:rPr>
                <w:rFonts w:ascii="Arial" w:hAnsi="Arial" w:cs="Arial"/>
              </w:rPr>
              <w:t>rueba los datos obligatorios de la EPS</w:t>
            </w:r>
            <w:r w:rsidRPr="00BC015D">
              <w:rPr>
                <w:rFonts w:ascii="Arial" w:hAnsi="Arial" w:cs="Arial"/>
              </w:rPr>
              <w:t>, este identifica que</w:t>
            </w:r>
            <w:r w:rsidR="00D00BEE"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BC015D" w:rsidRPr="00BC015D" w:rsidRDefault="00BC015D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BC015D" w:rsidRPr="00297238" w:rsidRDefault="00297238" w:rsidP="00297238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4.1 </w:t>
            </w:r>
            <w:r w:rsidR="00BD2542">
              <w:rPr>
                <w:rFonts w:ascii="Arial" w:hAnsi="Arial" w:cs="Arial"/>
              </w:rPr>
              <w:t>El s</w:t>
            </w:r>
            <w:r w:rsidR="00BC015D"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BC015D" w:rsidRPr="00297238" w:rsidRDefault="00297238" w:rsidP="00297238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="00BC015D" w:rsidRPr="00297238">
              <w:rPr>
                <w:rFonts w:ascii="Arial" w:hAnsi="Arial" w:cs="Arial"/>
              </w:rPr>
              <w:t>Se repite los pasos del flujo n</w:t>
            </w:r>
            <w:r w:rsidR="00F363D8">
              <w:rPr>
                <w:rFonts w:ascii="Arial" w:hAnsi="Arial" w:cs="Arial"/>
              </w:rPr>
              <w:t>ormal de eventos desde el paso 3</w:t>
            </w:r>
            <w:r w:rsidR="00BC015D"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BC015D" w:rsidRDefault="00BC015D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Pr="00BC015D" w:rsidRDefault="0031168B" w:rsidP="00CF3ED4">
      <w:pPr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1.2.3 Ver Afiliados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31168B" w:rsidRPr="00BC015D" w:rsidTr="00F65AE2">
        <w:tc>
          <w:tcPr>
            <w:tcW w:w="2009" w:type="dxa"/>
            <w:shd w:val="clear" w:color="auto" w:fill="auto"/>
          </w:tcPr>
          <w:p w:rsidR="0031168B" w:rsidRPr="00BC015D" w:rsidRDefault="0031168B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1168B" w:rsidRPr="00BC015D" w:rsidRDefault="0031168B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31168B" w:rsidRPr="001930AE" w:rsidRDefault="0031168B" w:rsidP="0031168B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la visualización de los adultos mayores afiliados a una EPS específica.</w:t>
            </w:r>
          </w:p>
        </w:tc>
      </w:tr>
      <w:tr w:rsidR="0031168B" w:rsidRPr="00BC015D" w:rsidTr="00F65AE2">
        <w:tc>
          <w:tcPr>
            <w:tcW w:w="2009" w:type="dxa"/>
            <w:shd w:val="clear" w:color="auto" w:fill="auto"/>
          </w:tcPr>
          <w:p w:rsidR="0031168B" w:rsidRPr="00BC015D" w:rsidRDefault="0031168B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31168B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</w:t>
            </w:r>
            <w:r w:rsidR="0031168B">
              <w:rPr>
                <w:rFonts w:ascii="Arial" w:hAnsi="Arial" w:cs="Arial"/>
                <w:sz w:val="22"/>
                <w:szCs w:val="22"/>
              </w:rPr>
              <w:t xml:space="preserve"> Administrador y Trabajadora Social</w:t>
            </w:r>
            <w:r w:rsidR="00F0023F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31168B" w:rsidRPr="00BC015D" w:rsidTr="00F65AE2">
        <w:tc>
          <w:tcPr>
            <w:tcW w:w="2009" w:type="dxa"/>
            <w:shd w:val="clear" w:color="auto" w:fill="auto"/>
          </w:tcPr>
          <w:p w:rsidR="0031168B" w:rsidRPr="00BC015D" w:rsidRDefault="0031168B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31168B" w:rsidRDefault="0031168B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945DA4" w:rsidRPr="0031168B" w:rsidRDefault="00945DA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la EPS previamente.</w:t>
            </w:r>
          </w:p>
        </w:tc>
      </w:tr>
      <w:tr w:rsidR="0031168B" w:rsidRPr="00BC015D" w:rsidTr="00F65AE2">
        <w:tc>
          <w:tcPr>
            <w:tcW w:w="2009" w:type="dxa"/>
            <w:shd w:val="clear" w:color="auto" w:fill="auto"/>
          </w:tcPr>
          <w:p w:rsidR="0031168B" w:rsidRPr="00BC015D" w:rsidRDefault="0031168B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31168B" w:rsidRPr="00BC015D" w:rsidRDefault="0031168B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31168B" w:rsidRPr="00BC015D" w:rsidTr="00F65AE2">
        <w:tc>
          <w:tcPr>
            <w:tcW w:w="8418" w:type="dxa"/>
            <w:gridSpan w:val="2"/>
            <w:shd w:val="clear" w:color="auto" w:fill="auto"/>
          </w:tcPr>
          <w:p w:rsidR="0031168B" w:rsidRPr="00BC015D" w:rsidRDefault="0031168B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31168B" w:rsidRPr="00BC015D" w:rsidRDefault="0031168B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31168B" w:rsidRPr="00BC015D" w:rsidRDefault="0031168B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31168B" w:rsidRPr="00BC015D" w:rsidRDefault="0031168B" w:rsidP="0031168B">
            <w:pPr>
              <w:numPr>
                <w:ilvl w:val="0"/>
                <w:numId w:val="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Eps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la EPS en la tabla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y selecciona el icono en forma de lupa </w:t>
            </w:r>
            <w:r w:rsidRPr="00BC015D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>Ver Afiliados</w:t>
            </w:r>
            <w:r w:rsidRPr="00BC015D">
              <w:rPr>
                <w:rFonts w:ascii="Arial" w:hAnsi="Arial" w:cs="Arial"/>
              </w:rPr>
              <w:t>”.</w:t>
            </w:r>
          </w:p>
          <w:p w:rsidR="0031168B" w:rsidRPr="00BC015D" w:rsidRDefault="0031168B" w:rsidP="0031168B">
            <w:pPr>
              <w:numPr>
                <w:ilvl w:val="0"/>
                <w:numId w:val="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“Afiliados”</w:t>
            </w:r>
            <w:r w:rsidRPr="00BC015D">
              <w:rPr>
                <w:rFonts w:ascii="Arial" w:hAnsi="Arial" w:cs="Arial"/>
              </w:rPr>
              <w:t>.</w:t>
            </w:r>
          </w:p>
          <w:p w:rsidR="0031168B" w:rsidRDefault="0031168B" w:rsidP="0031168B">
            <w:pPr>
              <w:numPr>
                <w:ilvl w:val="0"/>
                <w:numId w:val="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 cargar la interfaz se visualizan en una tabla los datos de los adultos mayores afiliados a la EPS seleccionada.</w:t>
            </w:r>
          </w:p>
          <w:p w:rsidR="0031168B" w:rsidRPr="00BC015D" w:rsidRDefault="0031168B" w:rsidP="0031168B">
            <w:pPr>
              <w:numPr>
                <w:ilvl w:val="0"/>
                <w:numId w:val="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 el súper administrador lo desea puede regresar al “Menú Eps” dando clic en el botón “Regresar”</w:t>
            </w:r>
            <w:r w:rsidR="00255D91">
              <w:rPr>
                <w:rFonts w:ascii="Arial" w:hAnsi="Arial" w:cs="Arial"/>
              </w:rPr>
              <w:t>.</w:t>
            </w:r>
          </w:p>
          <w:p w:rsidR="0031168B" w:rsidRPr="00BC015D" w:rsidRDefault="0031168B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31168B" w:rsidRPr="00BC015D" w:rsidRDefault="0031168B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31168B" w:rsidRPr="00BC015D" w:rsidRDefault="0031168B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255D91" w:rsidRPr="00BC015D" w:rsidRDefault="0031168B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Ningún adulto mayor está afiliado a esa EPS</w:t>
            </w:r>
            <w:r w:rsidRPr="00BC015D">
              <w:rPr>
                <w:rFonts w:ascii="Arial" w:hAnsi="Arial" w:cs="Arial"/>
                <w:b/>
                <w:bCs/>
              </w:rPr>
              <w:t>:</w:t>
            </w:r>
            <w:r w:rsidRPr="00BC015D">
              <w:rPr>
                <w:rFonts w:ascii="Arial" w:hAnsi="Arial" w:cs="Arial"/>
              </w:rPr>
              <w:t xml:space="preserve"> En el paso </w:t>
            </w:r>
            <w:r>
              <w:rPr>
                <w:rFonts w:ascii="Arial" w:hAnsi="Arial" w:cs="Arial"/>
              </w:rPr>
              <w:t>3</w:t>
            </w:r>
            <w:r w:rsidRPr="00BC015D">
              <w:rPr>
                <w:rFonts w:ascii="Arial" w:hAnsi="Arial" w:cs="Arial"/>
              </w:rPr>
              <w:t xml:space="preserve"> cuando el sist</w:t>
            </w:r>
            <w:r>
              <w:rPr>
                <w:rFonts w:ascii="Arial" w:hAnsi="Arial" w:cs="Arial"/>
              </w:rPr>
              <w:t>ema realiza la búsqueda de los afiliados de la EPS seleccionada y no encuentra ningún dato.</w:t>
            </w:r>
          </w:p>
          <w:p w:rsidR="0031168B" w:rsidRPr="00297238" w:rsidRDefault="00297238" w:rsidP="00297238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3.1 </w:t>
            </w:r>
            <w:r w:rsidR="0031168B" w:rsidRPr="00297238">
              <w:rPr>
                <w:rFonts w:ascii="Arial" w:hAnsi="Arial" w:cs="Arial"/>
              </w:rPr>
              <w:t>El sistema muestra un mensaje diciendo que no hay datos, por ende la EPS no posee ningún afiliado aun.</w:t>
            </w:r>
          </w:p>
          <w:p w:rsidR="0031168B" w:rsidRPr="00255D91" w:rsidRDefault="00297238" w:rsidP="0077215E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3.2 </w:t>
            </w:r>
            <w:r w:rsidR="0031168B" w:rsidRPr="00297238">
              <w:rPr>
                <w:rFonts w:ascii="Arial" w:hAnsi="Arial" w:cs="Arial"/>
              </w:rPr>
              <w:t xml:space="preserve">Se repite los pasos del flujo normal de eventos desde el </w:t>
            </w:r>
            <w:r w:rsidR="00255D91" w:rsidRPr="00297238">
              <w:rPr>
                <w:rFonts w:ascii="Arial" w:hAnsi="Arial" w:cs="Arial"/>
              </w:rPr>
              <w:t>paso</w:t>
            </w:r>
            <w:r w:rsidR="003A57DB">
              <w:rPr>
                <w:rFonts w:ascii="Arial" w:hAnsi="Arial" w:cs="Arial"/>
              </w:rPr>
              <w:t xml:space="preserve"> 1</w:t>
            </w:r>
            <w:r w:rsidR="00255D91" w:rsidRPr="00297238">
              <w:rPr>
                <w:rFonts w:ascii="Arial" w:hAnsi="Arial" w:cs="Arial"/>
              </w:rPr>
              <w:t xml:space="preserve"> hasta que </w:t>
            </w:r>
            <w:r w:rsidR="0077215E">
              <w:rPr>
                <w:rFonts w:ascii="Arial" w:hAnsi="Arial" w:cs="Arial"/>
              </w:rPr>
              <w:t>exista</w:t>
            </w:r>
            <w:r w:rsidR="00255D91" w:rsidRPr="00297238">
              <w:rPr>
                <w:rFonts w:ascii="Arial" w:hAnsi="Arial" w:cs="Arial"/>
              </w:rPr>
              <w:t xml:space="preserve"> una EPS con afiliados</w:t>
            </w:r>
            <w:r w:rsidR="0031168B" w:rsidRPr="00297238">
              <w:rPr>
                <w:rFonts w:ascii="Arial" w:hAnsi="Arial" w:cs="Arial"/>
              </w:rPr>
              <w:t xml:space="preserve">. </w:t>
            </w:r>
          </w:p>
        </w:tc>
      </w:tr>
    </w:tbl>
    <w:p w:rsidR="0031168B" w:rsidRPr="00BC015D" w:rsidRDefault="0031168B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1.2.4 Agregar Régimen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8452FF" w:rsidRPr="00BC015D" w:rsidTr="00F65AE2">
        <w:tc>
          <w:tcPr>
            <w:tcW w:w="2009" w:type="dxa"/>
            <w:shd w:val="clear" w:color="auto" w:fill="auto"/>
          </w:tcPr>
          <w:p w:rsidR="008452FF" w:rsidRPr="00BC015D" w:rsidRDefault="008452F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8452FF" w:rsidRPr="00BC015D" w:rsidRDefault="008452F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8452FF" w:rsidRPr="001930AE" w:rsidRDefault="00297238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agregar a una EPS específica un nuevo régimen.</w:t>
            </w:r>
          </w:p>
        </w:tc>
      </w:tr>
      <w:tr w:rsidR="008452FF" w:rsidRPr="00BC015D" w:rsidTr="00F65AE2">
        <w:tc>
          <w:tcPr>
            <w:tcW w:w="2009" w:type="dxa"/>
            <w:shd w:val="clear" w:color="auto" w:fill="auto"/>
          </w:tcPr>
          <w:p w:rsidR="008452FF" w:rsidRPr="00BC015D" w:rsidRDefault="008452F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8452FF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</w:t>
            </w:r>
            <w:r w:rsidR="008452FF">
              <w:rPr>
                <w:rFonts w:ascii="Arial" w:hAnsi="Arial" w:cs="Arial"/>
                <w:sz w:val="22"/>
                <w:szCs w:val="22"/>
              </w:rPr>
              <w:t xml:space="preserve"> Administrador y Trabajadora Social</w:t>
            </w:r>
            <w:r w:rsidR="00E31414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8452FF" w:rsidRPr="00BC015D" w:rsidTr="00F65AE2">
        <w:tc>
          <w:tcPr>
            <w:tcW w:w="2009" w:type="dxa"/>
            <w:shd w:val="clear" w:color="auto" w:fill="auto"/>
          </w:tcPr>
          <w:p w:rsidR="008452FF" w:rsidRPr="00BC015D" w:rsidRDefault="008452F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8452FF" w:rsidRDefault="008452F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297238" w:rsidRPr="00BC015D" w:rsidRDefault="00297238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la EPS previamente.</w:t>
            </w:r>
          </w:p>
        </w:tc>
      </w:tr>
      <w:tr w:rsidR="008452FF" w:rsidRPr="00BC015D" w:rsidTr="00F65AE2">
        <w:tc>
          <w:tcPr>
            <w:tcW w:w="2009" w:type="dxa"/>
            <w:shd w:val="clear" w:color="auto" w:fill="auto"/>
          </w:tcPr>
          <w:p w:rsidR="008452FF" w:rsidRPr="00BC015D" w:rsidRDefault="008452F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8452FF" w:rsidRPr="00BC015D" w:rsidRDefault="008452F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8452FF" w:rsidRPr="00BC015D" w:rsidTr="00F65AE2">
        <w:tc>
          <w:tcPr>
            <w:tcW w:w="8418" w:type="dxa"/>
            <w:gridSpan w:val="2"/>
            <w:shd w:val="clear" w:color="auto" w:fill="auto"/>
          </w:tcPr>
          <w:p w:rsidR="008452FF" w:rsidRPr="00BC015D" w:rsidRDefault="008452FF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8452FF" w:rsidRPr="00BC015D" w:rsidRDefault="008452F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8452FF" w:rsidRPr="00BC015D" w:rsidRDefault="008452F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8452FF" w:rsidRPr="00BC015D" w:rsidRDefault="008452FF" w:rsidP="008452FF">
            <w:pPr>
              <w:numPr>
                <w:ilvl w:val="0"/>
                <w:numId w:val="1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Eps</w:t>
            </w:r>
            <w:r w:rsidRPr="00BC015D">
              <w:rPr>
                <w:rFonts w:ascii="Arial" w:hAnsi="Arial" w:cs="Arial"/>
              </w:rPr>
              <w:t xml:space="preserve">”, </w:t>
            </w:r>
            <w:r w:rsidR="00297238">
              <w:rPr>
                <w:rFonts w:ascii="Arial" w:hAnsi="Arial" w:cs="Arial"/>
              </w:rPr>
              <w:t>busca la EPS en la tabla y selecciona el icono en forma de engranaje “Agregar Régimen”</w:t>
            </w:r>
            <w:r w:rsidRPr="00BC015D">
              <w:rPr>
                <w:rFonts w:ascii="Arial" w:hAnsi="Arial" w:cs="Arial"/>
              </w:rPr>
              <w:t>.</w:t>
            </w:r>
          </w:p>
          <w:p w:rsidR="008452FF" w:rsidRPr="00BC015D" w:rsidRDefault="008452FF" w:rsidP="008452FF">
            <w:pPr>
              <w:numPr>
                <w:ilvl w:val="0"/>
                <w:numId w:val="1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solicita ingresar los datos de</w:t>
            </w:r>
            <w:r w:rsidR="00297238">
              <w:rPr>
                <w:rFonts w:ascii="Arial" w:hAnsi="Arial" w:cs="Arial"/>
              </w:rPr>
              <w:t>l nuevo régimen de</w:t>
            </w:r>
            <w:r>
              <w:rPr>
                <w:rFonts w:ascii="Arial" w:hAnsi="Arial" w:cs="Arial"/>
              </w:rPr>
              <w:t xml:space="preserve"> la EPS</w:t>
            </w:r>
            <w:r w:rsidRPr="00BC015D">
              <w:rPr>
                <w:rFonts w:ascii="Arial" w:hAnsi="Arial" w:cs="Arial"/>
              </w:rPr>
              <w:t>.</w:t>
            </w:r>
          </w:p>
          <w:p w:rsidR="008452FF" w:rsidRPr="00BC015D" w:rsidRDefault="008452FF" w:rsidP="008452FF">
            <w:pPr>
              <w:numPr>
                <w:ilvl w:val="0"/>
                <w:numId w:val="1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="00297238">
              <w:rPr>
                <w:rFonts w:ascii="Arial" w:hAnsi="Arial" w:cs="Arial"/>
              </w:rPr>
              <w:t xml:space="preserve"> selecciona el régimen</w:t>
            </w:r>
            <w:r w:rsidRPr="00BC015D">
              <w:rPr>
                <w:rFonts w:ascii="Arial" w:hAnsi="Arial" w:cs="Arial"/>
              </w:rPr>
              <w:t xml:space="preserve"> y presiona el botón “</w:t>
            </w:r>
            <w:r>
              <w:rPr>
                <w:rFonts w:ascii="Arial" w:hAnsi="Arial" w:cs="Arial"/>
              </w:rPr>
              <w:t>Agregar</w:t>
            </w:r>
            <w:r w:rsidRPr="00BC015D">
              <w:rPr>
                <w:rFonts w:ascii="Arial" w:hAnsi="Arial" w:cs="Arial"/>
              </w:rPr>
              <w:t>”.</w:t>
            </w:r>
          </w:p>
          <w:p w:rsidR="008452FF" w:rsidRPr="00BC015D" w:rsidRDefault="008452FF" w:rsidP="008452FF">
            <w:pPr>
              <w:numPr>
                <w:ilvl w:val="0"/>
                <w:numId w:val="1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8452FF" w:rsidRPr="00BC015D" w:rsidRDefault="008452FF" w:rsidP="008452FF">
            <w:pPr>
              <w:numPr>
                <w:ilvl w:val="0"/>
                <w:numId w:val="1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8452FF" w:rsidRPr="00BC015D" w:rsidRDefault="00BD2542" w:rsidP="008452FF">
            <w:pPr>
              <w:numPr>
                <w:ilvl w:val="0"/>
                <w:numId w:val="1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</w:t>
            </w:r>
            <w:r w:rsidR="008452FF" w:rsidRPr="00BC015D">
              <w:rPr>
                <w:rFonts w:ascii="Arial" w:hAnsi="Arial" w:cs="Arial"/>
              </w:rPr>
              <w:t xml:space="preserve">istema almacena la información en la base de datos y muestra un mensaje indicando el éxito del proceso. </w:t>
            </w:r>
          </w:p>
          <w:p w:rsidR="008452FF" w:rsidRPr="00BC015D" w:rsidRDefault="008452FF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8452FF" w:rsidRPr="00BC015D" w:rsidRDefault="008452F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8452FF" w:rsidRPr="00BC015D" w:rsidRDefault="008452F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8452FF" w:rsidRPr="00BC015D" w:rsidRDefault="008452FF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EPS</w:t>
            </w:r>
            <w:r w:rsidRPr="00BC015D">
              <w:rPr>
                <w:rFonts w:ascii="Arial" w:hAnsi="Arial" w:cs="Arial"/>
                <w:b/>
                <w:bCs/>
              </w:rPr>
              <w:t xml:space="preserve"> ya existe en la base de datos:</w:t>
            </w:r>
            <w:r w:rsidRPr="00BC015D">
              <w:rPr>
                <w:rFonts w:ascii="Arial" w:hAnsi="Arial" w:cs="Arial"/>
              </w:rPr>
              <w:t xml:space="preserve"> En el paso </w:t>
            </w:r>
            <w:r w:rsidR="00297238">
              <w:rPr>
                <w:rFonts w:ascii="Arial" w:hAnsi="Arial" w:cs="Arial"/>
              </w:rPr>
              <w:t>1</w:t>
            </w:r>
            <w:r w:rsidRPr="00BC015D">
              <w:rPr>
                <w:rFonts w:ascii="Arial" w:hAnsi="Arial" w:cs="Arial"/>
              </w:rPr>
              <w:t xml:space="preserve"> cuando el sist</w:t>
            </w:r>
            <w:r>
              <w:rPr>
                <w:rFonts w:ascii="Arial" w:hAnsi="Arial" w:cs="Arial"/>
              </w:rPr>
              <w:t xml:space="preserve">ema comprueba la existencia de la EPS </w:t>
            </w:r>
            <w:r w:rsidRPr="00BC015D">
              <w:rPr>
                <w:rFonts w:ascii="Arial" w:hAnsi="Arial" w:cs="Arial"/>
              </w:rPr>
              <w:t>en la base de datos, este encuentra que</w:t>
            </w:r>
            <w:r w:rsidR="00297238">
              <w:rPr>
                <w:rFonts w:ascii="Arial" w:hAnsi="Arial" w:cs="Arial"/>
              </w:rPr>
              <w:t xml:space="preserve"> la EPS ya posee los 3 posibles tipos de </w:t>
            </w:r>
            <w:r w:rsidR="00013610">
              <w:rPr>
                <w:rFonts w:ascii="Arial" w:hAnsi="Arial" w:cs="Arial"/>
              </w:rPr>
              <w:t>régimen</w:t>
            </w:r>
            <w:r w:rsidRPr="00BC015D">
              <w:rPr>
                <w:rFonts w:ascii="Arial" w:hAnsi="Arial" w:cs="Arial"/>
              </w:rPr>
              <w:t>.</w:t>
            </w:r>
          </w:p>
          <w:p w:rsidR="008452FF" w:rsidRPr="00BC015D" w:rsidRDefault="008452FF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8452FF" w:rsidRPr="00DF4098" w:rsidRDefault="00DF4098" w:rsidP="00DF4098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1.1 </w:t>
            </w:r>
            <w:r w:rsidR="008452FF" w:rsidRPr="00DF4098">
              <w:rPr>
                <w:rFonts w:ascii="Arial" w:hAnsi="Arial" w:cs="Arial"/>
              </w:rPr>
              <w:t>El sistema muestra un mensaje diciendo q</w:t>
            </w:r>
            <w:r w:rsidR="00297238" w:rsidRPr="00DF4098">
              <w:rPr>
                <w:rFonts w:ascii="Arial" w:hAnsi="Arial" w:cs="Arial"/>
              </w:rPr>
              <w:t>ue no se puede agregar</w:t>
            </w:r>
            <w:r w:rsidR="00013610">
              <w:rPr>
                <w:rFonts w:ascii="Arial" w:hAnsi="Arial" w:cs="Arial"/>
              </w:rPr>
              <w:t xml:space="preserve"> otro régimen.</w:t>
            </w:r>
          </w:p>
          <w:p w:rsidR="008452FF" w:rsidRPr="00DF4098" w:rsidRDefault="00DF4098" w:rsidP="00DF4098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1.2 </w:t>
            </w:r>
            <w:r w:rsidR="008452FF" w:rsidRPr="00DF4098">
              <w:rPr>
                <w:rFonts w:ascii="Arial" w:hAnsi="Arial" w:cs="Arial"/>
              </w:rPr>
              <w:t>Se repite los pasos del flujo n</w:t>
            </w:r>
            <w:r>
              <w:rPr>
                <w:rFonts w:ascii="Arial" w:hAnsi="Arial" w:cs="Arial"/>
              </w:rPr>
              <w:t>ormal de eventos desde el paso 1 en los casos donde si se pueda agregar un nuevo régimen</w:t>
            </w:r>
            <w:r w:rsidR="008452FF" w:rsidRPr="00DF4098">
              <w:rPr>
                <w:rFonts w:ascii="Arial" w:hAnsi="Arial" w:cs="Arial"/>
              </w:rPr>
              <w:t xml:space="preserve">. </w:t>
            </w:r>
          </w:p>
          <w:p w:rsidR="008452FF" w:rsidRPr="00BC015D" w:rsidRDefault="008452FF" w:rsidP="00F65AE2">
            <w:pPr>
              <w:jc w:val="both"/>
              <w:rPr>
                <w:rFonts w:ascii="Arial" w:hAnsi="Arial" w:cs="Arial"/>
              </w:rPr>
            </w:pPr>
          </w:p>
          <w:p w:rsidR="008452FF" w:rsidRPr="00BC015D" w:rsidRDefault="008452FF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 w:rsidRPr="00BC015D">
              <w:rPr>
                <w:rFonts w:ascii="Arial" w:hAnsi="Arial" w:cs="Arial"/>
              </w:rPr>
              <w:t xml:space="preserve"> En el paso 4 cuando el sistema comp</w:t>
            </w:r>
            <w:r>
              <w:rPr>
                <w:rFonts w:ascii="Arial" w:hAnsi="Arial" w:cs="Arial"/>
              </w:rPr>
              <w:t>rueba los datos obligatorios de la EPS</w:t>
            </w:r>
            <w:r w:rsidRPr="00BC015D">
              <w:rPr>
                <w:rFonts w:ascii="Arial" w:hAnsi="Arial" w:cs="Arial"/>
              </w:rPr>
              <w:t>, este identifica que 1 o varios datos están vacíos.</w:t>
            </w:r>
          </w:p>
          <w:p w:rsidR="008452FF" w:rsidRPr="00BC015D" w:rsidRDefault="008452FF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8452FF" w:rsidRPr="00945DA4" w:rsidRDefault="00945DA4" w:rsidP="00945DA4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4.1 </w:t>
            </w:r>
            <w:r w:rsidR="00BD2542">
              <w:rPr>
                <w:rFonts w:ascii="Arial" w:hAnsi="Arial" w:cs="Arial"/>
              </w:rPr>
              <w:t>El s</w:t>
            </w:r>
            <w:r w:rsidR="008452FF" w:rsidRPr="00945DA4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8452FF" w:rsidRPr="00945DA4" w:rsidRDefault="00945DA4" w:rsidP="00945DA4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="008452FF" w:rsidRPr="00945DA4">
              <w:rPr>
                <w:rFonts w:ascii="Arial" w:hAnsi="Arial" w:cs="Arial"/>
              </w:rPr>
              <w:t>Se repite los pasos del flujo n</w:t>
            </w:r>
            <w:r w:rsidR="004B7B9E">
              <w:rPr>
                <w:rFonts w:ascii="Arial" w:hAnsi="Arial" w:cs="Arial"/>
              </w:rPr>
              <w:t>ormal de eventos desde el paso 3</w:t>
            </w:r>
            <w:r w:rsidR="008452FF" w:rsidRPr="00945DA4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8452FF" w:rsidRDefault="008452FF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Pr="00BC015D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1.2.5 Modificar EPS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FE231A" w:rsidRPr="00BC015D" w:rsidTr="00F65AE2">
        <w:tc>
          <w:tcPr>
            <w:tcW w:w="2009" w:type="dxa"/>
            <w:shd w:val="clear" w:color="auto" w:fill="auto"/>
          </w:tcPr>
          <w:p w:rsidR="00FE231A" w:rsidRPr="00BC015D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FE231A" w:rsidRPr="00BC015D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FE231A" w:rsidRPr="001930AE" w:rsidRDefault="00FE231A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modificar la información de una EPS específica.</w:t>
            </w:r>
          </w:p>
        </w:tc>
      </w:tr>
      <w:tr w:rsidR="00FE231A" w:rsidRPr="00BC015D" w:rsidTr="00F65AE2">
        <w:tc>
          <w:tcPr>
            <w:tcW w:w="2009" w:type="dxa"/>
            <w:shd w:val="clear" w:color="auto" w:fill="auto"/>
          </w:tcPr>
          <w:p w:rsidR="00FE231A" w:rsidRPr="00BC015D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FE231A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</w:t>
            </w:r>
            <w:r w:rsidR="00FE231A">
              <w:rPr>
                <w:rFonts w:ascii="Arial" w:hAnsi="Arial" w:cs="Arial"/>
                <w:sz w:val="22"/>
                <w:szCs w:val="22"/>
              </w:rPr>
              <w:t xml:space="preserve"> Administrador y Trabajadora Social</w:t>
            </w:r>
            <w:r w:rsidR="00E31414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FE231A" w:rsidRPr="00BC015D" w:rsidTr="00F65AE2">
        <w:tc>
          <w:tcPr>
            <w:tcW w:w="2009" w:type="dxa"/>
            <w:shd w:val="clear" w:color="auto" w:fill="auto"/>
          </w:tcPr>
          <w:p w:rsidR="00FE231A" w:rsidRPr="00BC015D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FE231A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FE231A" w:rsidRPr="00BC015D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la EPS previamente.</w:t>
            </w:r>
          </w:p>
        </w:tc>
      </w:tr>
      <w:tr w:rsidR="00FE231A" w:rsidRPr="00BC015D" w:rsidTr="00F65AE2">
        <w:tc>
          <w:tcPr>
            <w:tcW w:w="2009" w:type="dxa"/>
            <w:shd w:val="clear" w:color="auto" w:fill="auto"/>
          </w:tcPr>
          <w:p w:rsidR="00FE231A" w:rsidRPr="00BC015D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FE231A" w:rsidRPr="00BC015D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FE231A" w:rsidRPr="00BC015D" w:rsidTr="00F65AE2">
        <w:tc>
          <w:tcPr>
            <w:tcW w:w="8418" w:type="dxa"/>
            <w:gridSpan w:val="2"/>
            <w:shd w:val="clear" w:color="auto" w:fill="auto"/>
          </w:tcPr>
          <w:p w:rsidR="00FE231A" w:rsidRPr="00BC015D" w:rsidRDefault="00FE231A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FE231A" w:rsidRPr="00BC015D" w:rsidRDefault="00FE231A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FE231A" w:rsidRPr="00BC015D" w:rsidRDefault="00FE231A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FE231A" w:rsidRDefault="00FE231A" w:rsidP="00FE231A">
            <w:pPr>
              <w:numPr>
                <w:ilvl w:val="0"/>
                <w:numId w:val="1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Eps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la EPS en la tabla y selecciona el icono en forma de lápiz “Modificar Eps”</w:t>
            </w:r>
            <w:r w:rsidRPr="00BC015D">
              <w:rPr>
                <w:rFonts w:ascii="Arial" w:hAnsi="Arial" w:cs="Arial"/>
              </w:rPr>
              <w:t>.</w:t>
            </w:r>
          </w:p>
          <w:p w:rsidR="00FE231A" w:rsidRPr="00BC015D" w:rsidRDefault="00FE231A" w:rsidP="00FE231A">
            <w:pPr>
              <w:numPr>
                <w:ilvl w:val="0"/>
                <w:numId w:val="1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busca la EPS y muestra los datos que se van a modificar.</w:t>
            </w:r>
          </w:p>
          <w:p w:rsidR="00FE231A" w:rsidRPr="00BC015D" w:rsidRDefault="00FE231A" w:rsidP="00FE231A">
            <w:pPr>
              <w:numPr>
                <w:ilvl w:val="0"/>
                <w:numId w:val="1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solicita ingresar los datos de la EPS que se van a modificar</w:t>
            </w:r>
            <w:r w:rsidRPr="00BC015D">
              <w:rPr>
                <w:rFonts w:ascii="Arial" w:hAnsi="Arial" w:cs="Arial"/>
              </w:rPr>
              <w:t>.</w:t>
            </w:r>
          </w:p>
          <w:p w:rsidR="00FE231A" w:rsidRPr="00BC015D" w:rsidRDefault="00FE231A" w:rsidP="00FE231A">
            <w:pPr>
              <w:numPr>
                <w:ilvl w:val="0"/>
                <w:numId w:val="1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 modifica los datos</w:t>
            </w:r>
            <w:r w:rsidRPr="00BC015D">
              <w:rPr>
                <w:rFonts w:ascii="Arial" w:hAnsi="Arial" w:cs="Arial"/>
              </w:rPr>
              <w:t xml:space="preserve"> y presiona el botón “</w:t>
            </w:r>
            <w:r>
              <w:rPr>
                <w:rFonts w:ascii="Arial" w:hAnsi="Arial" w:cs="Arial"/>
              </w:rPr>
              <w:t>Modificar</w:t>
            </w:r>
            <w:r w:rsidRPr="00BC015D">
              <w:rPr>
                <w:rFonts w:ascii="Arial" w:hAnsi="Arial" w:cs="Arial"/>
              </w:rPr>
              <w:t>”.</w:t>
            </w:r>
          </w:p>
          <w:p w:rsidR="00FE231A" w:rsidRPr="00BC015D" w:rsidRDefault="00FE231A" w:rsidP="00FE231A">
            <w:pPr>
              <w:numPr>
                <w:ilvl w:val="0"/>
                <w:numId w:val="1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FE231A" w:rsidRPr="00BC015D" w:rsidRDefault="00FE231A" w:rsidP="00FE231A">
            <w:pPr>
              <w:numPr>
                <w:ilvl w:val="0"/>
                <w:numId w:val="1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FE231A" w:rsidRPr="00BC015D" w:rsidRDefault="004A3860" w:rsidP="00FE231A">
            <w:pPr>
              <w:numPr>
                <w:ilvl w:val="0"/>
                <w:numId w:val="1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</w:t>
            </w:r>
            <w:r w:rsidR="00FE231A" w:rsidRPr="00BC015D">
              <w:rPr>
                <w:rFonts w:ascii="Arial" w:hAnsi="Arial" w:cs="Arial"/>
              </w:rPr>
              <w:t xml:space="preserve">istema almacena la información en la base de datos y muestra un mensaje indicando el éxito del proceso. </w:t>
            </w:r>
          </w:p>
          <w:p w:rsidR="00FE231A" w:rsidRPr="00BC015D" w:rsidRDefault="00FE231A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FE231A" w:rsidRPr="00BC015D" w:rsidRDefault="00FE231A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FE231A" w:rsidRPr="00BC015D" w:rsidRDefault="00FE231A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D00BEE" w:rsidRPr="00BC015D" w:rsidRDefault="00FE231A" w:rsidP="00D00BEE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EPS</w:t>
            </w:r>
            <w:r w:rsidRPr="00BC015D">
              <w:rPr>
                <w:rFonts w:ascii="Arial" w:hAnsi="Arial" w:cs="Arial"/>
                <w:b/>
                <w:bCs/>
              </w:rPr>
              <w:t xml:space="preserve"> ya existe en la base de datos:</w:t>
            </w:r>
            <w:r w:rsidRPr="00BC015D">
              <w:rPr>
                <w:rFonts w:ascii="Arial" w:hAnsi="Arial" w:cs="Arial"/>
              </w:rPr>
              <w:t xml:space="preserve"> </w:t>
            </w:r>
            <w:r w:rsidR="00D00BEE" w:rsidRPr="00BC015D">
              <w:rPr>
                <w:rFonts w:ascii="Arial" w:hAnsi="Arial" w:cs="Arial"/>
              </w:rPr>
              <w:t xml:space="preserve">En el paso </w:t>
            </w:r>
            <w:r w:rsidR="000872FD">
              <w:rPr>
                <w:rFonts w:ascii="Arial" w:hAnsi="Arial" w:cs="Arial"/>
              </w:rPr>
              <w:t>4</w:t>
            </w:r>
            <w:r w:rsidR="00D00BEE" w:rsidRPr="00BC015D">
              <w:rPr>
                <w:rFonts w:ascii="Arial" w:hAnsi="Arial" w:cs="Arial"/>
              </w:rPr>
              <w:t xml:space="preserve"> cuando el sist</w:t>
            </w:r>
            <w:r w:rsidR="00D00BEE">
              <w:rPr>
                <w:rFonts w:ascii="Arial" w:hAnsi="Arial" w:cs="Arial"/>
              </w:rPr>
              <w:t xml:space="preserve">ema comprueba la existencia de la EPS </w:t>
            </w:r>
            <w:r w:rsidR="00D00BEE" w:rsidRPr="00BC015D">
              <w:rPr>
                <w:rFonts w:ascii="Arial" w:hAnsi="Arial" w:cs="Arial"/>
              </w:rPr>
              <w:t xml:space="preserve">en la base de datos, este encuentra que el </w:t>
            </w:r>
            <w:r w:rsidR="00D00BEE">
              <w:rPr>
                <w:rFonts w:ascii="Arial" w:hAnsi="Arial" w:cs="Arial"/>
              </w:rPr>
              <w:t xml:space="preserve">nombre de la EPS </w:t>
            </w:r>
            <w:r w:rsidR="00D00BEE" w:rsidRPr="00BC015D">
              <w:rPr>
                <w:rFonts w:ascii="Arial" w:hAnsi="Arial" w:cs="Arial"/>
              </w:rPr>
              <w:t>ya</w:t>
            </w:r>
            <w:r w:rsidR="00D00BEE">
              <w:rPr>
                <w:rFonts w:ascii="Arial" w:hAnsi="Arial" w:cs="Arial"/>
              </w:rPr>
              <w:t xml:space="preserve"> está</w:t>
            </w:r>
            <w:r w:rsidR="00D00BEE" w:rsidRPr="00BC015D">
              <w:rPr>
                <w:rFonts w:ascii="Arial" w:hAnsi="Arial" w:cs="Arial"/>
              </w:rPr>
              <w:t xml:space="preserve"> registrado.</w:t>
            </w:r>
          </w:p>
          <w:p w:rsidR="00D00BEE" w:rsidRPr="00BC015D" w:rsidRDefault="00D00BEE" w:rsidP="00D00BEE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D00BEE" w:rsidRPr="00297238" w:rsidRDefault="000872FD" w:rsidP="00D00BEE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D00BEE">
              <w:rPr>
                <w:rFonts w:ascii="Arial" w:hAnsi="Arial" w:cs="Arial"/>
              </w:rPr>
              <w:t xml:space="preserve">.1 </w:t>
            </w:r>
            <w:r w:rsidR="00D00BEE" w:rsidRPr="00297238">
              <w:rPr>
                <w:rFonts w:ascii="Arial" w:hAnsi="Arial" w:cs="Arial"/>
              </w:rPr>
              <w:t xml:space="preserve">El sistema muestra un mensaje diciendo que el nombre ya está </w:t>
            </w:r>
            <w:r w:rsidR="00D00BEE" w:rsidRPr="00297238">
              <w:rPr>
                <w:rFonts w:ascii="Arial" w:hAnsi="Arial" w:cs="Arial"/>
              </w:rPr>
              <w:lastRenderedPageBreak/>
              <w:t>registrado y solicita la verificación de este campo.</w:t>
            </w:r>
          </w:p>
          <w:p w:rsidR="00FE231A" w:rsidRPr="00BC015D" w:rsidRDefault="000872FD" w:rsidP="00D00BEE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D00BEE">
              <w:rPr>
                <w:rFonts w:ascii="Arial" w:hAnsi="Arial" w:cs="Arial"/>
              </w:rPr>
              <w:t xml:space="preserve">.2 </w:t>
            </w:r>
            <w:r w:rsidR="00D00BEE" w:rsidRPr="00297238">
              <w:rPr>
                <w:rFonts w:ascii="Arial" w:hAnsi="Arial" w:cs="Arial"/>
              </w:rPr>
              <w:t>Se repite los pasos del flujo n</w:t>
            </w:r>
            <w:r w:rsidR="00E942A0">
              <w:rPr>
                <w:rFonts w:ascii="Arial" w:hAnsi="Arial" w:cs="Arial"/>
              </w:rPr>
              <w:t>ormal de eventos desde el paso 4</w:t>
            </w:r>
            <w:r w:rsidR="00D24C4F">
              <w:rPr>
                <w:rFonts w:ascii="Arial" w:hAnsi="Arial" w:cs="Arial"/>
              </w:rPr>
              <w:t xml:space="preserve"> hasta que se escriba un</w:t>
            </w:r>
            <w:r w:rsidR="00D00BEE" w:rsidRPr="00297238">
              <w:rPr>
                <w:rFonts w:ascii="Arial" w:hAnsi="Arial" w:cs="Arial"/>
              </w:rPr>
              <w:t xml:space="preserve"> nombre válido. </w:t>
            </w:r>
          </w:p>
          <w:p w:rsidR="00FE231A" w:rsidRPr="00BC015D" w:rsidRDefault="00FE231A" w:rsidP="00F65AE2">
            <w:pPr>
              <w:jc w:val="both"/>
              <w:rPr>
                <w:rFonts w:ascii="Arial" w:hAnsi="Arial" w:cs="Arial"/>
              </w:rPr>
            </w:pPr>
          </w:p>
          <w:p w:rsidR="00D00BEE" w:rsidRPr="00BC015D" w:rsidRDefault="00FE231A" w:rsidP="00D00BEE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 w:rsidRPr="00BC015D">
              <w:rPr>
                <w:rFonts w:ascii="Arial" w:hAnsi="Arial" w:cs="Arial"/>
              </w:rPr>
              <w:t xml:space="preserve"> </w:t>
            </w:r>
            <w:r w:rsidR="00D00BEE">
              <w:rPr>
                <w:rFonts w:ascii="Arial" w:hAnsi="Arial" w:cs="Arial"/>
              </w:rPr>
              <w:t>En el paso 5</w:t>
            </w:r>
            <w:r w:rsidR="00D00BEE" w:rsidRPr="00BC015D">
              <w:rPr>
                <w:rFonts w:ascii="Arial" w:hAnsi="Arial" w:cs="Arial"/>
              </w:rPr>
              <w:t xml:space="preserve"> cuando el sistema comp</w:t>
            </w:r>
            <w:r w:rsidR="00D00BEE">
              <w:rPr>
                <w:rFonts w:ascii="Arial" w:hAnsi="Arial" w:cs="Arial"/>
              </w:rPr>
              <w:t>rueba los datos obligatorios de la EPS</w:t>
            </w:r>
            <w:r w:rsidR="00D00BEE" w:rsidRPr="00BC015D">
              <w:rPr>
                <w:rFonts w:ascii="Arial" w:hAnsi="Arial" w:cs="Arial"/>
              </w:rPr>
              <w:t>, este identifica que 1 o varios datos están vacíos.</w:t>
            </w:r>
          </w:p>
          <w:p w:rsidR="00D00BEE" w:rsidRPr="00BC015D" w:rsidRDefault="00D00BEE" w:rsidP="00D00BEE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D00BEE" w:rsidRPr="00297238" w:rsidRDefault="00D00BEE" w:rsidP="00D00BEE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5.1 </w:t>
            </w:r>
            <w:r w:rsidR="004A3860">
              <w:rPr>
                <w:rFonts w:ascii="Arial" w:hAnsi="Arial" w:cs="Arial"/>
              </w:rPr>
              <w:t>El s</w:t>
            </w:r>
            <w:r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FE231A" w:rsidRPr="00945DA4" w:rsidRDefault="00D00BEE" w:rsidP="00D00BEE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5.2 </w:t>
            </w:r>
            <w:r w:rsidRPr="00297238">
              <w:rPr>
                <w:rFonts w:ascii="Arial" w:hAnsi="Arial" w:cs="Arial"/>
              </w:rPr>
              <w:t>Se repite los pasos del flujo n</w:t>
            </w:r>
            <w:r w:rsidR="00E942A0">
              <w:rPr>
                <w:rFonts w:ascii="Arial" w:hAnsi="Arial" w:cs="Arial"/>
              </w:rPr>
              <w:t>ormal de eventos desde el paso 4</w:t>
            </w:r>
            <w:r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FE231A" w:rsidRDefault="00FE23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Pr="00BC015D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1.2.6 Gestionar Inscripción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3167F3" w:rsidRPr="00BC015D" w:rsidTr="00F65AE2">
        <w:tc>
          <w:tcPr>
            <w:tcW w:w="2009" w:type="dxa"/>
            <w:shd w:val="clear" w:color="auto" w:fill="auto"/>
          </w:tcPr>
          <w:p w:rsidR="003167F3" w:rsidRPr="00BC015D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167F3" w:rsidRPr="00BC015D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3167F3" w:rsidRPr="001930AE" w:rsidRDefault="003167F3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aprobar o denegar la inscripción realizada a un adulto mayor.</w:t>
            </w:r>
          </w:p>
        </w:tc>
      </w:tr>
      <w:tr w:rsidR="003167F3" w:rsidRPr="00BC015D" w:rsidTr="00F65AE2">
        <w:tc>
          <w:tcPr>
            <w:tcW w:w="2009" w:type="dxa"/>
            <w:shd w:val="clear" w:color="auto" w:fill="auto"/>
          </w:tcPr>
          <w:p w:rsidR="003167F3" w:rsidRPr="00BC015D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3167F3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</w:t>
            </w:r>
            <w:r w:rsidR="003167F3">
              <w:rPr>
                <w:rFonts w:ascii="Arial" w:hAnsi="Arial" w:cs="Arial"/>
                <w:sz w:val="22"/>
                <w:szCs w:val="22"/>
              </w:rPr>
              <w:t xml:space="preserve"> Administrador y Trabajadora Social</w:t>
            </w:r>
            <w:r w:rsidR="00E31414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3167F3" w:rsidRPr="00BC015D" w:rsidTr="00F65AE2">
        <w:tc>
          <w:tcPr>
            <w:tcW w:w="2009" w:type="dxa"/>
            <w:shd w:val="clear" w:color="auto" w:fill="auto"/>
          </w:tcPr>
          <w:p w:rsidR="003167F3" w:rsidRPr="00BC015D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3167F3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3167F3" w:rsidRPr="00BC015D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registrado la inscripción del adulto mayor con anterioridad.</w:t>
            </w:r>
          </w:p>
        </w:tc>
      </w:tr>
      <w:tr w:rsidR="003167F3" w:rsidRPr="00BC015D" w:rsidTr="00F65AE2">
        <w:tc>
          <w:tcPr>
            <w:tcW w:w="2009" w:type="dxa"/>
            <w:shd w:val="clear" w:color="auto" w:fill="auto"/>
          </w:tcPr>
          <w:p w:rsidR="003167F3" w:rsidRPr="00BC015D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3167F3" w:rsidRPr="00BC015D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3167F3" w:rsidRPr="00BC015D" w:rsidTr="006241B0">
        <w:trPr>
          <w:trHeight w:val="1399"/>
        </w:trPr>
        <w:tc>
          <w:tcPr>
            <w:tcW w:w="8418" w:type="dxa"/>
            <w:gridSpan w:val="2"/>
            <w:shd w:val="clear" w:color="auto" w:fill="auto"/>
          </w:tcPr>
          <w:p w:rsidR="003167F3" w:rsidRPr="00BC015D" w:rsidRDefault="003167F3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3167F3" w:rsidRPr="00BC015D" w:rsidRDefault="003167F3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3167F3" w:rsidRPr="00BC015D" w:rsidRDefault="003167F3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3167F3" w:rsidRPr="00BC015D" w:rsidRDefault="003167F3" w:rsidP="003167F3">
            <w:pPr>
              <w:numPr>
                <w:ilvl w:val="0"/>
                <w:numId w:val="1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Inscripciones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la fecha de la inscripción, o al adulto mayor por su cédula y selecciona la opción en forma de etiqueta “Gestionar Inscripción”</w:t>
            </w:r>
            <w:r w:rsidR="007D1410">
              <w:rPr>
                <w:rFonts w:ascii="Arial" w:hAnsi="Arial" w:cs="Arial"/>
              </w:rPr>
              <w:t>.</w:t>
            </w:r>
          </w:p>
          <w:p w:rsidR="003167F3" w:rsidRPr="00BC015D" w:rsidRDefault="003167F3" w:rsidP="003167F3">
            <w:pPr>
              <w:numPr>
                <w:ilvl w:val="0"/>
                <w:numId w:val="1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 w:rsidR="006D3FCA">
              <w:rPr>
                <w:rFonts w:ascii="Arial" w:hAnsi="Arial" w:cs="Arial"/>
              </w:rPr>
              <w:t xml:space="preserve"> solicita ingresar la fecha de la aprobación de la inscripción</w:t>
            </w:r>
            <w:r w:rsidRPr="00BC015D">
              <w:rPr>
                <w:rFonts w:ascii="Arial" w:hAnsi="Arial" w:cs="Arial"/>
              </w:rPr>
              <w:t>.</w:t>
            </w:r>
          </w:p>
          <w:p w:rsidR="003167F3" w:rsidRPr="00BC015D" w:rsidRDefault="003167F3" w:rsidP="003167F3">
            <w:pPr>
              <w:numPr>
                <w:ilvl w:val="0"/>
                <w:numId w:val="1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escribe </w:t>
            </w:r>
            <w:r w:rsidR="006D3FCA">
              <w:rPr>
                <w:rFonts w:ascii="Arial" w:hAnsi="Arial" w:cs="Arial"/>
              </w:rPr>
              <w:t>la fecha de aprobación</w:t>
            </w:r>
            <w:r w:rsidRPr="00BC015D">
              <w:rPr>
                <w:rFonts w:ascii="Arial" w:hAnsi="Arial" w:cs="Arial"/>
              </w:rPr>
              <w:t xml:space="preserve"> y presiona el botón “</w:t>
            </w:r>
            <w:r w:rsidR="006D3FCA">
              <w:rPr>
                <w:rFonts w:ascii="Arial" w:hAnsi="Arial" w:cs="Arial"/>
              </w:rPr>
              <w:t>Aprobar</w:t>
            </w:r>
            <w:r w:rsidRPr="00BC015D">
              <w:rPr>
                <w:rFonts w:ascii="Arial" w:hAnsi="Arial" w:cs="Arial"/>
              </w:rPr>
              <w:t>”.</w:t>
            </w:r>
          </w:p>
          <w:p w:rsidR="003167F3" w:rsidRPr="00BC015D" w:rsidRDefault="003167F3" w:rsidP="003167F3">
            <w:pPr>
              <w:numPr>
                <w:ilvl w:val="0"/>
                <w:numId w:val="1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3167F3" w:rsidRPr="00BC015D" w:rsidRDefault="003167F3" w:rsidP="003167F3">
            <w:pPr>
              <w:numPr>
                <w:ilvl w:val="0"/>
                <w:numId w:val="1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3167F3" w:rsidRPr="00BC015D" w:rsidRDefault="00B5682C" w:rsidP="003167F3">
            <w:pPr>
              <w:numPr>
                <w:ilvl w:val="0"/>
                <w:numId w:val="1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</w:t>
            </w:r>
            <w:r w:rsidR="003167F3" w:rsidRPr="00BC015D">
              <w:rPr>
                <w:rFonts w:ascii="Arial" w:hAnsi="Arial" w:cs="Arial"/>
              </w:rPr>
              <w:t xml:space="preserve">istema almacena la información en la base de datos y muestra un mensaje indicando el éxito del proceso. </w:t>
            </w:r>
          </w:p>
          <w:p w:rsidR="003167F3" w:rsidRPr="00BC015D" w:rsidRDefault="003167F3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3167F3" w:rsidRPr="00BC015D" w:rsidRDefault="003167F3" w:rsidP="006D3FCA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3167F3" w:rsidRPr="00BC015D" w:rsidRDefault="003167F3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 w:rsidRPr="00BC015D">
              <w:rPr>
                <w:rFonts w:ascii="Arial" w:hAnsi="Arial" w:cs="Arial"/>
              </w:rPr>
              <w:t xml:space="preserve"> En el paso 4 cuando el sistema comp</w:t>
            </w:r>
            <w:r>
              <w:rPr>
                <w:rFonts w:ascii="Arial" w:hAnsi="Arial" w:cs="Arial"/>
              </w:rPr>
              <w:t xml:space="preserve">rueba los datos obligatorios de la </w:t>
            </w:r>
            <w:r w:rsidR="006241B0">
              <w:rPr>
                <w:rFonts w:ascii="Arial" w:hAnsi="Arial" w:cs="Arial"/>
              </w:rPr>
              <w:t>aprobación de la inscripción</w:t>
            </w:r>
            <w:r w:rsidRPr="00BC015D">
              <w:rPr>
                <w:rFonts w:ascii="Arial" w:hAnsi="Arial" w:cs="Arial"/>
              </w:rPr>
              <w:t>, 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3167F3" w:rsidRPr="00BC015D" w:rsidRDefault="003167F3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3167F3" w:rsidRPr="00297238" w:rsidRDefault="003167F3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4.1 </w:t>
            </w:r>
            <w:r w:rsidR="00B5682C">
              <w:rPr>
                <w:rFonts w:ascii="Arial" w:hAnsi="Arial" w:cs="Arial"/>
              </w:rPr>
              <w:t>El s</w:t>
            </w:r>
            <w:r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3167F3" w:rsidRPr="00297238" w:rsidRDefault="003167F3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Pr="00297238">
              <w:rPr>
                <w:rFonts w:ascii="Arial" w:hAnsi="Arial" w:cs="Arial"/>
              </w:rPr>
              <w:t>Se repite los pasos del flujo n</w:t>
            </w:r>
            <w:r w:rsidR="00E942A0">
              <w:rPr>
                <w:rFonts w:ascii="Arial" w:hAnsi="Arial" w:cs="Arial"/>
              </w:rPr>
              <w:t>ormal de eventos desde el paso 3</w:t>
            </w:r>
            <w:r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3167F3" w:rsidRDefault="003167F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Pr="00BC015D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1.2.7 Asignar Módulo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6241B0" w:rsidRPr="00BC015D" w:rsidTr="00F65AE2">
        <w:tc>
          <w:tcPr>
            <w:tcW w:w="2009" w:type="dxa"/>
            <w:shd w:val="clear" w:color="auto" w:fill="auto"/>
          </w:tcPr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6241B0" w:rsidRPr="001930AE" w:rsidRDefault="00401114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asignar el módulo donde residirá el adulto mayor durante su estancia en el Jardín de los Abuelos.</w:t>
            </w:r>
          </w:p>
        </w:tc>
      </w:tr>
      <w:tr w:rsidR="006241B0" w:rsidRPr="00BC015D" w:rsidTr="00F65AE2">
        <w:tc>
          <w:tcPr>
            <w:tcW w:w="2009" w:type="dxa"/>
            <w:shd w:val="clear" w:color="auto" w:fill="auto"/>
          </w:tcPr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E31414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6241B0" w:rsidRPr="00BC015D" w:rsidTr="00F65AE2">
        <w:tc>
          <w:tcPr>
            <w:tcW w:w="2009" w:type="dxa"/>
            <w:shd w:val="clear" w:color="auto" w:fill="auto"/>
          </w:tcPr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6241B0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registrado la inscripción del adulto mayor con anterioridad.</w:t>
            </w:r>
          </w:p>
        </w:tc>
      </w:tr>
      <w:tr w:rsidR="006241B0" w:rsidRPr="00BC015D" w:rsidTr="00F65AE2">
        <w:tc>
          <w:tcPr>
            <w:tcW w:w="2009" w:type="dxa"/>
            <w:shd w:val="clear" w:color="auto" w:fill="auto"/>
          </w:tcPr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6241B0" w:rsidRPr="00BC015D" w:rsidTr="00F65AE2">
        <w:trPr>
          <w:trHeight w:val="1399"/>
        </w:trPr>
        <w:tc>
          <w:tcPr>
            <w:tcW w:w="8418" w:type="dxa"/>
            <w:gridSpan w:val="2"/>
            <w:shd w:val="clear" w:color="auto" w:fill="auto"/>
          </w:tcPr>
          <w:p w:rsidR="006241B0" w:rsidRPr="00BC015D" w:rsidRDefault="006241B0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6241B0" w:rsidRPr="00BC015D" w:rsidRDefault="006241B0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6241B0" w:rsidRPr="00BC015D" w:rsidRDefault="006241B0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6241B0" w:rsidRPr="00BC015D" w:rsidRDefault="006241B0" w:rsidP="006241B0">
            <w:pPr>
              <w:numPr>
                <w:ilvl w:val="0"/>
                <w:numId w:val="1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Inscripciones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la fecha de la inscripción, o al adulto mayor por su cédula y selecciona la opción en forma de casa “Asignar Módulo”.</w:t>
            </w:r>
          </w:p>
          <w:p w:rsidR="006241B0" w:rsidRPr="00BC015D" w:rsidRDefault="006241B0" w:rsidP="006241B0">
            <w:pPr>
              <w:numPr>
                <w:ilvl w:val="0"/>
                <w:numId w:val="1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solicita </w:t>
            </w:r>
            <w:r w:rsidR="00E942A0">
              <w:rPr>
                <w:rFonts w:ascii="Arial" w:hAnsi="Arial" w:cs="Arial"/>
              </w:rPr>
              <w:t>seleccionar el módulo para asignarle al adulto mayor</w:t>
            </w:r>
            <w:r w:rsidRPr="00BC015D">
              <w:rPr>
                <w:rFonts w:ascii="Arial" w:hAnsi="Arial" w:cs="Arial"/>
              </w:rPr>
              <w:t>.</w:t>
            </w:r>
          </w:p>
          <w:p w:rsidR="006241B0" w:rsidRPr="00BC015D" w:rsidRDefault="006241B0" w:rsidP="006241B0">
            <w:pPr>
              <w:numPr>
                <w:ilvl w:val="0"/>
                <w:numId w:val="1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</w:t>
            </w:r>
            <w:r w:rsidR="00E942A0">
              <w:rPr>
                <w:rFonts w:ascii="Arial" w:hAnsi="Arial" w:cs="Arial"/>
              </w:rPr>
              <w:t>selecciona el módulo</w:t>
            </w:r>
            <w:r w:rsidRPr="00BC015D">
              <w:rPr>
                <w:rFonts w:ascii="Arial" w:hAnsi="Arial" w:cs="Arial"/>
              </w:rPr>
              <w:t xml:space="preserve"> y presiona el botón “</w:t>
            </w:r>
            <w:r w:rsidR="00E942A0">
              <w:rPr>
                <w:rFonts w:ascii="Arial" w:hAnsi="Arial" w:cs="Arial"/>
              </w:rPr>
              <w:t>Asignar</w:t>
            </w:r>
            <w:r w:rsidRPr="00BC015D">
              <w:rPr>
                <w:rFonts w:ascii="Arial" w:hAnsi="Arial" w:cs="Arial"/>
              </w:rPr>
              <w:t>”.</w:t>
            </w:r>
          </w:p>
          <w:p w:rsidR="006241B0" w:rsidRPr="00BC015D" w:rsidRDefault="006241B0" w:rsidP="006241B0">
            <w:pPr>
              <w:numPr>
                <w:ilvl w:val="0"/>
                <w:numId w:val="1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6241B0" w:rsidRPr="00BC015D" w:rsidRDefault="006241B0" w:rsidP="006241B0">
            <w:pPr>
              <w:numPr>
                <w:ilvl w:val="0"/>
                <w:numId w:val="1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6241B0" w:rsidRPr="00BC015D" w:rsidRDefault="006241B0" w:rsidP="006241B0">
            <w:pPr>
              <w:numPr>
                <w:ilvl w:val="0"/>
                <w:numId w:val="1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 w:rsidR="00B5682C">
              <w:rPr>
                <w:rFonts w:ascii="Arial" w:hAnsi="Arial" w:cs="Arial"/>
              </w:rPr>
              <w:t>s</w:t>
            </w:r>
            <w:r w:rsidRPr="00BC015D">
              <w:rPr>
                <w:rFonts w:ascii="Arial" w:hAnsi="Arial" w:cs="Arial"/>
              </w:rPr>
              <w:t xml:space="preserve">istema almacena la información en la base de datos y muestra un mensaje indicando el éxito del proceso. </w:t>
            </w:r>
          </w:p>
          <w:p w:rsidR="006241B0" w:rsidRPr="00BC015D" w:rsidRDefault="006241B0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6241B0" w:rsidRPr="00BC015D" w:rsidRDefault="006241B0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6241B0" w:rsidRPr="00BC015D" w:rsidRDefault="006241B0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 w:rsidR="00D15B92">
              <w:rPr>
                <w:rFonts w:ascii="Arial" w:hAnsi="Arial" w:cs="Arial"/>
              </w:rPr>
              <w:t xml:space="preserve"> En el paso 4</w:t>
            </w:r>
            <w:r w:rsidRPr="00BC015D">
              <w:rPr>
                <w:rFonts w:ascii="Arial" w:hAnsi="Arial" w:cs="Arial"/>
              </w:rPr>
              <w:t xml:space="preserve"> cuando el sistema comp</w:t>
            </w:r>
            <w:r>
              <w:rPr>
                <w:rFonts w:ascii="Arial" w:hAnsi="Arial" w:cs="Arial"/>
              </w:rPr>
              <w:t xml:space="preserve">rueba los datos obligatorios </w:t>
            </w:r>
            <w:r w:rsidR="00B5682C">
              <w:rPr>
                <w:rFonts w:ascii="Arial" w:hAnsi="Arial" w:cs="Arial"/>
              </w:rPr>
              <w:t>de la asignación de módulo</w:t>
            </w:r>
            <w:r w:rsidRPr="00BC015D">
              <w:rPr>
                <w:rFonts w:ascii="Arial" w:hAnsi="Arial" w:cs="Arial"/>
              </w:rPr>
              <w:t>, 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6241B0" w:rsidRPr="00BC015D" w:rsidRDefault="006241B0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6241B0" w:rsidRPr="00297238" w:rsidRDefault="00D15B92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6241B0">
              <w:rPr>
                <w:rFonts w:ascii="Arial" w:hAnsi="Arial" w:cs="Arial"/>
              </w:rPr>
              <w:t xml:space="preserve">.1 </w:t>
            </w:r>
            <w:r w:rsidR="00B5682C">
              <w:rPr>
                <w:rFonts w:ascii="Arial" w:hAnsi="Arial" w:cs="Arial"/>
              </w:rPr>
              <w:t>El s</w:t>
            </w:r>
            <w:r w:rsidR="006241B0" w:rsidRPr="00297238">
              <w:rPr>
                <w:rFonts w:ascii="Arial" w:hAnsi="Arial" w:cs="Arial"/>
              </w:rPr>
              <w:t xml:space="preserve">istema muestra un mensaje diciendo que hay errores en algún dato y </w:t>
            </w:r>
            <w:r w:rsidR="006241B0" w:rsidRPr="00297238">
              <w:rPr>
                <w:rFonts w:ascii="Arial" w:hAnsi="Arial" w:cs="Arial"/>
              </w:rPr>
              <w:lastRenderedPageBreak/>
              <w:t>muestra el error asociado a cada campo.</w:t>
            </w:r>
          </w:p>
          <w:p w:rsidR="006241B0" w:rsidRPr="00297238" w:rsidRDefault="00D15B92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6241B0">
              <w:rPr>
                <w:rFonts w:ascii="Arial" w:hAnsi="Arial" w:cs="Arial"/>
              </w:rPr>
              <w:t xml:space="preserve">.2 </w:t>
            </w:r>
            <w:r w:rsidR="006241B0" w:rsidRPr="00297238">
              <w:rPr>
                <w:rFonts w:ascii="Arial" w:hAnsi="Arial" w:cs="Arial"/>
              </w:rPr>
              <w:t>Se repite los pasos del flujo n</w:t>
            </w:r>
            <w:r w:rsidR="000872FD">
              <w:rPr>
                <w:rFonts w:ascii="Arial" w:hAnsi="Arial" w:cs="Arial"/>
              </w:rPr>
              <w:t>ormal de eventos desde el paso 3</w:t>
            </w:r>
            <w:r w:rsidR="006241B0"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Pr="00BC015D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1.2.8 Agregar Adulto Mayor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D15B92" w:rsidRPr="00BC015D" w:rsidTr="00F65AE2">
        <w:tc>
          <w:tcPr>
            <w:tcW w:w="2009" w:type="dxa"/>
            <w:shd w:val="clear" w:color="auto" w:fill="auto"/>
          </w:tcPr>
          <w:p w:rsidR="00D15B92" w:rsidRPr="00BC015D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D15B92" w:rsidRPr="00BC015D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D15B92" w:rsidRPr="001930AE" w:rsidRDefault="005625E5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 w:rsidRPr="004E35B7">
              <w:rPr>
                <w:rFonts w:ascii="Arial" w:hAnsi="Arial" w:cs="Arial"/>
              </w:rPr>
              <w:t>Permite agregar la</w:t>
            </w:r>
            <w:r>
              <w:rPr>
                <w:rFonts w:ascii="Arial" w:hAnsi="Arial" w:cs="Arial"/>
              </w:rPr>
              <w:t xml:space="preserve"> información del perfil de los adultos m</w:t>
            </w:r>
            <w:r w:rsidRPr="004E35B7">
              <w:rPr>
                <w:rFonts w:ascii="Arial" w:hAnsi="Arial" w:cs="Arial"/>
              </w:rPr>
              <w:t>ayores (datos personales, datos de la inscripción y patologías, composición familiar y responsable)</w:t>
            </w:r>
            <w:r>
              <w:rPr>
                <w:rFonts w:ascii="Arial" w:hAnsi="Arial" w:cs="Arial"/>
              </w:rPr>
              <w:t>.</w:t>
            </w:r>
          </w:p>
        </w:tc>
      </w:tr>
      <w:tr w:rsidR="00D15B92" w:rsidRPr="00BC015D" w:rsidTr="00F65AE2">
        <w:tc>
          <w:tcPr>
            <w:tcW w:w="2009" w:type="dxa"/>
            <w:shd w:val="clear" w:color="auto" w:fill="auto"/>
          </w:tcPr>
          <w:p w:rsidR="00D15B92" w:rsidRPr="00BC015D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D15B92" w:rsidRPr="00BC015D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F0023F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D15B92" w:rsidRPr="00BC015D" w:rsidTr="00F65AE2">
        <w:tc>
          <w:tcPr>
            <w:tcW w:w="2009" w:type="dxa"/>
            <w:shd w:val="clear" w:color="auto" w:fill="auto"/>
          </w:tcPr>
          <w:p w:rsidR="00D15B92" w:rsidRPr="00BC015D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E91BD0" w:rsidRPr="00E91BD0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</w:tc>
      </w:tr>
      <w:tr w:rsidR="00D15B92" w:rsidRPr="00BC015D" w:rsidTr="00F65AE2">
        <w:tc>
          <w:tcPr>
            <w:tcW w:w="2009" w:type="dxa"/>
            <w:shd w:val="clear" w:color="auto" w:fill="auto"/>
          </w:tcPr>
          <w:p w:rsidR="00D15B92" w:rsidRPr="00BC015D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D15B92" w:rsidRPr="00BC015D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D15B92" w:rsidRPr="00BC015D" w:rsidTr="00F65AE2">
        <w:trPr>
          <w:trHeight w:val="2249"/>
        </w:trPr>
        <w:tc>
          <w:tcPr>
            <w:tcW w:w="8418" w:type="dxa"/>
            <w:gridSpan w:val="2"/>
            <w:shd w:val="clear" w:color="auto" w:fill="auto"/>
          </w:tcPr>
          <w:p w:rsidR="00D15B92" w:rsidRPr="00BC015D" w:rsidRDefault="00D15B92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D15B92" w:rsidRPr="00BC015D" w:rsidRDefault="00D15B92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D15B92" w:rsidRPr="00BC015D" w:rsidRDefault="00D15B92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D15B92" w:rsidRPr="00BC015D" w:rsidRDefault="00D15B92" w:rsidP="00D15B92">
            <w:pPr>
              <w:numPr>
                <w:ilvl w:val="0"/>
                <w:numId w:val="1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 w:rsidR="00600CDD">
              <w:rPr>
                <w:rFonts w:ascii="Arial" w:hAnsi="Arial" w:cs="Arial"/>
              </w:rPr>
              <w:t xml:space="preserve">presiona el </w:t>
            </w:r>
            <w:r>
              <w:rPr>
                <w:rFonts w:ascii="Arial" w:hAnsi="Arial" w:cs="Arial"/>
              </w:rPr>
              <w:t>botón</w:t>
            </w:r>
            <w:r w:rsidRPr="00BC015D">
              <w:rPr>
                <w:rFonts w:ascii="Arial" w:hAnsi="Arial" w:cs="Arial"/>
              </w:rPr>
              <w:t xml:space="preserve"> “</w:t>
            </w:r>
            <w:r>
              <w:rPr>
                <w:rFonts w:ascii="Arial" w:hAnsi="Arial" w:cs="Arial"/>
              </w:rPr>
              <w:t>Agregar Adulto Mayor</w:t>
            </w:r>
            <w:r w:rsidRPr="00BC015D">
              <w:rPr>
                <w:rFonts w:ascii="Arial" w:hAnsi="Arial" w:cs="Arial"/>
              </w:rPr>
              <w:t>”.</w:t>
            </w:r>
          </w:p>
          <w:p w:rsidR="00D15B92" w:rsidRPr="00BC015D" w:rsidRDefault="00D15B92" w:rsidP="00D15B92">
            <w:pPr>
              <w:numPr>
                <w:ilvl w:val="0"/>
                <w:numId w:val="1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solicita ingresar los datos personales del adulto mayor, inscripción y patologías, la composición familiar y los datos del re</w:t>
            </w:r>
            <w:r w:rsidR="00600CDD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ponsable</w:t>
            </w:r>
            <w:r w:rsidRPr="00BC015D">
              <w:rPr>
                <w:rFonts w:ascii="Arial" w:hAnsi="Arial" w:cs="Arial"/>
              </w:rPr>
              <w:t>.</w:t>
            </w:r>
          </w:p>
          <w:p w:rsidR="00D15B92" w:rsidRPr="00BC015D" w:rsidRDefault="00D15B92" w:rsidP="00D15B92">
            <w:pPr>
              <w:numPr>
                <w:ilvl w:val="0"/>
                <w:numId w:val="1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escribe todos los campos obligatorios y presiona el botón “</w:t>
            </w:r>
            <w:r>
              <w:rPr>
                <w:rFonts w:ascii="Arial" w:hAnsi="Arial" w:cs="Arial"/>
              </w:rPr>
              <w:t>Agregar</w:t>
            </w:r>
            <w:r w:rsidRPr="00BC015D">
              <w:rPr>
                <w:rFonts w:ascii="Arial" w:hAnsi="Arial" w:cs="Arial"/>
              </w:rPr>
              <w:t>”.</w:t>
            </w:r>
          </w:p>
          <w:p w:rsidR="00D15B92" w:rsidRPr="00BC015D" w:rsidRDefault="00D15B92" w:rsidP="00D15B92">
            <w:pPr>
              <w:numPr>
                <w:ilvl w:val="0"/>
                <w:numId w:val="1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D15B92" w:rsidRPr="00BC015D" w:rsidRDefault="00D15B92" w:rsidP="00D15B92">
            <w:pPr>
              <w:numPr>
                <w:ilvl w:val="0"/>
                <w:numId w:val="1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D15B92" w:rsidRPr="00BC015D" w:rsidRDefault="00D15B92" w:rsidP="00D15B92">
            <w:pPr>
              <w:numPr>
                <w:ilvl w:val="0"/>
                <w:numId w:val="1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Sistema almacena la información en la base de datos y muestra un mensaje indicando el éxito del proceso. </w:t>
            </w:r>
          </w:p>
          <w:p w:rsidR="00D15B92" w:rsidRPr="00BC015D" w:rsidRDefault="00D15B92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D15B92" w:rsidRPr="00BC015D" w:rsidRDefault="00D15B92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D15B92" w:rsidRPr="00BC015D" w:rsidRDefault="00D15B92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D15B92" w:rsidRPr="00BC015D" w:rsidRDefault="00220A63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Cédula</w:t>
            </w:r>
            <w:r w:rsidR="00D15B92" w:rsidRPr="00BC015D">
              <w:rPr>
                <w:rFonts w:ascii="Arial" w:hAnsi="Arial" w:cs="Arial"/>
                <w:b/>
                <w:bCs/>
              </w:rPr>
              <w:t xml:space="preserve"> ya existe en la base de datos:</w:t>
            </w:r>
            <w:r w:rsidR="00D15B92" w:rsidRPr="00BC015D">
              <w:rPr>
                <w:rFonts w:ascii="Arial" w:hAnsi="Arial" w:cs="Arial"/>
              </w:rPr>
              <w:t xml:space="preserve"> En el paso </w:t>
            </w:r>
            <w:r w:rsidR="00D15B92">
              <w:rPr>
                <w:rFonts w:ascii="Arial" w:hAnsi="Arial" w:cs="Arial"/>
              </w:rPr>
              <w:t>3</w:t>
            </w:r>
            <w:r w:rsidR="00D15B92" w:rsidRPr="00BC015D">
              <w:rPr>
                <w:rFonts w:ascii="Arial" w:hAnsi="Arial" w:cs="Arial"/>
              </w:rPr>
              <w:t xml:space="preserve"> cuando el sist</w:t>
            </w:r>
            <w:r w:rsidR="00D15B92">
              <w:rPr>
                <w:rFonts w:ascii="Arial" w:hAnsi="Arial" w:cs="Arial"/>
              </w:rPr>
              <w:t>ema c</w:t>
            </w:r>
            <w:r>
              <w:rPr>
                <w:rFonts w:ascii="Arial" w:hAnsi="Arial" w:cs="Arial"/>
              </w:rPr>
              <w:t>omprueba la existencia de la cédula</w:t>
            </w:r>
            <w:r w:rsidR="00D15B92">
              <w:rPr>
                <w:rFonts w:ascii="Arial" w:hAnsi="Arial" w:cs="Arial"/>
              </w:rPr>
              <w:t xml:space="preserve"> </w:t>
            </w:r>
            <w:r w:rsidR="00D15B92" w:rsidRPr="00BC015D">
              <w:rPr>
                <w:rFonts w:ascii="Arial" w:hAnsi="Arial" w:cs="Arial"/>
              </w:rPr>
              <w:t xml:space="preserve">en la base de datos, </w:t>
            </w:r>
            <w:r>
              <w:rPr>
                <w:rFonts w:ascii="Arial" w:hAnsi="Arial" w:cs="Arial"/>
              </w:rPr>
              <w:t xml:space="preserve">este encuentra que cédula del adulto mayor </w:t>
            </w:r>
            <w:r w:rsidR="00D15B92" w:rsidRPr="00BC015D">
              <w:rPr>
                <w:rFonts w:ascii="Arial" w:hAnsi="Arial" w:cs="Arial"/>
              </w:rPr>
              <w:t>ya</w:t>
            </w:r>
            <w:r w:rsidR="00D15B92">
              <w:rPr>
                <w:rFonts w:ascii="Arial" w:hAnsi="Arial" w:cs="Arial"/>
              </w:rPr>
              <w:t xml:space="preserve"> está</w:t>
            </w:r>
            <w:r>
              <w:rPr>
                <w:rFonts w:ascii="Arial" w:hAnsi="Arial" w:cs="Arial"/>
              </w:rPr>
              <w:t xml:space="preserve"> registrada</w:t>
            </w:r>
            <w:r w:rsidR="00D15B92" w:rsidRPr="00BC015D">
              <w:rPr>
                <w:rFonts w:ascii="Arial" w:hAnsi="Arial" w:cs="Arial"/>
              </w:rPr>
              <w:t>.</w:t>
            </w:r>
          </w:p>
          <w:p w:rsidR="00D15B92" w:rsidRPr="00BC015D" w:rsidRDefault="00D15B92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D15B92" w:rsidRPr="00297238" w:rsidRDefault="00D15B92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3.1 </w:t>
            </w:r>
            <w:r w:rsidRPr="00297238">
              <w:rPr>
                <w:rFonts w:ascii="Arial" w:hAnsi="Arial" w:cs="Arial"/>
              </w:rPr>
              <w:t xml:space="preserve">El sistema muestra un mensaje diciendo que </w:t>
            </w:r>
            <w:r w:rsidR="00420B1A">
              <w:rPr>
                <w:rFonts w:ascii="Arial" w:hAnsi="Arial" w:cs="Arial"/>
              </w:rPr>
              <w:t>la cédula</w:t>
            </w:r>
            <w:r w:rsidRPr="00297238">
              <w:rPr>
                <w:rFonts w:ascii="Arial" w:hAnsi="Arial" w:cs="Arial"/>
              </w:rPr>
              <w:t xml:space="preserve"> ya está </w:t>
            </w:r>
            <w:r w:rsidR="00420B1A">
              <w:rPr>
                <w:rFonts w:ascii="Arial" w:hAnsi="Arial" w:cs="Arial"/>
              </w:rPr>
              <w:t>registrada</w:t>
            </w:r>
            <w:r w:rsidRPr="00297238">
              <w:rPr>
                <w:rFonts w:ascii="Arial" w:hAnsi="Arial" w:cs="Arial"/>
              </w:rPr>
              <w:t xml:space="preserve"> y solicita la verificación de este campo.</w:t>
            </w:r>
          </w:p>
          <w:p w:rsidR="00D15B92" w:rsidRPr="00297238" w:rsidRDefault="00D15B92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3.2 </w:t>
            </w:r>
            <w:r w:rsidRPr="00297238">
              <w:rPr>
                <w:rFonts w:ascii="Arial" w:hAnsi="Arial" w:cs="Arial"/>
              </w:rPr>
              <w:t xml:space="preserve">Se repite los pasos del flujo normal de eventos desde el paso 3 hasta que se escriba una </w:t>
            </w:r>
            <w:r w:rsidR="000B598A">
              <w:rPr>
                <w:rFonts w:ascii="Arial" w:hAnsi="Arial" w:cs="Arial"/>
              </w:rPr>
              <w:t>cédula válida</w:t>
            </w:r>
            <w:r w:rsidRPr="00297238">
              <w:rPr>
                <w:rFonts w:ascii="Arial" w:hAnsi="Arial" w:cs="Arial"/>
              </w:rPr>
              <w:t xml:space="preserve">. </w:t>
            </w:r>
          </w:p>
          <w:p w:rsidR="00D15B92" w:rsidRPr="00BC015D" w:rsidRDefault="00D15B92" w:rsidP="00F65AE2">
            <w:pPr>
              <w:jc w:val="both"/>
              <w:rPr>
                <w:rFonts w:ascii="Arial" w:hAnsi="Arial" w:cs="Arial"/>
              </w:rPr>
            </w:pPr>
          </w:p>
          <w:p w:rsidR="00D15B92" w:rsidRPr="00BC015D" w:rsidRDefault="00D15B92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paso 4 </w:t>
            </w:r>
            <w:r w:rsidRPr="00BC015D">
              <w:rPr>
                <w:rFonts w:ascii="Arial" w:hAnsi="Arial" w:cs="Arial"/>
              </w:rPr>
              <w:t>cuando el sistema comp</w:t>
            </w:r>
            <w:r>
              <w:rPr>
                <w:rFonts w:ascii="Arial" w:hAnsi="Arial" w:cs="Arial"/>
              </w:rPr>
              <w:t>rueba los datos</w:t>
            </w:r>
            <w:r w:rsidR="00B5682C">
              <w:rPr>
                <w:rFonts w:ascii="Arial" w:hAnsi="Arial" w:cs="Arial"/>
              </w:rPr>
              <w:t xml:space="preserve"> obligatorios del adulto mayor</w:t>
            </w:r>
            <w:r w:rsidRPr="00BC015D">
              <w:rPr>
                <w:rFonts w:ascii="Arial" w:hAnsi="Arial" w:cs="Arial"/>
              </w:rPr>
              <w:t>, 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D15B92" w:rsidRPr="00BC015D" w:rsidRDefault="00D15B92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D15B92" w:rsidRPr="00297238" w:rsidRDefault="00D15B92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4.1 </w:t>
            </w:r>
            <w:r w:rsidR="00B5682C">
              <w:rPr>
                <w:rFonts w:ascii="Arial" w:hAnsi="Arial" w:cs="Arial"/>
              </w:rPr>
              <w:t>El s</w:t>
            </w:r>
            <w:r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D15B92" w:rsidRPr="00297238" w:rsidRDefault="00D15B92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Pr="00297238">
              <w:rPr>
                <w:rFonts w:ascii="Arial" w:hAnsi="Arial" w:cs="Arial"/>
              </w:rPr>
              <w:t>Se repite los pasos del flujo n</w:t>
            </w:r>
            <w:r>
              <w:rPr>
                <w:rFonts w:ascii="Arial" w:hAnsi="Arial" w:cs="Arial"/>
              </w:rPr>
              <w:t>ormal de eventos desde el paso 3</w:t>
            </w:r>
            <w:r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Pr="00BC015D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t>1.2.9 Modificar Familiar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7B41D3" w:rsidRPr="00BC015D" w:rsidTr="00F65AE2">
        <w:tc>
          <w:tcPr>
            <w:tcW w:w="2009" w:type="dxa"/>
            <w:shd w:val="clear" w:color="auto" w:fill="auto"/>
          </w:tcPr>
          <w:p w:rsidR="007B41D3" w:rsidRPr="00BC015D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7B41D3" w:rsidRPr="00BC015D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7B41D3" w:rsidRPr="001930AE" w:rsidRDefault="005625E5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 xml:space="preserve">Permite visualizar la información del perfil de los adultos mayores </w:t>
            </w:r>
            <w:r w:rsidRPr="004E35B7">
              <w:rPr>
                <w:rFonts w:ascii="Arial" w:hAnsi="Arial" w:cs="Arial"/>
              </w:rPr>
              <w:t>(datos personales, datos de la inscripción y patologías, composición familiar y responsable)</w:t>
            </w:r>
            <w:r>
              <w:rPr>
                <w:rFonts w:ascii="Arial" w:hAnsi="Arial" w:cs="Arial"/>
              </w:rPr>
              <w:t>. También da la posibilidad de modificar los datos de los familiares.</w:t>
            </w:r>
          </w:p>
        </w:tc>
      </w:tr>
      <w:tr w:rsidR="007B41D3" w:rsidRPr="00BC015D" w:rsidTr="00F65AE2">
        <w:tc>
          <w:tcPr>
            <w:tcW w:w="2009" w:type="dxa"/>
            <w:shd w:val="clear" w:color="auto" w:fill="auto"/>
          </w:tcPr>
          <w:p w:rsidR="007B41D3" w:rsidRPr="00BC015D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7B41D3" w:rsidRPr="00BC015D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E31414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7B41D3" w:rsidRPr="00BC015D" w:rsidTr="00F65AE2">
        <w:tc>
          <w:tcPr>
            <w:tcW w:w="2009" w:type="dxa"/>
            <w:shd w:val="clear" w:color="auto" w:fill="auto"/>
          </w:tcPr>
          <w:p w:rsidR="007B41D3" w:rsidRPr="00BC015D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7B41D3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7B41D3" w:rsidRPr="0031168B" w:rsidRDefault="007B41D3" w:rsidP="007B41D3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7B41D3" w:rsidRPr="00BC015D" w:rsidTr="00F65AE2">
        <w:tc>
          <w:tcPr>
            <w:tcW w:w="2009" w:type="dxa"/>
            <w:shd w:val="clear" w:color="auto" w:fill="auto"/>
          </w:tcPr>
          <w:p w:rsidR="007B41D3" w:rsidRPr="00BC015D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7B41D3" w:rsidRPr="00BC015D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7B41D3" w:rsidRPr="00BC015D" w:rsidTr="00F65AE2">
        <w:tc>
          <w:tcPr>
            <w:tcW w:w="8418" w:type="dxa"/>
            <w:gridSpan w:val="2"/>
            <w:shd w:val="clear" w:color="auto" w:fill="auto"/>
          </w:tcPr>
          <w:p w:rsidR="007B41D3" w:rsidRPr="00BC015D" w:rsidRDefault="007B41D3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7B41D3" w:rsidRPr="00BC015D" w:rsidRDefault="007B41D3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7B41D3" w:rsidRPr="00BC015D" w:rsidRDefault="007B41D3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7B41D3" w:rsidRPr="00BC015D" w:rsidRDefault="007B41D3" w:rsidP="007B41D3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al adulto mayor en la tabla por medio de la cédula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y selecciona el icono en forma de lupa </w:t>
            </w:r>
            <w:r w:rsidRPr="00BC015D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>Ver Perfil Adulto Mayor</w:t>
            </w:r>
            <w:r w:rsidRPr="00BC015D">
              <w:rPr>
                <w:rFonts w:ascii="Arial" w:hAnsi="Arial" w:cs="Arial"/>
              </w:rPr>
              <w:t>”.</w:t>
            </w:r>
          </w:p>
          <w:p w:rsidR="007B41D3" w:rsidRPr="00BC015D" w:rsidRDefault="007B41D3" w:rsidP="007B41D3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“Perfil Adulto Mayor”</w:t>
            </w:r>
            <w:r w:rsidRPr="00BC015D">
              <w:rPr>
                <w:rFonts w:ascii="Arial" w:hAnsi="Arial" w:cs="Arial"/>
              </w:rPr>
              <w:t>.</w:t>
            </w:r>
          </w:p>
          <w:p w:rsidR="007B41D3" w:rsidRDefault="007B41D3" w:rsidP="007B41D3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 cargar la interfaz se visualizan todos los datos registrados separados por pestañas (Adulto Mayor, Inscripción y Patologías, Composición Familiar y Responsable).</w:t>
            </w:r>
          </w:p>
          <w:p w:rsidR="007B41D3" w:rsidRDefault="007B41D3" w:rsidP="007B41D3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 la pestaña Composición Familiar, el súper administrador busca al familiar para modificar sus datos dando clic en el icono en forma de lupa “Modificar Familiar”.</w:t>
            </w:r>
          </w:p>
          <w:p w:rsidR="00714B4D" w:rsidRDefault="008E4A8B" w:rsidP="00714B4D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“Modificar Familiar”</w:t>
            </w:r>
            <w:r w:rsidRPr="00BC015D">
              <w:rPr>
                <w:rFonts w:ascii="Arial" w:hAnsi="Arial" w:cs="Arial"/>
              </w:rPr>
              <w:t>.</w:t>
            </w:r>
          </w:p>
          <w:p w:rsidR="00714B4D" w:rsidRDefault="00531CE1" w:rsidP="00714B4D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714B4D">
              <w:rPr>
                <w:rFonts w:ascii="Arial" w:hAnsi="Arial" w:cs="Arial"/>
              </w:rPr>
              <w:t>El sistema solicita ingresar los datos del familiar que se van a modificar.</w:t>
            </w:r>
          </w:p>
          <w:p w:rsidR="00714B4D" w:rsidRDefault="00531CE1" w:rsidP="00714B4D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714B4D">
              <w:rPr>
                <w:rFonts w:ascii="Arial" w:hAnsi="Arial" w:cs="Arial"/>
              </w:rPr>
              <w:t>El súper administrador modifica los datos y presiona el botón “Modificar”.</w:t>
            </w:r>
          </w:p>
          <w:p w:rsidR="00714B4D" w:rsidRDefault="00531CE1" w:rsidP="00714B4D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714B4D">
              <w:rPr>
                <w:rFonts w:ascii="Arial" w:hAnsi="Arial" w:cs="Arial"/>
              </w:rPr>
              <w:t xml:space="preserve">El sistema comprueba la información obligatoria, la valida y muestra un </w:t>
            </w:r>
            <w:r w:rsidRPr="00714B4D">
              <w:rPr>
                <w:rFonts w:ascii="Arial" w:hAnsi="Arial" w:cs="Arial"/>
              </w:rPr>
              <w:lastRenderedPageBreak/>
              <w:t>mensaje solicitando confirmación de los datos.</w:t>
            </w:r>
          </w:p>
          <w:p w:rsidR="00714B4D" w:rsidRDefault="00531CE1" w:rsidP="00714B4D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714B4D">
              <w:rPr>
                <w:rFonts w:ascii="Arial" w:hAnsi="Arial" w:cs="Arial"/>
              </w:rPr>
              <w:t>El súper administrador confirma la solicitud.</w:t>
            </w:r>
          </w:p>
          <w:p w:rsidR="007B41D3" w:rsidRDefault="00531CE1" w:rsidP="00714B4D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714B4D">
              <w:rPr>
                <w:rFonts w:ascii="Arial" w:hAnsi="Arial" w:cs="Arial"/>
              </w:rPr>
              <w:t xml:space="preserve">El Sistema almacena la información en la base de datos y muestra un mensaje indicando el éxito del proceso. </w:t>
            </w:r>
          </w:p>
          <w:p w:rsidR="00E06B4C" w:rsidRPr="00714B4D" w:rsidRDefault="00E06B4C" w:rsidP="00E06B4C">
            <w:pPr>
              <w:suppressAutoHyphens/>
              <w:spacing w:after="0" w:line="360" w:lineRule="auto"/>
              <w:ind w:left="720"/>
              <w:jc w:val="both"/>
              <w:rPr>
                <w:rFonts w:ascii="Arial" w:hAnsi="Arial" w:cs="Arial"/>
              </w:rPr>
            </w:pPr>
          </w:p>
          <w:p w:rsidR="007B41D3" w:rsidRPr="00BC015D" w:rsidRDefault="007B41D3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7B41D3" w:rsidRPr="00BC015D" w:rsidRDefault="007B41D3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7B41D3" w:rsidRPr="00BC015D" w:rsidRDefault="00531CE1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El adulto mayor no posee familiares</w:t>
            </w:r>
            <w:r w:rsidR="007B41D3" w:rsidRPr="00BC015D">
              <w:rPr>
                <w:rFonts w:ascii="Arial" w:hAnsi="Arial" w:cs="Arial"/>
                <w:b/>
                <w:bCs/>
              </w:rPr>
              <w:t>:</w:t>
            </w:r>
            <w:r w:rsidR="007B41D3" w:rsidRPr="00BC015D">
              <w:rPr>
                <w:rFonts w:ascii="Arial" w:hAnsi="Arial" w:cs="Arial"/>
              </w:rPr>
              <w:t xml:space="preserve"> En el paso </w:t>
            </w:r>
            <w:r>
              <w:rPr>
                <w:rFonts w:ascii="Arial" w:hAnsi="Arial" w:cs="Arial"/>
              </w:rPr>
              <w:t>4</w:t>
            </w:r>
            <w:r w:rsidR="007B41D3" w:rsidRPr="00BC015D">
              <w:rPr>
                <w:rFonts w:ascii="Arial" w:hAnsi="Arial" w:cs="Arial"/>
              </w:rPr>
              <w:t xml:space="preserve"> cuando el sist</w:t>
            </w:r>
            <w:r w:rsidR="007B41D3">
              <w:rPr>
                <w:rFonts w:ascii="Arial" w:hAnsi="Arial" w:cs="Arial"/>
              </w:rPr>
              <w:t xml:space="preserve">ema realiza la búsqueda </w:t>
            </w:r>
            <w:r>
              <w:rPr>
                <w:rFonts w:ascii="Arial" w:hAnsi="Arial" w:cs="Arial"/>
              </w:rPr>
              <w:t xml:space="preserve">de los familiares del </w:t>
            </w:r>
            <w:r w:rsidR="007B41D3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>dulto mayor</w:t>
            </w:r>
            <w:r w:rsidR="007B41D3">
              <w:rPr>
                <w:rFonts w:ascii="Arial" w:hAnsi="Arial" w:cs="Arial"/>
              </w:rPr>
              <w:t xml:space="preserve"> no encuentra ningún dato.</w:t>
            </w:r>
          </w:p>
          <w:p w:rsidR="007B41D3" w:rsidRPr="00297238" w:rsidRDefault="0068709A" w:rsidP="00F65AE2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7B41D3">
              <w:rPr>
                <w:rFonts w:ascii="Arial" w:hAnsi="Arial" w:cs="Arial"/>
              </w:rPr>
              <w:t xml:space="preserve">.1 </w:t>
            </w:r>
            <w:r w:rsidR="007B41D3" w:rsidRPr="00297238">
              <w:rPr>
                <w:rFonts w:ascii="Arial" w:hAnsi="Arial" w:cs="Arial"/>
              </w:rPr>
              <w:t>El sistema muestra un mensaje diciendo que no hay datos.</w:t>
            </w:r>
          </w:p>
          <w:p w:rsidR="007B41D3" w:rsidRDefault="0068709A" w:rsidP="00531CE1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7B41D3">
              <w:rPr>
                <w:rFonts w:ascii="Arial" w:hAnsi="Arial" w:cs="Arial"/>
              </w:rPr>
              <w:t xml:space="preserve">.2 </w:t>
            </w:r>
            <w:r w:rsidR="007B41D3" w:rsidRPr="00297238">
              <w:rPr>
                <w:rFonts w:ascii="Arial" w:hAnsi="Arial" w:cs="Arial"/>
              </w:rPr>
              <w:t>Se repite los pasos del flujo normal de eventos desde el paso</w:t>
            </w:r>
            <w:r w:rsidR="007B41D3">
              <w:rPr>
                <w:rFonts w:ascii="Arial" w:hAnsi="Arial" w:cs="Arial"/>
              </w:rPr>
              <w:t xml:space="preserve"> 1</w:t>
            </w:r>
            <w:r w:rsidR="0077215E">
              <w:rPr>
                <w:rFonts w:ascii="Arial" w:hAnsi="Arial" w:cs="Arial"/>
              </w:rPr>
              <w:t xml:space="preserve"> hasta que exista</w:t>
            </w:r>
            <w:r w:rsidR="00531CE1">
              <w:rPr>
                <w:rFonts w:ascii="Arial" w:hAnsi="Arial" w:cs="Arial"/>
              </w:rPr>
              <w:t xml:space="preserve"> un adulto mayor con familiares</w:t>
            </w:r>
            <w:r w:rsidR="007B41D3" w:rsidRPr="00297238">
              <w:rPr>
                <w:rFonts w:ascii="Arial" w:hAnsi="Arial" w:cs="Arial"/>
              </w:rPr>
              <w:t xml:space="preserve">. </w:t>
            </w:r>
          </w:p>
          <w:p w:rsidR="0068709A" w:rsidRDefault="0068709A" w:rsidP="00531CE1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</w:p>
          <w:p w:rsidR="0068709A" w:rsidRPr="00BC015D" w:rsidRDefault="0068709A" w:rsidP="0068709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</w:t>
            </w:r>
            <w:r w:rsidR="00E649D9">
              <w:rPr>
                <w:rFonts w:ascii="Arial" w:hAnsi="Arial" w:cs="Arial"/>
              </w:rPr>
              <w:t>o 8</w:t>
            </w:r>
            <w:r>
              <w:rPr>
                <w:rFonts w:ascii="Arial" w:hAnsi="Arial" w:cs="Arial"/>
              </w:rPr>
              <w:t xml:space="preserve"> </w:t>
            </w:r>
            <w:r w:rsidRPr="00BC015D">
              <w:rPr>
                <w:rFonts w:ascii="Arial" w:hAnsi="Arial" w:cs="Arial"/>
              </w:rPr>
              <w:t>cuando el sistema comp</w:t>
            </w:r>
            <w:r>
              <w:rPr>
                <w:rFonts w:ascii="Arial" w:hAnsi="Arial" w:cs="Arial"/>
              </w:rPr>
              <w:t>rueba los datos obligatorios del familiar</w:t>
            </w:r>
            <w:r w:rsidRPr="00BC015D">
              <w:rPr>
                <w:rFonts w:ascii="Arial" w:hAnsi="Arial" w:cs="Arial"/>
              </w:rPr>
              <w:t>, 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68709A" w:rsidRPr="00BC015D" w:rsidRDefault="0068709A" w:rsidP="0068709A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68709A" w:rsidRPr="00297238" w:rsidRDefault="00E06B4C" w:rsidP="0068709A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  <w:r w:rsidR="0068709A">
              <w:rPr>
                <w:rFonts w:ascii="Arial" w:hAnsi="Arial" w:cs="Arial"/>
              </w:rPr>
              <w:t xml:space="preserve">.1 </w:t>
            </w:r>
            <w:r w:rsidR="00D73FFC">
              <w:rPr>
                <w:rFonts w:ascii="Arial" w:hAnsi="Arial" w:cs="Arial"/>
              </w:rPr>
              <w:t>El s</w:t>
            </w:r>
            <w:r w:rsidR="0068709A"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68709A" w:rsidRPr="00255D91" w:rsidRDefault="00E06B4C" w:rsidP="0068709A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  <w:r w:rsidR="0068709A">
              <w:rPr>
                <w:rFonts w:ascii="Arial" w:hAnsi="Arial" w:cs="Arial"/>
              </w:rPr>
              <w:t xml:space="preserve">.2 </w:t>
            </w:r>
            <w:r w:rsidR="0068709A" w:rsidRPr="00297238">
              <w:rPr>
                <w:rFonts w:ascii="Arial" w:hAnsi="Arial" w:cs="Arial"/>
              </w:rPr>
              <w:t>Se repite los pasos del flujo n</w:t>
            </w:r>
            <w:r w:rsidR="0068709A">
              <w:rPr>
                <w:rFonts w:ascii="Arial" w:hAnsi="Arial" w:cs="Arial"/>
              </w:rPr>
              <w:t xml:space="preserve">ormal de eventos desde el paso </w:t>
            </w:r>
            <w:r w:rsidR="00E649D9">
              <w:rPr>
                <w:rFonts w:ascii="Arial" w:hAnsi="Arial" w:cs="Arial"/>
              </w:rPr>
              <w:t>7</w:t>
            </w:r>
            <w:r w:rsidR="0068709A"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E0B3E" w:rsidRDefault="00EE0B3E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E0B3E" w:rsidRDefault="00EE0B3E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E0B3E" w:rsidRDefault="00EE0B3E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E0B3E" w:rsidRDefault="00EE0B3E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E0B3E" w:rsidRDefault="00EE0B3E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E0B3E" w:rsidRDefault="00EE0B3E" w:rsidP="00A96C88">
      <w:pPr>
        <w:rPr>
          <w:rFonts w:ascii="Arial" w:hAnsi="Arial" w:cs="Arial"/>
          <w:b/>
          <w:sz w:val="24"/>
          <w:szCs w:val="24"/>
        </w:rPr>
      </w:pPr>
    </w:p>
    <w:p w:rsidR="00A96C88" w:rsidRDefault="00A96C88" w:rsidP="00A96C88">
      <w:pPr>
        <w:rPr>
          <w:rFonts w:ascii="Arial" w:hAnsi="Arial" w:cs="Arial"/>
          <w:b/>
          <w:sz w:val="24"/>
          <w:szCs w:val="24"/>
        </w:rPr>
      </w:pPr>
    </w:p>
    <w:p w:rsidR="00EE0B3E" w:rsidRPr="00BC015D" w:rsidRDefault="00EE0B3E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t>1.2.10 Modificar Adulto Mayor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5625E5" w:rsidRPr="00BC015D" w:rsidTr="00F65AE2">
        <w:tc>
          <w:tcPr>
            <w:tcW w:w="2009" w:type="dxa"/>
            <w:shd w:val="clear" w:color="auto" w:fill="auto"/>
          </w:tcPr>
          <w:p w:rsidR="005625E5" w:rsidRPr="00BC015D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5625E5" w:rsidRPr="00BC015D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5625E5" w:rsidRPr="001930AE" w:rsidRDefault="005625E5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 xml:space="preserve">Permite modificar la información del perfil de los adultos mayores </w:t>
            </w:r>
            <w:r w:rsidRPr="004E35B7">
              <w:rPr>
                <w:rFonts w:ascii="Arial" w:hAnsi="Arial" w:cs="Arial"/>
              </w:rPr>
              <w:t>(datos personales</w:t>
            </w:r>
            <w:r>
              <w:rPr>
                <w:rFonts w:ascii="Arial" w:hAnsi="Arial" w:cs="Arial"/>
              </w:rPr>
              <w:t xml:space="preserve"> y</w:t>
            </w:r>
            <w:r w:rsidRPr="004E35B7">
              <w:rPr>
                <w:rFonts w:ascii="Arial" w:hAnsi="Arial" w:cs="Arial"/>
              </w:rPr>
              <w:t xml:space="preserve"> datos d</w:t>
            </w:r>
            <w:r>
              <w:rPr>
                <w:rFonts w:ascii="Arial" w:hAnsi="Arial" w:cs="Arial"/>
              </w:rPr>
              <w:t>el</w:t>
            </w:r>
            <w:r w:rsidRPr="004E35B7">
              <w:rPr>
                <w:rFonts w:ascii="Arial" w:hAnsi="Arial" w:cs="Arial"/>
              </w:rPr>
              <w:t xml:space="preserve"> responsable)</w:t>
            </w:r>
            <w:r>
              <w:rPr>
                <w:rFonts w:ascii="Arial" w:hAnsi="Arial" w:cs="Arial"/>
              </w:rPr>
              <w:t>.</w:t>
            </w:r>
          </w:p>
        </w:tc>
      </w:tr>
      <w:tr w:rsidR="005625E5" w:rsidRPr="00BC015D" w:rsidTr="00F65AE2">
        <w:tc>
          <w:tcPr>
            <w:tcW w:w="2009" w:type="dxa"/>
            <w:shd w:val="clear" w:color="auto" w:fill="auto"/>
          </w:tcPr>
          <w:p w:rsidR="005625E5" w:rsidRPr="00BC015D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5625E5" w:rsidRPr="00BC015D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2A2F83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5625E5" w:rsidRPr="00BC015D" w:rsidTr="00F65AE2">
        <w:tc>
          <w:tcPr>
            <w:tcW w:w="2009" w:type="dxa"/>
            <w:shd w:val="clear" w:color="auto" w:fill="auto"/>
          </w:tcPr>
          <w:p w:rsidR="005625E5" w:rsidRPr="00BC015D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5625E5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5625E5" w:rsidRPr="0031168B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5625E5" w:rsidRPr="00BC015D" w:rsidTr="00F65AE2">
        <w:tc>
          <w:tcPr>
            <w:tcW w:w="2009" w:type="dxa"/>
            <w:shd w:val="clear" w:color="auto" w:fill="auto"/>
          </w:tcPr>
          <w:p w:rsidR="005625E5" w:rsidRPr="00BC015D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5625E5" w:rsidRPr="00BC015D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5625E5" w:rsidRPr="00BC015D" w:rsidTr="00F65AE2">
        <w:tc>
          <w:tcPr>
            <w:tcW w:w="8418" w:type="dxa"/>
            <w:gridSpan w:val="2"/>
            <w:shd w:val="clear" w:color="auto" w:fill="auto"/>
          </w:tcPr>
          <w:p w:rsidR="005625E5" w:rsidRPr="00BC015D" w:rsidRDefault="005625E5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5625E5" w:rsidRPr="00BC015D" w:rsidRDefault="005625E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5625E5" w:rsidRPr="00BC015D" w:rsidRDefault="005625E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5625E5" w:rsidRPr="00BC015D" w:rsidRDefault="005625E5" w:rsidP="00714B4D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al adulto mayor en la tabla por medio de la cédula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y selecciona el icono en forma de </w:t>
            </w:r>
            <w:r w:rsidR="00D623F4">
              <w:rPr>
                <w:rFonts w:ascii="Arial" w:hAnsi="Arial" w:cs="Arial"/>
              </w:rPr>
              <w:t>lápiz</w:t>
            </w:r>
            <w:r>
              <w:rPr>
                <w:rFonts w:ascii="Arial" w:hAnsi="Arial" w:cs="Arial"/>
              </w:rPr>
              <w:t xml:space="preserve"> </w:t>
            </w:r>
            <w:r w:rsidRPr="00BC015D">
              <w:rPr>
                <w:rFonts w:ascii="Arial" w:hAnsi="Arial" w:cs="Arial"/>
              </w:rPr>
              <w:t>“</w:t>
            </w:r>
            <w:r w:rsidR="00D623F4">
              <w:rPr>
                <w:rFonts w:ascii="Arial" w:hAnsi="Arial" w:cs="Arial"/>
              </w:rPr>
              <w:t>Modificar Adulto Mayor</w:t>
            </w:r>
            <w:r w:rsidRPr="00BC015D">
              <w:rPr>
                <w:rFonts w:ascii="Arial" w:hAnsi="Arial" w:cs="Arial"/>
              </w:rPr>
              <w:t>”.</w:t>
            </w:r>
          </w:p>
          <w:p w:rsidR="005625E5" w:rsidRPr="00BC015D" w:rsidRDefault="005625E5" w:rsidP="00714B4D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</w:t>
            </w:r>
            <w:r w:rsidR="00D623F4">
              <w:rPr>
                <w:rFonts w:ascii="Arial" w:hAnsi="Arial" w:cs="Arial"/>
              </w:rPr>
              <w:t>Modificar Adulto Mayor</w:t>
            </w:r>
            <w:r>
              <w:rPr>
                <w:rFonts w:ascii="Arial" w:hAnsi="Arial" w:cs="Arial"/>
              </w:rPr>
              <w:t>”</w:t>
            </w:r>
            <w:r w:rsidRPr="00BC015D">
              <w:rPr>
                <w:rFonts w:ascii="Arial" w:hAnsi="Arial" w:cs="Arial"/>
              </w:rPr>
              <w:t>.</w:t>
            </w:r>
          </w:p>
          <w:p w:rsidR="005625E5" w:rsidRDefault="005625E5" w:rsidP="00714B4D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 cargar la interfaz se visualizan todos los datos registrados separados por pestañas</w:t>
            </w:r>
            <w:r w:rsidR="00D623F4">
              <w:rPr>
                <w:rFonts w:ascii="Arial" w:hAnsi="Arial" w:cs="Arial"/>
              </w:rPr>
              <w:t xml:space="preserve"> (Adulto Mayor </w:t>
            </w:r>
            <w:r>
              <w:rPr>
                <w:rFonts w:ascii="Arial" w:hAnsi="Arial" w:cs="Arial"/>
              </w:rPr>
              <w:t>y Responsable).</w:t>
            </w:r>
          </w:p>
          <w:p w:rsidR="00E649D9" w:rsidRDefault="005625E5" w:rsidP="00E649D9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E649D9">
              <w:rPr>
                <w:rFonts w:ascii="Arial" w:hAnsi="Arial" w:cs="Arial"/>
              </w:rPr>
              <w:t>El sistema solicita ingresar los datos de</w:t>
            </w:r>
            <w:r w:rsidR="00E649D9">
              <w:rPr>
                <w:rFonts w:ascii="Arial" w:hAnsi="Arial" w:cs="Arial"/>
              </w:rPr>
              <w:t>l adulto mayor</w:t>
            </w:r>
            <w:r w:rsidR="00AF42FB">
              <w:rPr>
                <w:rFonts w:ascii="Arial" w:hAnsi="Arial" w:cs="Arial"/>
              </w:rPr>
              <w:t xml:space="preserve"> y responsable</w:t>
            </w:r>
            <w:r w:rsidR="00E649D9">
              <w:rPr>
                <w:rFonts w:ascii="Arial" w:hAnsi="Arial" w:cs="Arial"/>
              </w:rPr>
              <w:t xml:space="preserve"> </w:t>
            </w:r>
            <w:r w:rsidRPr="00E649D9">
              <w:rPr>
                <w:rFonts w:ascii="Arial" w:hAnsi="Arial" w:cs="Arial"/>
              </w:rPr>
              <w:t>que se van a modificar.</w:t>
            </w:r>
          </w:p>
          <w:p w:rsidR="00E649D9" w:rsidRDefault="005625E5" w:rsidP="00E649D9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E649D9">
              <w:rPr>
                <w:rFonts w:ascii="Arial" w:hAnsi="Arial" w:cs="Arial"/>
              </w:rPr>
              <w:t>El súper administrador modifica los datos y presiona el botón “Modificar”.</w:t>
            </w:r>
          </w:p>
          <w:p w:rsidR="00E649D9" w:rsidRDefault="005625E5" w:rsidP="00E649D9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E649D9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E649D9" w:rsidRDefault="005625E5" w:rsidP="00E649D9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E649D9">
              <w:rPr>
                <w:rFonts w:ascii="Arial" w:hAnsi="Arial" w:cs="Arial"/>
              </w:rPr>
              <w:t>El súper administrador confirma la solicitud.</w:t>
            </w:r>
          </w:p>
          <w:p w:rsidR="005625E5" w:rsidRDefault="005625E5" w:rsidP="00E649D9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E649D9">
              <w:rPr>
                <w:rFonts w:ascii="Arial" w:hAnsi="Arial" w:cs="Arial"/>
              </w:rPr>
              <w:t xml:space="preserve">El Sistema almacena la información en la base de datos y muestra un mensaje indicando el éxito del proceso. </w:t>
            </w:r>
          </w:p>
          <w:p w:rsidR="00E649D9" w:rsidRDefault="00E649D9" w:rsidP="00E649D9">
            <w:p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</w:p>
          <w:p w:rsidR="00E649D9" w:rsidRDefault="00E649D9" w:rsidP="00E649D9">
            <w:p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</w:p>
          <w:p w:rsidR="00E649D9" w:rsidRPr="00E649D9" w:rsidRDefault="00E649D9" w:rsidP="00E649D9">
            <w:p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</w:p>
          <w:p w:rsidR="005625E5" w:rsidRDefault="005625E5" w:rsidP="00E06B4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5625E5" w:rsidRPr="00BC015D" w:rsidRDefault="005625E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</w:t>
            </w:r>
            <w:r w:rsidR="00E06B4C">
              <w:rPr>
                <w:rFonts w:ascii="Arial" w:hAnsi="Arial" w:cs="Arial"/>
              </w:rPr>
              <w:t>o 6</w:t>
            </w:r>
            <w:r>
              <w:rPr>
                <w:rFonts w:ascii="Arial" w:hAnsi="Arial" w:cs="Arial"/>
              </w:rPr>
              <w:t xml:space="preserve"> </w:t>
            </w:r>
            <w:r w:rsidRPr="00BC015D">
              <w:rPr>
                <w:rFonts w:ascii="Arial" w:hAnsi="Arial" w:cs="Arial"/>
              </w:rPr>
              <w:t>cuando el sistema comp</w:t>
            </w:r>
            <w:r w:rsidR="00AF42FB">
              <w:rPr>
                <w:rFonts w:ascii="Arial" w:hAnsi="Arial" w:cs="Arial"/>
              </w:rPr>
              <w:t>rueba los datos obligatorios del adulto mayor y responsable</w:t>
            </w:r>
            <w:r w:rsidRPr="00BC015D">
              <w:rPr>
                <w:rFonts w:ascii="Arial" w:hAnsi="Arial" w:cs="Arial"/>
              </w:rPr>
              <w:t>, 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5625E5" w:rsidRPr="00BC015D" w:rsidRDefault="005625E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25E5" w:rsidRPr="00297238" w:rsidRDefault="00E06B4C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="005625E5">
              <w:rPr>
                <w:rFonts w:ascii="Arial" w:hAnsi="Arial" w:cs="Arial"/>
              </w:rPr>
              <w:t xml:space="preserve">.1 </w:t>
            </w:r>
            <w:r w:rsidR="005625E5" w:rsidRPr="00297238">
              <w:rPr>
                <w:rFonts w:ascii="Arial" w:hAnsi="Arial" w:cs="Arial"/>
              </w:rPr>
              <w:t xml:space="preserve">El </w:t>
            </w:r>
            <w:r w:rsidR="00B844C6">
              <w:rPr>
                <w:rFonts w:ascii="Arial" w:hAnsi="Arial" w:cs="Arial"/>
              </w:rPr>
              <w:t>s</w:t>
            </w:r>
            <w:r w:rsidR="005625E5"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5625E5" w:rsidRPr="00255D91" w:rsidRDefault="00E06B4C" w:rsidP="00E06B4C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="005625E5">
              <w:rPr>
                <w:rFonts w:ascii="Arial" w:hAnsi="Arial" w:cs="Arial"/>
              </w:rPr>
              <w:t xml:space="preserve">.2 </w:t>
            </w:r>
            <w:r w:rsidR="005625E5" w:rsidRPr="00297238">
              <w:rPr>
                <w:rFonts w:ascii="Arial" w:hAnsi="Arial" w:cs="Arial"/>
              </w:rPr>
              <w:t>Se repite los pasos del flujo n</w:t>
            </w:r>
            <w:r w:rsidR="005625E5">
              <w:rPr>
                <w:rFonts w:ascii="Arial" w:hAnsi="Arial" w:cs="Arial"/>
              </w:rPr>
              <w:t xml:space="preserve">ormal de eventos desde el paso </w:t>
            </w:r>
            <w:r>
              <w:rPr>
                <w:rFonts w:ascii="Arial" w:hAnsi="Arial" w:cs="Arial"/>
              </w:rPr>
              <w:t>5</w:t>
            </w:r>
            <w:r w:rsidR="005625E5" w:rsidRPr="00297238">
              <w:rPr>
                <w:rFonts w:ascii="Arial" w:hAnsi="Arial" w:cs="Arial"/>
              </w:rPr>
              <w:t>hasta que la información obligatoria sea correcta.</w:t>
            </w:r>
          </w:p>
        </w:tc>
      </w:tr>
    </w:tbl>
    <w:p w:rsidR="005625E5" w:rsidRDefault="005625E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88" w:rsidRDefault="00A96C88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88" w:rsidRDefault="00A96C88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Pr="00BC015D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t>1.2.11 Ver Perfil Padrino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060075" w:rsidRPr="00BC015D" w:rsidTr="00E70969">
        <w:tc>
          <w:tcPr>
            <w:tcW w:w="2009" w:type="dxa"/>
            <w:shd w:val="clear" w:color="auto" w:fill="auto"/>
          </w:tcPr>
          <w:p w:rsidR="00060075" w:rsidRPr="00BC015D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060075" w:rsidRPr="00BC015D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060075" w:rsidRPr="001930AE" w:rsidRDefault="005B6A2A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visualizar la información del perfil del padrino (datos personales).</w:t>
            </w:r>
          </w:p>
        </w:tc>
      </w:tr>
      <w:tr w:rsidR="00060075" w:rsidRPr="00BC015D" w:rsidTr="00F65AE2">
        <w:tc>
          <w:tcPr>
            <w:tcW w:w="2009" w:type="dxa"/>
            <w:shd w:val="clear" w:color="auto" w:fill="auto"/>
          </w:tcPr>
          <w:p w:rsidR="00060075" w:rsidRPr="00BC015D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060075" w:rsidRPr="00BC015D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2A2F83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060075" w:rsidRPr="00BC015D" w:rsidTr="00F65AE2">
        <w:tc>
          <w:tcPr>
            <w:tcW w:w="2009" w:type="dxa"/>
            <w:shd w:val="clear" w:color="auto" w:fill="auto"/>
          </w:tcPr>
          <w:p w:rsidR="00060075" w:rsidRPr="00BC015D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060075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B844C6" w:rsidRPr="0031168B" w:rsidRDefault="00B844C6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060075" w:rsidRPr="00BC015D" w:rsidTr="00F65AE2">
        <w:tc>
          <w:tcPr>
            <w:tcW w:w="2009" w:type="dxa"/>
            <w:shd w:val="clear" w:color="auto" w:fill="auto"/>
          </w:tcPr>
          <w:p w:rsidR="00060075" w:rsidRPr="00BC015D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060075" w:rsidRPr="00BC015D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060075" w:rsidRPr="00BC015D" w:rsidTr="00F65AE2">
        <w:tc>
          <w:tcPr>
            <w:tcW w:w="8418" w:type="dxa"/>
            <w:gridSpan w:val="2"/>
            <w:shd w:val="clear" w:color="auto" w:fill="auto"/>
          </w:tcPr>
          <w:p w:rsidR="00060075" w:rsidRPr="00BC015D" w:rsidRDefault="00060075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060075" w:rsidRPr="00BC015D" w:rsidRDefault="0006007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060075" w:rsidRPr="00BC015D" w:rsidRDefault="0006007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060075" w:rsidRPr="00BC015D" w:rsidRDefault="00060075" w:rsidP="00060075">
            <w:pPr>
              <w:numPr>
                <w:ilvl w:val="0"/>
                <w:numId w:val="21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al adulto mayor en la tabla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mediante la cédula y selecciona el icono en forma de persona  </w:t>
            </w:r>
            <w:r w:rsidRPr="00BC015D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>Ver Padrinos</w:t>
            </w:r>
            <w:r w:rsidRPr="00BC015D">
              <w:rPr>
                <w:rFonts w:ascii="Arial" w:hAnsi="Arial" w:cs="Arial"/>
              </w:rPr>
              <w:t>”.</w:t>
            </w:r>
          </w:p>
          <w:p w:rsidR="00060075" w:rsidRPr="00BC015D" w:rsidRDefault="00060075" w:rsidP="00060075">
            <w:pPr>
              <w:numPr>
                <w:ilvl w:val="0"/>
                <w:numId w:val="21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“Padrinos”</w:t>
            </w:r>
            <w:r w:rsidRPr="00BC015D">
              <w:rPr>
                <w:rFonts w:ascii="Arial" w:hAnsi="Arial" w:cs="Arial"/>
              </w:rPr>
              <w:t>.</w:t>
            </w:r>
          </w:p>
          <w:p w:rsidR="00060075" w:rsidRDefault="00060075" w:rsidP="00060075">
            <w:pPr>
              <w:numPr>
                <w:ilvl w:val="0"/>
                <w:numId w:val="21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 busca al padrino en la tabla y selecciona el icono en forma de lupa “Ver Perfil Padrino”.</w:t>
            </w:r>
          </w:p>
          <w:p w:rsidR="00060075" w:rsidRDefault="00060075" w:rsidP="00F65AE2">
            <w:pPr>
              <w:numPr>
                <w:ilvl w:val="0"/>
                <w:numId w:val="21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“Perfil Padrino”, mostrando los datos personales del padrino</w:t>
            </w:r>
            <w:r w:rsidRPr="00BC015D">
              <w:rPr>
                <w:rFonts w:ascii="Arial" w:hAnsi="Arial" w:cs="Arial"/>
              </w:rPr>
              <w:t>.</w:t>
            </w:r>
          </w:p>
          <w:p w:rsidR="00060075" w:rsidRPr="00060075" w:rsidRDefault="00060075" w:rsidP="00060075">
            <w:pPr>
              <w:suppressAutoHyphens/>
              <w:spacing w:after="0" w:line="360" w:lineRule="auto"/>
              <w:ind w:left="720"/>
              <w:jc w:val="both"/>
              <w:rPr>
                <w:rFonts w:ascii="Arial" w:hAnsi="Arial" w:cs="Arial"/>
              </w:rPr>
            </w:pPr>
          </w:p>
          <w:p w:rsidR="00060075" w:rsidRPr="00BC015D" w:rsidRDefault="0006007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060075" w:rsidRPr="00BC015D" w:rsidRDefault="0006007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060075" w:rsidRPr="00BC015D" w:rsidRDefault="0006007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No posee ningún padrino</w:t>
            </w:r>
            <w:r w:rsidRPr="00BC015D">
              <w:rPr>
                <w:rFonts w:ascii="Arial" w:hAnsi="Arial" w:cs="Arial"/>
                <w:b/>
                <w:bCs/>
              </w:rPr>
              <w:t>:</w:t>
            </w:r>
            <w:r w:rsidRPr="00BC015D">
              <w:rPr>
                <w:rFonts w:ascii="Arial" w:hAnsi="Arial" w:cs="Arial"/>
              </w:rPr>
              <w:t xml:space="preserve"> En el paso </w:t>
            </w:r>
            <w:r>
              <w:rPr>
                <w:rFonts w:ascii="Arial" w:hAnsi="Arial" w:cs="Arial"/>
              </w:rPr>
              <w:t>3</w:t>
            </w:r>
            <w:r w:rsidRPr="00BC015D">
              <w:rPr>
                <w:rFonts w:ascii="Arial" w:hAnsi="Arial" w:cs="Arial"/>
              </w:rPr>
              <w:t xml:space="preserve"> cuando el sist</w:t>
            </w:r>
            <w:r>
              <w:rPr>
                <w:rFonts w:ascii="Arial" w:hAnsi="Arial" w:cs="Arial"/>
              </w:rPr>
              <w:t>ema realiza la búsqueda de los padrinos del adulto mayor seleccionado y no encuentra ningún dato.</w:t>
            </w:r>
          </w:p>
          <w:p w:rsidR="00060075" w:rsidRPr="00297238" w:rsidRDefault="00060075" w:rsidP="00F65AE2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3.1 </w:t>
            </w:r>
            <w:r w:rsidRPr="00297238">
              <w:rPr>
                <w:rFonts w:ascii="Arial" w:hAnsi="Arial" w:cs="Arial"/>
              </w:rPr>
              <w:t>El sistema muestra un mensaje diciendo que no hay datos</w:t>
            </w:r>
            <w:r>
              <w:rPr>
                <w:rFonts w:ascii="Arial" w:hAnsi="Arial" w:cs="Arial"/>
              </w:rPr>
              <w:t xml:space="preserve">, por ende el </w:t>
            </w:r>
            <w:r>
              <w:rPr>
                <w:rFonts w:ascii="Arial" w:hAnsi="Arial" w:cs="Arial"/>
              </w:rPr>
              <w:lastRenderedPageBreak/>
              <w:t>adulto mayor no posee ningún padrino aún</w:t>
            </w:r>
            <w:r w:rsidRPr="00297238">
              <w:rPr>
                <w:rFonts w:ascii="Arial" w:hAnsi="Arial" w:cs="Arial"/>
              </w:rPr>
              <w:t>.</w:t>
            </w:r>
          </w:p>
          <w:p w:rsidR="00060075" w:rsidRPr="00255D91" w:rsidRDefault="00060075" w:rsidP="005B6A2A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3.2 </w:t>
            </w:r>
            <w:r w:rsidRPr="00297238">
              <w:rPr>
                <w:rFonts w:ascii="Arial" w:hAnsi="Arial" w:cs="Arial"/>
              </w:rPr>
              <w:t>Se repite los pasos del flujo normal de eventos desde el paso</w:t>
            </w:r>
            <w:r>
              <w:rPr>
                <w:rFonts w:ascii="Arial" w:hAnsi="Arial" w:cs="Arial"/>
              </w:rPr>
              <w:t xml:space="preserve"> 1 has</w:t>
            </w:r>
            <w:r w:rsidR="005B6A2A">
              <w:rPr>
                <w:rFonts w:ascii="Arial" w:hAnsi="Arial" w:cs="Arial"/>
              </w:rPr>
              <w:t>ta que exista un</w:t>
            </w:r>
            <w:r>
              <w:rPr>
                <w:rFonts w:ascii="Arial" w:hAnsi="Arial" w:cs="Arial"/>
              </w:rPr>
              <w:t xml:space="preserve"> adulto mayor con padrinos</w:t>
            </w:r>
            <w:r w:rsidRPr="00297238">
              <w:rPr>
                <w:rFonts w:ascii="Arial" w:hAnsi="Arial" w:cs="Arial"/>
              </w:rPr>
              <w:t xml:space="preserve">. </w:t>
            </w:r>
          </w:p>
        </w:tc>
      </w:tr>
    </w:tbl>
    <w:p w:rsidR="00060075" w:rsidRDefault="0006007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10F8A" w:rsidRPr="00BC015D" w:rsidRDefault="00510F8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t>1.2.12 Ver Aportes Realizados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E70969" w:rsidRPr="00BC015D" w:rsidTr="00F65AE2">
        <w:tc>
          <w:tcPr>
            <w:tcW w:w="2009" w:type="dxa"/>
            <w:shd w:val="clear" w:color="auto" w:fill="auto"/>
          </w:tcPr>
          <w:p w:rsidR="00E70969" w:rsidRPr="00BC015D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E70969" w:rsidRPr="00BC015D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E70969" w:rsidRPr="001930AE" w:rsidRDefault="00E70969" w:rsidP="00E70969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visualizar los aportes realizados por el padrino a un adulto mayor.</w:t>
            </w:r>
          </w:p>
        </w:tc>
      </w:tr>
      <w:tr w:rsidR="00E70969" w:rsidRPr="00BC015D" w:rsidTr="00F65AE2">
        <w:tc>
          <w:tcPr>
            <w:tcW w:w="2009" w:type="dxa"/>
            <w:shd w:val="clear" w:color="auto" w:fill="auto"/>
          </w:tcPr>
          <w:p w:rsidR="00E70969" w:rsidRPr="00BC015D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E70969" w:rsidRPr="00BC015D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2A2F83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E70969" w:rsidRPr="00BC015D" w:rsidTr="00F65AE2">
        <w:tc>
          <w:tcPr>
            <w:tcW w:w="2009" w:type="dxa"/>
            <w:shd w:val="clear" w:color="auto" w:fill="auto"/>
          </w:tcPr>
          <w:p w:rsidR="00E70969" w:rsidRPr="00BC015D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E70969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B844C6" w:rsidRPr="0031168B" w:rsidRDefault="00B844C6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E70969" w:rsidRPr="00BC015D" w:rsidTr="00F65AE2">
        <w:tc>
          <w:tcPr>
            <w:tcW w:w="2009" w:type="dxa"/>
            <w:shd w:val="clear" w:color="auto" w:fill="auto"/>
          </w:tcPr>
          <w:p w:rsidR="00E70969" w:rsidRPr="00BC015D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E70969" w:rsidRPr="00BC015D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E70969" w:rsidRPr="00BC015D" w:rsidTr="00F65AE2">
        <w:tc>
          <w:tcPr>
            <w:tcW w:w="8418" w:type="dxa"/>
            <w:gridSpan w:val="2"/>
            <w:shd w:val="clear" w:color="auto" w:fill="auto"/>
          </w:tcPr>
          <w:p w:rsidR="00E70969" w:rsidRPr="00BC015D" w:rsidRDefault="00E70969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E70969" w:rsidRPr="00BC015D" w:rsidRDefault="00E7096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E70969" w:rsidRPr="00BC015D" w:rsidRDefault="00E7096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E70969" w:rsidRPr="00BC015D" w:rsidRDefault="00E70969" w:rsidP="00E70969">
            <w:pPr>
              <w:numPr>
                <w:ilvl w:val="0"/>
                <w:numId w:val="22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al adulto mayor en la tabla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mediante la cédula y selecciona el icono en forma de </w:t>
            </w:r>
            <w:r w:rsidR="00F23E7A">
              <w:rPr>
                <w:rFonts w:ascii="Arial" w:hAnsi="Arial" w:cs="Arial"/>
              </w:rPr>
              <w:t>persona</w:t>
            </w:r>
            <w:r>
              <w:rPr>
                <w:rFonts w:ascii="Arial" w:hAnsi="Arial" w:cs="Arial"/>
              </w:rPr>
              <w:t xml:space="preserve">  </w:t>
            </w:r>
            <w:r w:rsidRPr="00BC015D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>Ver Padrinos</w:t>
            </w:r>
            <w:r w:rsidRPr="00BC015D">
              <w:rPr>
                <w:rFonts w:ascii="Arial" w:hAnsi="Arial" w:cs="Arial"/>
              </w:rPr>
              <w:t>”.</w:t>
            </w:r>
          </w:p>
          <w:p w:rsidR="00E70969" w:rsidRPr="00BC015D" w:rsidRDefault="00E70969" w:rsidP="00E70969">
            <w:pPr>
              <w:numPr>
                <w:ilvl w:val="0"/>
                <w:numId w:val="22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“Padrinos”</w:t>
            </w:r>
            <w:r w:rsidRPr="00BC015D">
              <w:rPr>
                <w:rFonts w:ascii="Arial" w:hAnsi="Arial" w:cs="Arial"/>
              </w:rPr>
              <w:t>.</w:t>
            </w:r>
          </w:p>
          <w:p w:rsidR="00E70969" w:rsidRDefault="00E70969" w:rsidP="00E70969">
            <w:pPr>
              <w:numPr>
                <w:ilvl w:val="0"/>
                <w:numId w:val="22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súper administrador busca al padrino en la tabla y selecciona el icono en forma de </w:t>
            </w:r>
            <w:r w:rsidR="00F23E7A">
              <w:rPr>
                <w:rFonts w:ascii="Arial" w:hAnsi="Arial" w:cs="Arial"/>
              </w:rPr>
              <w:t>engranaje</w:t>
            </w:r>
            <w:r>
              <w:rPr>
                <w:rFonts w:ascii="Arial" w:hAnsi="Arial" w:cs="Arial"/>
              </w:rPr>
              <w:t xml:space="preserve"> “Ver </w:t>
            </w:r>
            <w:r w:rsidR="00D330E9">
              <w:rPr>
                <w:rFonts w:ascii="Arial" w:hAnsi="Arial" w:cs="Arial"/>
              </w:rPr>
              <w:t>Aportes Realizados</w:t>
            </w:r>
            <w:r>
              <w:rPr>
                <w:rFonts w:ascii="Arial" w:hAnsi="Arial" w:cs="Arial"/>
              </w:rPr>
              <w:t>”.</w:t>
            </w:r>
          </w:p>
          <w:p w:rsidR="00E70969" w:rsidRDefault="00E70969" w:rsidP="00E70969">
            <w:pPr>
              <w:numPr>
                <w:ilvl w:val="0"/>
                <w:numId w:val="22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</w:t>
            </w:r>
            <w:r w:rsidR="00D330E9">
              <w:rPr>
                <w:rFonts w:ascii="Arial" w:hAnsi="Arial" w:cs="Arial"/>
              </w:rPr>
              <w:t>Aportes</w:t>
            </w:r>
            <w:r>
              <w:rPr>
                <w:rFonts w:ascii="Arial" w:hAnsi="Arial" w:cs="Arial"/>
              </w:rPr>
              <w:t xml:space="preserve">”, mostrando </w:t>
            </w:r>
            <w:r w:rsidR="00D330E9">
              <w:rPr>
                <w:rFonts w:ascii="Arial" w:hAnsi="Arial" w:cs="Arial"/>
              </w:rPr>
              <w:t>los aportes realizados</w:t>
            </w:r>
            <w:r>
              <w:rPr>
                <w:rFonts w:ascii="Arial" w:hAnsi="Arial" w:cs="Arial"/>
              </w:rPr>
              <w:t xml:space="preserve"> del padrino</w:t>
            </w:r>
            <w:r w:rsidRPr="00BC015D">
              <w:rPr>
                <w:rFonts w:ascii="Arial" w:hAnsi="Arial" w:cs="Arial"/>
              </w:rPr>
              <w:t>.</w:t>
            </w:r>
          </w:p>
          <w:p w:rsidR="00E70969" w:rsidRPr="00060075" w:rsidRDefault="00E70969" w:rsidP="00F65AE2">
            <w:pPr>
              <w:suppressAutoHyphens/>
              <w:spacing w:after="0" w:line="360" w:lineRule="auto"/>
              <w:ind w:left="720"/>
              <w:jc w:val="both"/>
              <w:rPr>
                <w:rFonts w:ascii="Arial" w:hAnsi="Arial" w:cs="Arial"/>
              </w:rPr>
            </w:pPr>
          </w:p>
          <w:p w:rsidR="00E70969" w:rsidRPr="00BC015D" w:rsidRDefault="00E7096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E70969" w:rsidRPr="00BC015D" w:rsidRDefault="00E7096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E70969" w:rsidRPr="00BC015D" w:rsidRDefault="00E70969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No posee ningún </w:t>
            </w:r>
            <w:r w:rsidR="00D330E9">
              <w:rPr>
                <w:rFonts w:ascii="Arial" w:hAnsi="Arial" w:cs="Arial"/>
                <w:b/>
                <w:bCs/>
              </w:rPr>
              <w:t>aporte</w:t>
            </w:r>
            <w:r w:rsidRPr="00BC015D">
              <w:rPr>
                <w:rFonts w:ascii="Arial" w:hAnsi="Arial" w:cs="Arial"/>
                <w:b/>
                <w:bCs/>
              </w:rPr>
              <w:t>:</w:t>
            </w:r>
            <w:r w:rsidRPr="00BC015D">
              <w:rPr>
                <w:rFonts w:ascii="Arial" w:hAnsi="Arial" w:cs="Arial"/>
              </w:rPr>
              <w:t xml:space="preserve"> En el paso </w:t>
            </w:r>
            <w:r>
              <w:rPr>
                <w:rFonts w:ascii="Arial" w:hAnsi="Arial" w:cs="Arial"/>
              </w:rPr>
              <w:t>3</w:t>
            </w:r>
            <w:r w:rsidRPr="00BC015D">
              <w:rPr>
                <w:rFonts w:ascii="Arial" w:hAnsi="Arial" w:cs="Arial"/>
              </w:rPr>
              <w:t xml:space="preserve"> cuando el sist</w:t>
            </w:r>
            <w:r>
              <w:rPr>
                <w:rFonts w:ascii="Arial" w:hAnsi="Arial" w:cs="Arial"/>
              </w:rPr>
              <w:t xml:space="preserve">ema realiza la búsqueda de los </w:t>
            </w:r>
            <w:r w:rsidR="00D330E9">
              <w:rPr>
                <w:rFonts w:ascii="Arial" w:hAnsi="Arial" w:cs="Arial"/>
              </w:rPr>
              <w:t xml:space="preserve">aportes realizados por el padrino para </w:t>
            </w:r>
            <w:r>
              <w:rPr>
                <w:rFonts w:ascii="Arial" w:hAnsi="Arial" w:cs="Arial"/>
              </w:rPr>
              <w:t xml:space="preserve">el adulto mayor seleccionado y no </w:t>
            </w:r>
            <w:r>
              <w:rPr>
                <w:rFonts w:ascii="Arial" w:hAnsi="Arial" w:cs="Arial"/>
              </w:rPr>
              <w:lastRenderedPageBreak/>
              <w:t>encuentra ningún dato.</w:t>
            </w:r>
          </w:p>
          <w:p w:rsidR="00E70969" w:rsidRPr="00297238" w:rsidRDefault="00E70969" w:rsidP="00F65AE2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3.1 </w:t>
            </w:r>
            <w:r w:rsidRPr="00297238">
              <w:rPr>
                <w:rFonts w:ascii="Arial" w:hAnsi="Arial" w:cs="Arial"/>
              </w:rPr>
              <w:t>El sistema muestra un mensaje diciendo que no hay datos</w:t>
            </w:r>
            <w:r w:rsidR="00D330E9">
              <w:rPr>
                <w:rFonts w:ascii="Arial" w:hAnsi="Arial" w:cs="Arial"/>
              </w:rPr>
              <w:t>, por ende el padrino no ha realizados aportes al adulto mayor</w:t>
            </w:r>
            <w:r w:rsidRPr="00297238">
              <w:rPr>
                <w:rFonts w:ascii="Arial" w:hAnsi="Arial" w:cs="Arial"/>
              </w:rPr>
              <w:t>.</w:t>
            </w:r>
          </w:p>
          <w:p w:rsidR="00E70969" w:rsidRPr="00255D91" w:rsidRDefault="00E70969" w:rsidP="00D330E9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3.2 </w:t>
            </w:r>
            <w:r w:rsidRPr="00297238">
              <w:rPr>
                <w:rFonts w:ascii="Arial" w:hAnsi="Arial" w:cs="Arial"/>
              </w:rPr>
              <w:t>Se repite los pasos del flujo normal de eventos desde el paso</w:t>
            </w:r>
            <w:r>
              <w:rPr>
                <w:rFonts w:ascii="Arial" w:hAnsi="Arial" w:cs="Arial"/>
              </w:rPr>
              <w:t xml:space="preserve"> 1 hasta que exista</w:t>
            </w:r>
            <w:r w:rsidR="00D330E9">
              <w:rPr>
                <w:rFonts w:ascii="Arial" w:hAnsi="Arial" w:cs="Arial"/>
              </w:rPr>
              <w:t xml:space="preserve"> un padrino que haya realizado aportes</w:t>
            </w:r>
            <w:r w:rsidRPr="00297238">
              <w:rPr>
                <w:rFonts w:ascii="Arial" w:hAnsi="Arial" w:cs="Arial"/>
              </w:rPr>
              <w:t xml:space="preserve">. </w:t>
            </w:r>
          </w:p>
        </w:tc>
      </w:tr>
    </w:tbl>
    <w:p w:rsidR="00E70969" w:rsidRPr="00BC015D" w:rsidRDefault="00E70969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t>1.2.13 Ver Donaciones Efectuadas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D330E9" w:rsidRPr="001930AE" w:rsidRDefault="00D330E9" w:rsidP="00D330E9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visualizar las donaciones efectuadas por el padrino a un adulto mayor.</w:t>
            </w:r>
          </w:p>
        </w:tc>
      </w:tr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2A2F83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D330E9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B844C6" w:rsidRPr="0031168B" w:rsidRDefault="00B844C6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D330E9" w:rsidRPr="00BC015D" w:rsidTr="00F65AE2">
        <w:tc>
          <w:tcPr>
            <w:tcW w:w="8418" w:type="dxa"/>
            <w:gridSpan w:val="2"/>
            <w:shd w:val="clear" w:color="auto" w:fill="auto"/>
          </w:tcPr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D330E9" w:rsidRPr="00BC015D" w:rsidRDefault="00D330E9" w:rsidP="00D330E9">
            <w:pPr>
              <w:numPr>
                <w:ilvl w:val="0"/>
                <w:numId w:val="23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al adulto mayor en la tabla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mediante la cédula y selecciona el icono en forma de persona  </w:t>
            </w:r>
            <w:r w:rsidRPr="00BC015D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>Ver Padrinos</w:t>
            </w:r>
            <w:r w:rsidRPr="00BC015D">
              <w:rPr>
                <w:rFonts w:ascii="Arial" w:hAnsi="Arial" w:cs="Arial"/>
              </w:rPr>
              <w:t>”.</w:t>
            </w:r>
          </w:p>
          <w:p w:rsidR="00D330E9" w:rsidRPr="00BC015D" w:rsidRDefault="00D330E9" w:rsidP="00D330E9">
            <w:pPr>
              <w:numPr>
                <w:ilvl w:val="0"/>
                <w:numId w:val="23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“Padrinos”</w:t>
            </w:r>
            <w:r w:rsidRPr="00BC015D">
              <w:rPr>
                <w:rFonts w:ascii="Arial" w:hAnsi="Arial" w:cs="Arial"/>
              </w:rPr>
              <w:t>.</w:t>
            </w:r>
          </w:p>
          <w:p w:rsidR="00D330E9" w:rsidRDefault="00D330E9" w:rsidP="00D330E9">
            <w:pPr>
              <w:numPr>
                <w:ilvl w:val="0"/>
                <w:numId w:val="23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súper administrador busca al padrino en la tabla y selecciona el icono en forma de </w:t>
            </w:r>
            <w:r w:rsidR="00F23E7A">
              <w:rPr>
                <w:rFonts w:ascii="Arial" w:hAnsi="Arial" w:cs="Arial"/>
              </w:rPr>
              <w:t>estrella</w:t>
            </w:r>
            <w:r>
              <w:rPr>
                <w:rFonts w:ascii="Arial" w:hAnsi="Arial" w:cs="Arial"/>
              </w:rPr>
              <w:t xml:space="preserve"> “Ver Donaciones Efectuadas”.</w:t>
            </w:r>
          </w:p>
          <w:p w:rsidR="00D330E9" w:rsidRDefault="00D330E9" w:rsidP="00D330E9">
            <w:pPr>
              <w:numPr>
                <w:ilvl w:val="0"/>
                <w:numId w:val="23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“Donaciones”, mostrando las donaciones efectuadas del padrino</w:t>
            </w:r>
            <w:r w:rsidRPr="00BC015D">
              <w:rPr>
                <w:rFonts w:ascii="Arial" w:hAnsi="Arial" w:cs="Arial"/>
              </w:rPr>
              <w:t>.</w:t>
            </w:r>
          </w:p>
          <w:p w:rsidR="00D330E9" w:rsidRPr="00060075" w:rsidRDefault="00D330E9" w:rsidP="00F65AE2">
            <w:pPr>
              <w:suppressAutoHyphens/>
              <w:spacing w:after="0" w:line="360" w:lineRule="auto"/>
              <w:ind w:left="720"/>
              <w:jc w:val="both"/>
              <w:rPr>
                <w:rFonts w:ascii="Arial" w:hAnsi="Arial" w:cs="Arial"/>
              </w:rPr>
            </w:pP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D330E9" w:rsidRPr="00BC015D" w:rsidRDefault="00D330E9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No posee ninguna donación</w:t>
            </w:r>
            <w:r w:rsidRPr="00BC015D">
              <w:rPr>
                <w:rFonts w:ascii="Arial" w:hAnsi="Arial" w:cs="Arial"/>
                <w:b/>
                <w:bCs/>
              </w:rPr>
              <w:t>:</w:t>
            </w:r>
            <w:r w:rsidRPr="00BC015D">
              <w:rPr>
                <w:rFonts w:ascii="Arial" w:hAnsi="Arial" w:cs="Arial"/>
              </w:rPr>
              <w:t xml:space="preserve"> En el paso </w:t>
            </w:r>
            <w:r>
              <w:rPr>
                <w:rFonts w:ascii="Arial" w:hAnsi="Arial" w:cs="Arial"/>
              </w:rPr>
              <w:t>3</w:t>
            </w:r>
            <w:r w:rsidRPr="00BC015D">
              <w:rPr>
                <w:rFonts w:ascii="Arial" w:hAnsi="Arial" w:cs="Arial"/>
              </w:rPr>
              <w:t xml:space="preserve"> cuando el sist</w:t>
            </w:r>
            <w:r>
              <w:rPr>
                <w:rFonts w:ascii="Arial" w:hAnsi="Arial" w:cs="Arial"/>
              </w:rPr>
              <w:t xml:space="preserve">ema realiza la búsqueda </w:t>
            </w:r>
            <w:r>
              <w:rPr>
                <w:rFonts w:ascii="Arial" w:hAnsi="Arial" w:cs="Arial"/>
              </w:rPr>
              <w:lastRenderedPageBreak/>
              <w:t>de las donaciones efectuadas por el padrino para el adulto mayor seleccionado y no encuentra ningún dato.</w:t>
            </w:r>
          </w:p>
          <w:p w:rsidR="00D330E9" w:rsidRPr="00297238" w:rsidRDefault="00D330E9" w:rsidP="00F65AE2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3.1 </w:t>
            </w:r>
            <w:r w:rsidRPr="00297238">
              <w:rPr>
                <w:rFonts w:ascii="Arial" w:hAnsi="Arial" w:cs="Arial"/>
              </w:rPr>
              <w:t>El sistema muestra un mensaje diciendo que no hay datos</w:t>
            </w:r>
            <w:r>
              <w:rPr>
                <w:rFonts w:ascii="Arial" w:hAnsi="Arial" w:cs="Arial"/>
              </w:rPr>
              <w:t>, por ende el padrino no ha efectuado donaciones al adulto mayor</w:t>
            </w:r>
            <w:r w:rsidRPr="00297238">
              <w:rPr>
                <w:rFonts w:ascii="Arial" w:hAnsi="Arial" w:cs="Arial"/>
              </w:rPr>
              <w:t>.</w:t>
            </w:r>
          </w:p>
          <w:p w:rsidR="00D330E9" w:rsidRPr="00255D91" w:rsidRDefault="00D330E9" w:rsidP="00D330E9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3.2 </w:t>
            </w:r>
            <w:r w:rsidRPr="00297238">
              <w:rPr>
                <w:rFonts w:ascii="Arial" w:hAnsi="Arial" w:cs="Arial"/>
              </w:rPr>
              <w:t>Se repite los pasos del flujo normal de eventos desde el paso</w:t>
            </w:r>
            <w:r>
              <w:rPr>
                <w:rFonts w:ascii="Arial" w:hAnsi="Arial" w:cs="Arial"/>
              </w:rPr>
              <w:t xml:space="preserve"> 1 hasta que exista un padrino que haya efectuado donaciones</w:t>
            </w:r>
            <w:r w:rsidRPr="00297238">
              <w:rPr>
                <w:rFonts w:ascii="Arial" w:hAnsi="Arial" w:cs="Arial"/>
              </w:rPr>
              <w:t xml:space="preserve">. </w:t>
            </w:r>
          </w:p>
        </w:tc>
      </w:tr>
    </w:tbl>
    <w:p w:rsidR="00D330E9" w:rsidRPr="00BC015D" w:rsidRDefault="00D330E9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t>1.2.14 Ver Aportes Responsable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D330E9" w:rsidRPr="001930AE" w:rsidRDefault="00D330E9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ver los aportes que mensualmente realiza el responsable del adulto mayor</w:t>
            </w:r>
            <w:r w:rsidR="002A2F83">
              <w:rPr>
                <w:rFonts w:ascii="Arial" w:hAnsi="Arial" w:cs="Arial"/>
              </w:rPr>
              <w:t>.</w:t>
            </w:r>
          </w:p>
        </w:tc>
      </w:tr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2A2F83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D330E9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B844C6" w:rsidRPr="0031168B" w:rsidRDefault="00B844C6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D330E9" w:rsidRPr="00BC015D" w:rsidTr="00F65AE2">
        <w:tc>
          <w:tcPr>
            <w:tcW w:w="8418" w:type="dxa"/>
            <w:gridSpan w:val="2"/>
            <w:shd w:val="clear" w:color="auto" w:fill="auto"/>
          </w:tcPr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D330E9" w:rsidRPr="00BC015D" w:rsidRDefault="00D330E9" w:rsidP="00D330E9">
            <w:pPr>
              <w:numPr>
                <w:ilvl w:val="0"/>
                <w:numId w:val="24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al adulto mayor en la tabla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mediante la cédula y selecciona el icono en forma de </w:t>
            </w:r>
            <w:r w:rsidR="0014658A">
              <w:rPr>
                <w:rFonts w:ascii="Arial" w:hAnsi="Arial" w:cs="Arial"/>
              </w:rPr>
              <w:t>engranaje</w:t>
            </w:r>
            <w:r>
              <w:rPr>
                <w:rFonts w:ascii="Arial" w:hAnsi="Arial" w:cs="Arial"/>
              </w:rPr>
              <w:t xml:space="preserve">  </w:t>
            </w:r>
            <w:r w:rsidRPr="00BC015D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 xml:space="preserve">Ver </w:t>
            </w:r>
            <w:r w:rsidR="0014658A">
              <w:rPr>
                <w:rFonts w:ascii="Arial" w:hAnsi="Arial" w:cs="Arial"/>
              </w:rPr>
              <w:t>Aportes Responsable</w:t>
            </w:r>
            <w:r w:rsidRPr="00BC015D">
              <w:rPr>
                <w:rFonts w:ascii="Arial" w:hAnsi="Arial" w:cs="Arial"/>
              </w:rPr>
              <w:t>”.</w:t>
            </w:r>
          </w:p>
          <w:p w:rsidR="00D330E9" w:rsidRDefault="00D330E9" w:rsidP="00D330E9">
            <w:pPr>
              <w:numPr>
                <w:ilvl w:val="0"/>
                <w:numId w:val="24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</w:t>
            </w:r>
            <w:r w:rsidR="0014658A">
              <w:rPr>
                <w:rFonts w:ascii="Arial" w:hAnsi="Arial" w:cs="Arial"/>
              </w:rPr>
              <w:t>Aportes</w:t>
            </w:r>
            <w:r>
              <w:rPr>
                <w:rFonts w:ascii="Arial" w:hAnsi="Arial" w:cs="Arial"/>
              </w:rPr>
              <w:t xml:space="preserve">”, mostrando </w:t>
            </w:r>
            <w:r w:rsidR="0014658A">
              <w:rPr>
                <w:rFonts w:ascii="Arial" w:hAnsi="Arial" w:cs="Arial"/>
              </w:rPr>
              <w:t>los aportes realizados por el responsable</w:t>
            </w:r>
            <w:r w:rsidRPr="00BC015D">
              <w:rPr>
                <w:rFonts w:ascii="Arial" w:hAnsi="Arial" w:cs="Arial"/>
              </w:rPr>
              <w:t>.</w:t>
            </w:r>
          </w:p>
          <w:p w:rsidR="00D330E9" w:rsidRPr="00060075" w:rsidRDefault="00D330E9" w:rsidP="00F65AE2">
            <w:pPr>
              <w:suppressAutoHyphens/>
              <w:spacing w:after="0" w:line="360" w:lineRule="auto"/>
              <w:ind w:left="720"/>
              <w:jc w:val="both"/>
              <w:rPr>
                <w:rFonts w:ascii="Arial" w:hAnsi="Arial" w:cs="Arial"/>
              </w:rPr>
            </w:pP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D330E9" w:rsidRPr="00BC015D" w:rsidRDefault="0014658A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No posee ningún aporte</w:t>
            </w:r>
            <w:r w:rsidR="00D330E9" w:rsidRPr="00BC015D">
              <w:rPr>
                <w:rFonts w:ascii="Arial" w:hAnsi="Arial" w:cs="Arial"/>
                <w:b/>
                <w:bCs/>
              </w:rPr>
              <w:t>:</w:t>
            </w:r>
            <w:r w:rsidR="00D330E9" w:rsidRPr="00BC015D">
              <w:rPr>
                <w:rFonts w:ascii="Arial" w:hAnsi="Arial" w:cs="Arial"/>
              </w:rPr>
              <w:t xml:space="preserve"> En el paso </w:t>
            </w:r>
            <w:r>
              <w:rPr>
                <w:rFonts w:ascii="Arial" w:hAnsi="Arial" w:cs="Arial"/>
              </w:rPr>
              <w:t>2</w:t>
            </w:r>
            <w:r w:rsidR="00D330E9" w:rsidRPr="00BC015D">
              <w:rPr>
                <w:rFonts w:ascii="Arial" w:hAnsi="Arial" w:cs="Arial"/>
              </w:rPr>
              <w:t xml:space="preserve"> cuando el sist</w:t>
            </w:r>
            <w:r w:rsidR="00D330E9">
              <w:rPr>
                <w:rFonts w:ascii="Arial" w:hAnsi="Arial" w:cs="Arial"/>
              </w:rPr>
              <w:t xml:space="preserve">ema realiza la búsqueda de </w:t>
            </w:r>
            <w:r>
              <w:rPr>
                <w:rFonts w:ascii="Arial" w:hAnsi="Arial" w:cs="Arial"/>
              </w:rPr>
              <w:t xml:space="preserve">los aportes realizados por el responsable </w:t>
            </w:r>
            <w:r w:rsidR="00D330E9">
              <w:rPr>
                <w:rFonts w:ascii="Arial" w:hAnsi="Arial" w:cs="Arial"/>
              </w:rPr>
              <w:t xml:space="preserve">para el adulto mayor seleccionado y no </w:t>
            </w:r>
            <w:r w:rsidR="00D330E9">
              <w:rPr>
                <w:rFonts w:ascii="Arial" w:hAnsi="Arial" w:cs="Arial"/>
              </w:rPr>
              <w:lastRenderedPageBreak/>
              <w:t>encuentra ningún dato.</w:t>
            </w:r>
          </w:p>
          <w:p w:rsidR="00D330E9" w:rsidRPr="00297238" w:rsidRDefault="0014658A" w:rsidP="00F65AE2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D330E9">
              <w:rPr>
                <w:rFonts w:ascii="Arial" w:hAnsi="Arial" w:cs="Arial"/>
              </w:rPr>
              <w:t xml:space="preserve">.1 </w:t>
            </w:r>
            <w:r w:rsidR="00D330E9" w:rsidRPr="00297238">
              <w:rPr>
                <w:rFonts w:ascii="Arial" w:hAnsi="Arial" w:cs="Arial"/>
              </w:rPr>
              <w:t>El sistema muestra un mensaje diciendo que no hay datos</w:t>
            </w:r>
            <w:r w:rsidR="00D330E9"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>por ende el responsable</w:t>
            </w:r>
            <w:r w:rsidR="00D330E9">
              <w:rPr>
                <w:rFonts w:ascii="Arial" w:hAnsi="Arial" w:cs="Arial"/>
              </w:rPr>
              <w:t xml:space="preserve"> no ha </w:t>
            </w:r>
            <w:r>
              <w:rPr>
                <w:rFonts w:ascii="Arial" w:hAnsi="Arial" w:cs="Arial"/>
              </w:rPr>
              <w:t>realizado aportes</w:t>
            </w:r>
            <w:r w:rsidR="00D330E9">
              <w:rPr>
                <w:rFonts w:ascii="Arial" w:hAnsi="Arial" w:cs="Arial"/>
              </w:rPr>
              <w:t xml:space="preserve"> al adulto mayor</w:t>
            </w:r>
            <w:r w:rsidR="00D330E9" w:rsidRPr="00297238">
              <w:rPr>
                <w:rFonts w:ascii="Arial" w:hAnsi="Arial" w:cs="Arial"/>
              </w:rPr>
              <w:t>.</w:t>
            </w:r>
          </w:p>
          <w:p w:rsidR="00D330E9" w:rsidRPr="00255D91" w:rsidRDefault="0014658A" w:rsidP="0014658A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D330E9">
              <w:rPr>
                <w:rFonts w:ascii="Arial" w:hAnsi="Arial" w:cs="Arial"/>
              </w:rPr>
              <w:t xml:space="preserve">.2 </w:t>
            </w:r>
            <w:r w:rsidR="00D330E9" w:rsidRPr="00297238">
              <w:rPr>
                <w:rFonts w:ascii="Arial" w:hAnsi="Arial" w:cs="Arial"/>
              </w:rPr>
              <w:t>Se repite los pasos del flujo normal de eventos desde el paso</w:t>
            </w:r>
            <w:r w:rsidR="00D330E9">
              <w:rPr>
                <w:rFonts w:ascii="Arial" w:hAnsi="Arial" w:cs="Arial"/>
              </w:rPr>
              <w:t xml:space="preserve"> 1 hasta que exista un </w:t>
            </w:r>
            <w:r>
              <w:rPr>
                <w:rFonts w:ascii="Arial" w:hAnsi="Arial" w:cs="Arial"/>
              </w:rPr>
              <w:t>responsable que haya realizados aportes</w:t>
            </w:r>
            <w:r w:rsidR="00D330E9" w:rsidRPr="00297238">
              <w:rPr>
                <w:rFonts w:ascii="Arial" w:hAnsi="Arial" w:cs="Arial"/>
              </w:rPr>
              <w:t xml:space="preserve">. </w:t>
            </w:r>
          </w:p>
        </w:tc>
      </w:tr>
    </w:tbl>
    <w:p w:rsidR="00D330E9" w:rsidRDefault="00D330E9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91CA5" w:rsidRDefault="00591CA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91CA5" w:rsidRPr="00BC015D" w:rsidRDefault="00591CA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t>1.2.15 Eliminar Registro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F0023F" w:rsidRPr="00BC015D" w:rsidTr="00F65AE2">
        <w:tc>
          <w:tcPr>
            <w:tcW w:w="2009" w:type="dxa"/>
            <w:shd w:val="clear" w:color="auto" w:fill="auto"/>
          </w:tcPr>
          <w:p w:rsidR="00F0023F" w:rsidRPr="00BC015D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F0023F" w:rsidRPr="00BC015D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F0023F" w:rsidRPr="001930AE" w:rsidRDefault="00F0023F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eliminar el registro del adulto mayor, cambiando su estado a inactivo.</w:t>
            </w:r>
          </w:p>
        </w:tc>
      </w:tr>
      <w:tr w:rsidR="00F0023F" w:rsidRPr="00BC015D" w:rsidTr="00F65AE2">
        <w:tc>
          <w:tcPr>
            <w:tcW w:w="2009" w:type="dxa"/>
            <w:shd w:val="clear" w:color="auto" w:fill="auto"/>
          </w:tcPr>
          <w:p w:rsidR="00F0023F" w:rsidRPr="00BC015D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F0023F" w:rsidRPr="00BC015D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2A2F83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F0023F" w:rsidRPr="00BC015D" w:rsidTr="00F65AE2">
        <w:tc>
          <w:tcPr>
            <w:tcW w:w="2009" w:type="dxa"/>
            <w:shd w:val="clear" w:color="auto" w:fill="auto"/>
          </w:tcPr>
          <w:p w:rsidR="00F0023F" w:rsidRPr="00BC015D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F0023F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B844C6" w:rsidRPr="0031168B" w:rsidRDefault="00B844C6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F0023F" w:rsidRPr="00BC015D" w:rsidTr="00F65AE2">
        <w:tc>
          <w:tcPr>
            <w:tcW w:w="2009" w:type="dxa"/>
            <w:shd w:val="clear" w:color="auto" w:fill="auto"/>
          </w:tcPr>
          <w:p w:rsidR="00F0023F" w:rsidRPr="00BC015D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F0023F" w:rsidRPr="00BC015D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F0023F" w:rsidRPr="00BC015D" w:rsidTr="00F65AE2">
        <w:tc>
          <w:tcPr>
            <w:tcW w:w="8418" w:type="dxa"/>
            <w:gridSpan w:val="2"/>
            <w:shd w:val="clear" w:color="auto" w:fill="auto"/>
          </w:tcPr>
          <w:p w:rsidR="00F0023F" w:rsidRPr="00BC015D" w:rsidRDefault="00F0023F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F0023F" w:rsidRPr="00BC015D" w:rsidRDefault="00F0023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F0023F" w:rsidRPr="00BC015D" w:rsidRDefault="00F0023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F96CDC" w:rsidRDefault="00F0023F" w:rsidP="00F96CDC">
            <w:pPr>
              <w:numPr>
                <w:ilvl w:val="0"/>
                <w:numId w:val="2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al adulto mayor en la tabla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mediante la cédula y selecciona el icono en forma de </w:t>
            </w:r>
            <w:r w:rsidR="002A2F83">
              <w:rPr>
                <w:rFonts w:ascii="Arial" w:hAnsi="Arial" w:cs="Arial"/>
              </w:rPr>
              <w:t>papelera</w:t>
            </w:r>
            <w:r>
              <w:rPr>
                <w:rFonts w:ascii="Arial" w:hAnsi="Arial" w:cs="Arial"/>
              </w:rPr>
              <w:t xml:space="preserve">  </w:t>
            </w:r>
            <w:r w:rsidRPr="00BC015D">
              <w:rPr>
                <w:rFonts w:ascii="Arial" w:hAnsi="Arial" w:cs="Arial"/>
              </w:rPr>
              <w:t>“</w:t>
            </w:r>
            <w:r w:rsidR="002A2F83">
              <w:rPr>
                <w:rFonts w:ascii="Arial" w:hAnsi="Arial" w:cs="Arial"/>
              </w:rPr>
              <w:t>Eliminar Registro</w:t>
            </w:r>
            <w:r w:rsidRPr="00BC015D">
              <w:rPr>
                <w:rFonts w:ascii="Arial" w:hAnsi="Arial" w:cs="Arial"/>
              </w:rPr>
              <w:t>”.</w:t>
            </w:r>
          </w:p>
          <w:p w:rsidR="00F96CDC" w:rsidRDefault="00F96CDC" w:rsidP="00F96CDC">
            <w:pPr>
              <w:numPr>
                <w:ilvl w:val="0"/>
                <w:numId w:val="2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F96CDC">
              <w:rPr>
                <w:rFonts w:ascii="Arial" w:hAnsi="Arial" w:cs="Arial"/>
              </w:rPr>
              <w:t xml:space="preserve">El sistema comprueba la </w:t>
            </w:r>
            <w:r>
              <w:rPr>
                <w:rFonts w:ascii="Arial" w:hAnsi="Arial" w:cs="Arial"/>
              </w:rPr>
              <w:t>petición</w:t>
            </w:r>
            <w:r w:rsidRPr="00F96CDC">
              <w:rPr>
                <w:rFonts w:ascii="Arial" w:hAnsi="Arial" w:cs="Arial"/>
              </w:rPr>
              <w:t>, y muestra un mensaje</w:t>
            </w:r>
            <w:r>
              <w:rPr>
                <w:rFonts w:ascii="Arial" w:hAnsi="Arial" w:cs="Arial"/>
              </w:rPr>
              <w:t xml:space="preserve"> solicitando confirmación de la eliminación</w:t>
            </w:r>
            <w:r w:rsidRPr="00F96CDC">
              <w:rPr>
                <w:rFonts w:ascii="Arial" w:hAnsi="Arial" w:cs="Arial"/>
              </w:rPr>
              <w:t>.</w:t>
            </w:r>
          </w:p>
          <w:p w:rsidR="00F96CDC" w:rsidRDefault="00F96CDC" w:rsidP="00F96CDC">
            <w:pPr>
              <w:numPr>
                <w:ilvl w:val="0"/>
                <w:numId w:val="2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F96CDC">
              <w:rPr>
                <w:rFonts w:ascii="Arial" w:hAnsi="Arial" w:cs="Arial"/>
              </w:rPr>
              <w:t>El súper administrador confirma la solicitud.</w:t>
            </w:r>
          </w:p>
          <w:p w:rsidR="00F96CDC" w:rsidRPr="00F96CDC" w:rsidRDefault="00F96CDC" w:rsidP="00F96CDC">
            <w:pPr>
              <w:numPr>
                <w:ilvl w:val="0"/>
                <w:numId w:val="2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actualiza el estado del adulto mayor</w:t>
            </w:r>
            <w:r w:rsidRPr="00F96CDC">
              <w:rPr>
                <w:rFonts w:ascii="Arial" w:hAnsi="Arial" w:cs="Arial"/>
              </w:rPr>
              <w:t xml:space="preserve"> en la base de datos y muestra un mensaje indicando el éxito del proceso. </w:t>
            </w:r>
          </w:p>
          <w:p w:rsidR="00F0023F" w:rsidRPr="00060075" w:rsidRDefault="00F0023F" w:rsidP="00F65AE2">
            <w:pPr>
              <w:suppressAutoHyphens/>
              <w:spacing w:after="0" w:line="360" w:lineRule="auto"/>
              <w:ind w:left="720"/>
              <w:jc w:val="both"/>
              <w:rPr>
                <w:rFonts w:ascii="Arial" w:hAnsi="Arial" w:cs="Arial"/>
              </w:rPr>
            </w:pPr>
          </w:p>
          <w:p w:rsidR="00F0023F" w:rsidRPr="00BC015D" w:rsidRDefault="00F0023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lastRenderedPageBreak/>
              <w:t>Excepciones:</w:t>
            </w:r>
          </w:p>
          <w:p w:rsidR="00F0023F" w:rsidRPr="00BC015D" w:rsidRDefault="00F0023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F0023F" w:rsidRPr="00BC015D" w:rsidRDefault="00E65167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El adulto mayor no existe en la base de datos</w:t>
            </w:r>
            <w:r w:rsidR="00F0023F" w:rsidRPr="00BC015D">
              <w:rPr>
                <w:rFonts w:ascii="Arial" w:hAnsi="Arial" w:cs="Arial"/>
                <w:b/>
                <w:bCs/>
              </w:rPr>
              <w:t>:</w:t>
            </w:r>
            <w:r w:rsidR="00F0023F" w:rsidRPr="00BC015D">
              <w:rPr>
                <w:rFonts w:ascii="Arial" w:hAnsi="Arial" w:cs="Arial"/>
              </w:rPr>
              <w:t xml:space="preserve"> En el paso </w:t>
            </w:r>
            <w:r>
              <w:rPr>
                <w:rFonts w:ascii="Arial" w:hAnsi="Arial" w:cs="Arial"/>
              </w:rPr>
              <w:t>1</w:t>
            </w:r>
            <w:r w:rsidR="00F0023F" w:rsidRPr="00BC015D">
              <w:rPr>
                <w:rFonts w:ascii="Arial" w:hAnsi="Arial" w:cs="Arial"/>
              </w:rPr>
              <w:t xml:space="preserve"> cuando el sist</w:t>
            </w:r>
            <w:r w:rsidR="00F0023F">
              <w:rPr>
                <w:rFonts w:ascii="Arial" w:hAnsi="Arial" w:cs="Arial"/>
              </w:rPr>
              <w:t xml:space="preserve">ema realiza la búsqueda </w:t>
            </w:r>
            <w:r>
              <w:rPr>
                <w:rFonts w:ascii="Arial" w:hAnsi="Arial" w:cs="Arial"/>
              </w:rPr>
              <w:t>del adulto mayor y</w:t>
            </w:r>
            <w:r w:rsidR="00F0023F">
              <w:rPr>
                <w:rFonts w:ascii="Arial" w:hAnsi="Arial" w:cs="Arial"/>
              </w:rPr>
              <w:t xml:space="preserve"> no encuentra ningún dato.</w:t>
            </w:r>
          </w:p>
          <w:p w:rsidR="00F0023F" w:rsidRPr="00297238" w:rsidRDefault="00672E6E" w:rsidP="00F65AE2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F0023F">
              <w:rPr>
                <w:rFonts w:ascii="Arial" w:hAnsi="Arial" w:cs="Arial"/>
              </w:rPr>
              <w:t xml:space="preserve">.1 </w:t>
            </w:r>
            <w:r w:rsidR="00F0023F" w:rsidRPr="00297238">
              <w:rPr>
                <w:rFonts w:ascii="Arial" w:hAnsi="Arial" w:cs="Arial"/>
              </w:rPr>
              <w:t>El sistema muestra un mensaje diciendo que</w:t>
            </w:r>
            <w:r w:rsidR="00E65167">
              <w:rPr>
                <w:rFonts w:ascii="Arial" w:hAnsi="Arial" w:cs="Arial"/>
              </w:rPr>
              <w:t xml:space="preserve"> n</w:t>
            </w:r>
            <w:r w:rsidR="00E65167" w:rsidRPr="00E65167">
              <w:rPr>
                <w:rFonts w:ascii="Arial" w:hAnsi="Arial" w:cs="Arial"/>
              </w:rPr>
              <w:t>o hay registros que coincidan con los parámetros de búsqueda</w:t>
            </w:r>
            <w:r w:rsidR="00F0023F">
              <w:rPr>
                <w:rFonts w:ascii="Arial" w:hAnsi="Arial" w:cs="Arial"/>
              </w:rPr>
              <w:t>, por e</w:t>
            </w:r>
            <w:r w:rsidR="00E65167">
              <w:rPr>
                <w:rFonts w:ascii="Arial" w:hAnsi="Arial" w:cs="Arial"/>
              </w:rPr>
              <w:t>nde el adulto mayor no ha sido registrado.</w:t>
            </w:r>
          </w:p>
          <w:p w:rsidR="00F0023F" w:rsidRPr="00255D91" w:rsidRDefault="00672E6E" w:rsidP="00E65167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F0023F">
              <w:rPr>
                <w:rFonts w:ascii="Arial" w:hAnsi="Arial" w:cs="Arial"/>
              </w:rPr>
              <w:t xml:space="preserve">.2 </w:t>
            </w:r>
            <w:r w:rsidR="00F0023F" w:rsidRPr="00297238">
              <w:rPr>
                <w:rFonts w:ascii="Arial" w:hAnsi="Arial" w:cs="Arial"/>
              </w:rPr>
              <w:t>Se repite los pasos del flujo normal de eventos desde el paso</w:t>
            </w:r>
            <w:r w:rsidR="00F0023F">
              <w:rPr>
                <w:rFonts w:ascii="Arial" w:hAnsi="Arial" w:cs="Arial"/>
              </w:rPr>
              <w:t xml:space="preserve"> 1 hasta que </w:t>
            </w:r>
            <w:r w:rsidR="00E65167">
              <w:rPr>
                <w:rFonts w:ascii="Arial" w:hAnsi="Arial" w:cs="Arial"/>
              </w:rPr>
              <w:t>se compruebe que</w:t>
            </w:r>
            <w:r w:rsidR="00495714">
              <w:rPr>
                <w:rFonts w:ascii="Arial" w:hAnsi="Arial" w:cs="Arial"/>
              </w:rPr>
              <w:t xml:space="preserve"> el</w:t>
            </w:r>
            <w:r w:rsidR="00E65167">
              <w:rPr>
                <w:rFonts w:ascii="Arial" w:hAnsi="Arial" w:cs="Arial"/>
              </w:rPr>
              <w:t xml:space="preserve"> adulto mayor ha sido registrado</w:t>
            </w:r>
            <w:r w:rsidR="00F0023F" w:rsidRPr="00297238">
              <w:rPr>
                <w:rFonts w:ascii="Arial" w:hAnsi="Arial" w:cs="Arial"/>
              </w:rPr>
              <w:t xml:space="preserve">. </w:t>
            </w:r>
          </w:p>
        </w:tc>
      </w:tr>
    </w:tbl>
    <w:p w:rsidR="00F0023F" w:rsidRDefault="00F0023F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Pr="00BC015D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1.2.16 Adoptar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5656F4" w:rsidRPr="001930AE" w:rsidRDefault="005656F4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la visualización de los datos personales del adulto mayor para que puedan ser apadrinados (adoptados).</w:t>
            </w:r>
          </w:p>
        </w:tc>
      </w:tr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5656F4" w:rsidRPr="00BC015D" w:rsidRDefault="005656F4" w:rsidP="007054FD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Padrino.</w:t>
            </w:r>
          </w:p>
        </w:tc>
      </w:tr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5656F4" w:rsidRPr="00BC015D" w:rsidRDefault="00D80903" w:rsidP="004C1C3A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5656F4" w:rsidRPr="00BC015D" w:rsidTr="00174E8C">
        <w:trPr>
          <w:trHeight w:val="1115"/>
        </w:trPr>
        <w:tc>
          <w:tcPr>
            <w:tcW w:w="8418" w:type="dxa"/>
            <w:gridSpan w:val="2"/>
            <w:shd w:val="clear" w:color="auto" w:fill="auto"/>
          </w:tcPr>
          <w:p w:rsidR="005656F4" w:rsidRPr="00BC015D" w:rsidRDefault="005656F4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5656F4" w:rsidRPr="00BC015D" w:rsidRDefault="005656F4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5656F4" w:rsidRPr="00BC015D" w:rsidRDefault="005656F4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5656F4" w:rsidRPr="00BC015D" w:rsidRDefault="005656F4" w:rsidP="005656F4">
            <w:pPr>
              <w:numPr>
                <w:ilvl w:val="0"/>
                <w:numId w:val="2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</w:t>
            </w:r>
            <w:r w:rsidR="004C1C3A">
              <w:rPr>
                <w:rFonts w:ascii="Arial" w:hAnsi="Arial" w:cs="Arial"/>
              </w:rPr>
              <w:t xml:space="preserve"> público del adulto mayor</w:t>
            </w:r>
            <w:r w:rsidRPr="00BC015D">
              <w:rPr>
                <w:rFonts w:ascii="Arial" w:hAnsi="Arial" w:cs="Arial"/>
              </w:rPr>
              <w:t>,</w:t>
            </w:r>
            <w:r w:rsidR="004C1C3A">
              <w:rPr>
                <w:rFonts w:ascii="Arial" w:hAnsi="Arial" w:cs="Arial"/>
              </w:rPr>
              <w:t xml:space="preserve"> y da clic</w:t>
            </w:r>
            <w:r w:rsidRPr="00BC015D">
              <w:rPr>
                <w:rFonts w:ascii="Arial" w:hAnsi="Arial" w:cs="Arial"/>
              </w:rPr>
              <w:t xml:space="preserve"> </w:t>
            </w:r>
            <w:r w:rsidR="004C1C3A">
              <w:rPr>
                <w:rFonts w:ascii="Arial" w:hAnsi="Arial" w:cs="Arial"/>
              </w:rPr>
              <w:t xml:space="preserve">en el </w:t>
            </w:r>
            <w:r>
              <w:rPr>
                <w:rFonts w:ascii="Arial" w:hAnsi="Arial" w:cs="Arial"/>
              </w:rPr>
              <w:t>botón</w:t>
            </w:r>
            <w:r w:rsidRPr="00BC015D">
              <w:rPr>
                <w:rFonts w:ascii="Arial" w:hAnsi="Arial" w:cs="Arial"/>
              </w:rPr>
              <w:t xml:space="preserve"> “</w:t>
            </w:r>
            <w:r w:rsidR="004C1C3A">
              <w:rPr>
                <w:rFonts w:ascii="Arial" w:hAnsi="Arial" w:cs="Arial"/>
              </w:rPr>
              <w:t>Adoptar</w:t>
            </w:r>
            <w:r w:rsidRPr="00BC015D">
              <w:rPr>
                <w:rFonts w:ascii="Arial" w:hAnsi="Arial" w:cs="Arial"/>
              </w:rPr>
              <w:t>”.</w:t>
            </w:r>
          </w:p>
          <w:p w:rsidR="005656F4" w:rsidRPr="00BC015D" w:rsidRDefault="005656F4" w:rsidP="005656F4">
            <w:pPr>
              <w:numPr>
                <w:ilvl w:val="0"/>
                <w:numId w:val="2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solicita ingresar los datos </w:t>
            </w:r>
            <w:r w:rsidR="004C1C3A">
              <w:rPr>
                <w:rFonts w:ascii="Arial" w:hAnsi="Arial" w:cs="Arial"/>
              </w:rPr>
              <w:t>del padrino</w:t>
            </w:r>
            <w:r w:rsidRPr="00BC015D">
              <w:rPr>
                <w:rFonts w:ascii="Arial" w:hAnsi="Arial" w:cs="Arial"/>
              </w:rPr>
              <w:t>.</w:t>
            </w:r>
          </w:p>
          <w:p w:rsidR="005656F4" w:rsidRPr="00BC015D" w:rsidRDefault="005656F4" w:rsidP="005656F4">
            <w:pPr>
              <w:numPr>
                <w:ilvl w:val="0"/>
                <w:numId w:val="2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escribe todos los campos obligatorios y presiona el botón “</w:t>
            </w:r>
            <w:r w:rsidR="004C1C3A">
              <w:rPr>
                <w:rFonts w:ascii="Arial" w:hAnsi="Arial" w:cs="Arial"/>
              </w:rPr>
              <w:t>Finalizar Adopción</w:t>
            </w:r>
            <w:r w:rsidRPr="00BC015D">
              <w:rPr>
                <w:rFonts w:ascii="Arial" w:hAnsi="Arial" w:cs="Arial"/>
              </w:rPr>
              <w:t>”.</w:t>
            </w:r>
          </w:p>
          <w:p w:rsidR="005656F4" w:rsidRPr="00BC015D" w:rsidRDefault="005656F4" w:rsidP="005656F4">
            <w:pPr>
              <w:numPr>
                <w:ilvl w:val="0"/>
                <w:numId w:val="2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5656F4" w:rsidRPr="00BC015D" w:rsidRDefault="005656F4" w:rsidP="005656F4">
            <w:pPr>
              <w:numPr>
                <w:ilvl w:val="0"/>
                <w:numId w:val="2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5656F4" w:rsidRPr="00BC015D" w:rsidRDefault="005656F4" w:rsidP="005656F4">
            <w:pPr>
              <w:numPr>
                <w:ilvl w:val="0"/>
                <w:numId w:val="2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Sistema almacena la información en la base de datos y muestra un mensaje indicando el éxito del proceso. </w:t>
            </w:r>
          </w:p>
          <w:p w:rsidR="005656F4" w:rsidRPr="00BC015D" w:rsidRDefault="005656F4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56F4" w:rsidRDefault="005656F4" w:rsidP="001B007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1B007C" w:rsidRPr="00BC015D" w:rsidRDefault="001B007C" w:rsidP="001B007C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5656F4" w:rsidRPr="00BC015D" w:rsidRDefault="005656F4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</w:t>
            </w:r>
            <w:r w:rsidR="001B007C">
              <w:rPr>
                <w:rFonts w:ascii="Arial" w:hAnsi="Arial" w:cs="Arial"/>
              </w:rPr>
              <w:t>o 3</w:t>
            </w:r>
            <w:r>
              <w:rPr>
                <w:rFonts w:ascii="Arial" w:hAnsi="Arial" w:cs="Arial"/>
              </w:rPr>
              <w:t xml:space="preserve"> </w:t>
            </w:r>
            <w:r w:rsidRPr="00BC015D">
              <w:rPr>
                <w:rFonts w:ascii="Arial" w:hAnsi="Arial" w:cs="Arial"/>
              </w:rPr>
              <w:t>cuando el sistema comp</w:t>
            </w:r>
            <w:r w:rsidR="001B007C">
              <w:rPr>
                <w:rFonts w:ascii="Arial" w:hAnsi="Arial" w:cs="Arial"/>
              </w:rPr>
              <w:t>rueba los datos obligatorios del padrino</w:t>
            </w:r>
            <w:r w:rsidRPr="00BC015D">
              <w:rPr>
                <w:rFonts w:ascii="Arial" w:hAnsi="Arial" w:cs="Arial"/>
              </w:rPr>
              <w:t>, 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5656F4" w:rsidRPr="00BC015D" w:rsidRDefault="005656F4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56F4" w:rsidRPr="00297238" w:rsidRDefault="001B007C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5656F4">
              <w:rPr>
                <w:rFonts w:ascii="Arial" w:hAnsi="Arial" w:cs="Arial"/>
              </w:rPr>
              <w:t xml:space="preserve">.1 </w:t>
            </w:r>
            <w:r w:rsidR="00D80903">
              <w:rPr>
                <w:rFonts w:ascii="Arial" w:hAnsi="Arial" w:cs="Arial"/>
              </w:rPr>
              <w:t>El s</w:t>
            </w:r>
            <w:r w:rsidR="005656F4"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5656F4" w:rsidRPr="00297238" w:rsidRDefault="001B007C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3</w:t>
            </w:r>
            <w:r w:rsidR="005656F4">
              <w:rPr>
                <w:rFonts w:ascii="Arial" w:hAnsi="Arial" w:cs="Arial"/>
              </w:rPr>
              <w:t xml:space="preserve">.2 </w:t>
            </w:r>
            <w:r w:rsidR="005656F4" w:rsidRPr="00297238">
              <w:rPr>
                <w:rFonts w:ascii="Arial" w:hAnsi="Arial" w:cs="Arial"/>
              </w:rPr>
              <w:t>Se repite los pasos del flujo n</w:t>
            </w:r>
            <w:r w:rsidR="005656F4">
              <w:rPr>
                <w:rFonts w:ascii="Arial" w:hAnsi="Arial" w:cs="Arial"/>
              </w:rPr>
              <w:t>ormal de eventos desde el paso 3</w:t>
            </w:r>
            <w:r w:rsidR="005656F4"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5656F4" w:rsidRDefault="005656F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74E8C" w:rsidRDefault="00174E8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74E8C" w:rsidRDefault="00174E8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Pr="00BC015D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1.2.17 Cargar Foto</w:t>
      </w:r>
      <w:r w:rsidR="005656F4">
        <w:rPr>
          <w:rFonts w:ascii="Arial" w:hAnsi="Arial" w:cs="Arial"/>
          <w:b/>
          <w:sz w:val="24"/>
          <w:szCs w:val="24"/>
        </w:rPr>
        <w:tab/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5656F4" w:rsidRPr="001930AE" w:rsidRDefault="00932D7B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cargar la foto de cada adulto m</w:t>
            </w:r>
            <w:r w:rsidRPr="00954022">
              <w:rPr>
                <w:rFonts w:ascii="Arial" w:hAnsi="Arial" w:cs="Arial"/>
              </w:rPr>
              <w:t>ayor para ser visualizada en su respectivo perfil</w:t>
            </w:r>
            <w:r>
              <w:rPr>
                <w:rFonts w:ascii="Arial" w:hAnsi="Arial" w:cs="Arial"/>
              </w:rPr>
              <w:t>.</w:t>
            </w:r>
          </w:p>
        </w:tc>
      </w:tr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Social.</w:t>
            </w:r>
          </w:p>
        </w:tc>
      </w:tr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5656F4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034843" w:rsidRPr="00BC015D" w:rsidRDefault="0003484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5656F4" w:rsidRPr="00BC015D" w:rsidTr="00174E8C">
        <w:trPr>
          <w:trHeight w:val="1115"/>
        </w:trPr>
        <w:tc>
          <w:tcPr>
            <w:tcW w:w="8418" w:type="dxa"/>
            <w:gridSpan w:val="2"/>
            <w:shd w:val="clear" w:color="auto" w:fill="auto"/>
          </w:tcPr>
          <w:p w:rsidR="005656F4" w:rsidRPr="00BC015D" w:rsidRDefault="005656F4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5656F4" w:rsidRPr="00BC015D" w:rsidRDefault="005656F4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5656F4" w:rsidRPr="00BC015D" w:rsidRDefault="005656F4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5656F4" w:rsidRPr="00BC015D" w:rsidRDefault="005656F4" w:rsidP="005656F4">
            <w:pPr>
              <w:numPr>
                <w:ilvl w:val="0"/>
                <w:numId w:val="2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 w:rsidR="00A622D0">
              <w:rPr>
                <w:rFonts w:ascii="Arial" w:hAnsi="Arial" w:cs="Arial"/>
              </w:rPr>
              <w:t>Foto</w:t>
            </w:r>
            <w:r w:rsidRPr="00BC015D">
              <w:rPr>
                <w:rFonts w:ascii="Arial" w:hAnsi="Arial" w:cs="Arial"/>
              </w:rPr>
              <w:t xml:space="preserve">”, </w:t>
            </w:r>
            <w:r w:rsidR="00A622D0">
              <w:rPr>
                <w:rFonts w:ascii="Arial" w:hAnsi="Arial" w:cs="Arial"/>
              </w:rPr>
              <w:t>buscar al adulto mayor y seleccionar el icono en forma de fotografía</w:t>
            </w:r>
            <w:r w:rsidRPr="00BC015D">
              <w:rPr>
                <w:rFonts w:ascii="Arial" w:hAnsi="Arial" w:cs="Arial"/>
              </w:rPr>
              <w:t xml:space="preserve"> “</w:t>
            </w:r>
            <w:r w:rsidR="00A622D0">
              <w:rPr>
                <w:rFonts w:ascii="Arial" w:hAnsi="Arial" w:cs="Arial"/>
              </w:rPr>
              <w:t>Cargar Foto</w:t>
            </w:r>
            <w:r w:rsidRPr="00BC015D">
              <w:rPr>
                <w:rFonts w:ascii="Arial" w:hAnsi="Arial" w:cs="Arial"/>
              </w:rPr>
              <w:t>”.</w:t>
            </w:r>
          </w:p>
          <w:p w:rsidR="005656F4" w:rsidRPr="00BC015D" w:rsidRDefault="005656F4" w:rsidP="005656F4">
            <w:pPr>
              <w:numPr>
                <w:ilvl w:val="0"/>
                <w:numId w:val="2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solicita </w:t>
            </w:r>
            <w:r w:rsidR="00A622D0">
              <w:rPr>
                <w:rFonts w:ascii="Arial" w:hAnsi="Arial" w:cs="Arial"/>
              </w:rPr>
              <w:t>cargar la foto</w:t>
            </w:r>
            <w:r w:rsidRPr="00BC015D">
              <w:rPr>
                <w:rFonts w:ascii="Arial" w:hAnsi="Arial" w:cs="Arial"/>
              </w:rPr>
              <w:t>.</w:t>
            </w:r>
          </w:p>
          <w:p w:rsidR="005656F4" w:rsidRPr="00BC015D" w:rsidRDefault="005656F4" w:rsidP="005656F4">
            <w:pPr>
              <w:numPr>
                <w:ilvl w:val="0"/>
                <w:numId w:val="2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</w:t>
            </w:r>
            <w:r w:rsidR="00A622D0">
              <w:rPr>
                <w:rFonts w:ascii="Arial" w:hAnsi="Arial" w:cs="Arial"/>
              </w:rPr>
              <w:t>selecciona la foto</w:t>
            </w:r>
            <w:r w:rsidRPr="00BC015D">
              <w:rPr>
                <w:rFonts w:ascii="Arial" w:hAnsi="Arial" w:cs="Arial"/>
              </w:rPr>
              <w:t xml:space="preserve"> y presiona el botón “</w:t>
            </w:r>
            <w:r w:rsidR="00A622D0">
              <w:rPr>
                <w:rFonts w:ascii="Arial" w:hAnsi="Arial" w:cs="Arial"/>
              </w:rPr>
              <w:t>Cargar</w:t>
            </w:r>
            <w:r w:rsidRPr="00BC015D">
              <w:rPr>
                <w:rFonts w:ascii="Arial" w:hAnsi="Arial" w:cs="Arial"/>
              </w:rPr>
              <w:t>”.</w:t>
            </w:r>
          </w:p>
          <w:p w:rsidR="005656F4" w:rsidRPr="00BC015D" w:rsidRDefault="005656F4" w:rsidP="005656F4">
            <w:pPr>
              <w:numPr>
                <w:ilvl w:val="0"/>
                <w:numId w:val="2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5656F4" w:rsidRPr="00BC015D" w:rsidRDefault="005656F4" w:rsidP="005656F4">
            <w:pPr>
              <w:numPr>
                <w:ilvl w:val="0"/>
                <w:numId w:val="2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5656F4" w:rsidRPr="00BC015D" w:rsidRDefault="005656F4" w:rsidP="005656F4">
            <w:pPr>
              <w:numPr>
                <w:ilvl w:val="0"/>
                <w:numId w:val="2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Sistema almacena la información en la base de datos y muestra un mensaje indicando el éxito del proceso. </w:t>
            </w:r>
          </w:p>
          <w:p w:rsidR="005656F4" w:rsidRPr="00BC015D" w:rsidRDefault="005656F4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56F4" w:rsidRPr="00BC015D" w:rsidRDefault="005656F4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5656F4" w:rsidRPr="00BC015D" w:rsidRDefault="005656F4" w:rsidP="00F65AE2">
            <w:pPr>
              <w:jc w:val="both"/>
              <w:rPr>
                <w:rFonts w:ascii="Arial" w:hAnsi="Arial" w:cs="Arial"/>
              </w:rPr>
            </w:pPr>
          </w:p>
          <w:p w:rsidR="005656F4" w:rsidRPr="00BC015D" w:rsidRDefault="005656F4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paso 4 </w:t>
            </w:r>
            <w:r w:rsidRPr="00BC015D">
              <w:rPr>
                <w:rFonts w:ascii="Arial" w:hAnsi="Arial" w:cs="Arial"/>
              </w:rPr>
              <w:t>cuando el sistema comp</w:t>
            </w:r>
            <w:r w:rsidR="00174E8C">
              <w:rPr>
                <w:rFonts w:ascii="Arial" w:hAnsi="Arial" w:cs="Arial"/>
              </w:rPr>
              <w:t>rueba los parámetros establecidos de la foto</w:t>
            </w:r>
            <w:r w:rsidRPr="00BC015D">
              <w:rPr>
                <w:rFonts w:ascii="Arial" w:hAnsi="Arial" w:cs="Arial"/>
              </w:rPr>
              <w:t>, este identifica que</w:t>
            </w:r>
            <w:r>
              <w:rPr>
                <w:rFonts w:ascii="Arial" w:hAnsi="Arial" w:cs="Arial"/>
              </w:rPr>
              <w:t xml:space="preserve"> 1 o varios</w:t>
            </w:r>
            <w:r w:rsidR="00174E8C">
              <w:rPr>
                <w:rFonts w:ascii="Arial" w:hAnsi="Arial" w:cs="Arial"/>
              </w:rPr>
              <w:t xml:space="preserve"> parámetros han sido excedidos</w:t>
            </w:r>
            <w:r w:rsidRPr="00BC015D">
              <w:rPr>
                <w:rFonts w:ascii="Arial" w:hAnsi="Arial" w:cs="Arial"/>
              </w:rPr>
              <w:t>.</w:t>
            </w:r>
          </w:p>
          <w:p w:rsidR="005656F4" w:rsidRPr="00BC015D" w:rsidRDefault="005656F4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56F4" w:rsidRPr="00297238" w:rsidRDefault="005656F4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4.1 </w:t>
            </w:r>
            <w:r w:rsidRPr="00297238">
              <w:rPr>
                <w:rFonts w:ascii="Arial" w:hAnsi="Arial" w:cs="Arial"/>
              </w:rPr>
              <w:t xml:space="preserve">El Sistema muestra un mensaje diciendo que hay errores </w:t>
            </w:r>
            <w:r w:rsidR="00174E8C">
              <w:rPr>
                <w:rFonts w:ascii="Arial" w:hAnsi="Arial" w:cs="Arial"/>
              </w:rPr>
              <w:t xml:space="preserve">al cargar la </w:t>
            </w:r>
            <w:r w:rsidR="00174E8C">
              <w:rPr>
                <w:rFonts w:ascii="Arial" w:hAnsi="Arial" w:cs="Arial"/>
              </w:rPr>
              <w:lastRenderedPageBreak/>
              <w:t>foto</w:t>
            </w:r>
            <w:r w:rsidRPr="00297238">
              <w:rPr>
                <w:rFonts w:ascii="Arial" w:hAnsi="Arial" w:cs="Arial"/>
              </w:rPr>
              <w:t>.</w:t>
            </w:r>
          </w:p>
          <w:p w:rsidR="005656F4" w:rsidRPr="00297238" w:rsidRDefault="005656F4" w:rsidP="00174E8C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Pr="00297238">
              <w:rPr>
                <w:rFonts w:ascii="Arial" w:hAnsi="Arial" w:cs="Arial"/>
              </w:rPr>
              <w:t>Se repite los pasos del flujo n</w:t>
            </w:r>
            <w:r>
              <w:rPr>
                <w:rFonts w:ascii="Arial" w:hAnsi="Arial" w:cs="Arial"/>
              </w:rPr>
              <w:t>ormal de eventos desde el paso 3</w:t>
            </w:r>
            <w:r w:rsidR="00174E8C">
              <w:rPr>
                <w:rFonts w:ascii="Arial" w:hAnsi="Arial" w:cs="Arial"/>
              </w:rPr>
              <w:t xml:space="preserve"> hasta que la carga de la foto se realice correctamente</w:t>
            </w:r>
            <w:r w:rsidRPr="00297238">
              <w:rPr>
                <w:rFonts w:ascii="Arial" w:hAnsi="Arial" w:cs="Arial"/>
              </w:rPr>
              <w:t>.</w:t>
            </w:r>
          </w:p>
        </w:tc>
      </w:tr>
    </w:tbl>
    <w:p w:rsidR="005656F4" w:rsidRDefault="005656F4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Pr="00BC015D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1.2.18 Agregar Aporte Responsable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7F5151" w:rsidRPr="00BC015D" w:rsidTr="00F65AE2">
        <w:tc>
          <w:tcPr>
            <w:tcW w:w="2009" w:type="dxa"/>
            <w:shd w:val="clear" w:color="auto" w:fill="auto"/>
          </w:tcPr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7F5151" w:rsidRPr="001930AE" w:rsidRDefault="00DA26B9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</w:t>
            </w:r>
            <w:r w:rsidRPr="00A71302">
              <w:rPr>
                <w:rFonts w:ascii="Arial" w:hAnsi="Arial" w:cs="Arial"/>
              </w:rPr>
              <w:t xml:space="preserve">ermite </w:t>
            </w:r>
            <w:r>
              <w:rPr>
                <w:rFonts w:ascii="Arial" w:hAnsi="Arial" w:cs="Arial"/>
              </w:rPr>
              <w:t>agregar los aportes que realiza el responsable para el sostenimiento del adulto mayor.</w:t>
            </w:r>
          </w:p>
        </w:tc>
      </w:tr>
      <w:tr w:rsidR="007F5151" w:rsidRPr="00BC015D" w:rsidTr="00F65AE2">
        <w:tc>
          <w:tcPr>
            <w:tcW w:w="2009" w:type="dxa"/>
            <w:shd w:val="clear" w:color="auto" w:fill="auto"/>
          </w:tcPr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</w:t>
            </w:r>
            <w:r w:rsidR="00DA26B9">
              <w:rPr>
                <w:rFonts w:ascii="Arial" w:hAnsi="Arial" w:cs="Arial"/>
                <w:sz w:val="22"/>
                <w:szCs w:val="22"/>
              </w:rPr>
              <w:t>ministrador y Administrativo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7F5151" w:rsidRPr="00BC015D" w:rsidTr="00F65AE2">
        <w:tc>
          <w:tcPr>
            <w:tcW w:w="2009" w:type="dxa"/>
            <w:shd w:val="clear" w:color="auto" w:fill="auto"/>
          </w:tcPr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</w:tc>
      </w:tr>
      <w:tr w:rsidR="007F5151" w:rsidRPr="00BC015D" w:rsidTr="00F65AE2">
        <w:tc>
          <w:tcPr>
            <w:tcW w:w="2009" w:type="dxa"/>
            <w:shd w:val="clear" w:color="auto" w:fill="auto"/>
          </w:tcPr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7F5151" w:rsidRPr="00BC015D" w:rsidTr="00F65AE2">
        <w:trPr>
          <w:trHeight w:val="2249"/>
        </w:trPr>
        <w:tc>
          <w:tcPr>
            <w:tcW w:w="8418" w:type="dxa"/>
            <w:gridSpan w:val="2"/>
            <w:shd w:val="clear" w:color="auto" w:fill="auto"/>
          </w:tcPr>
          <w:p w:rsidR="007F5151" w:rsidRPr="00BC015D" w:rsidRDefault="007F5151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7F5151" w:rsidRPr="00BC015D" w:rsidRDefault="007F5151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7F5151" w:rsidRPr="00BC015D" w:rsidRDefault="007F5151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7F5151" w:rsidRPr="00BC015D" w:rsidRDefault="007F5151" w:rsidP="007F5151">
            <w:pPr>
              <w:numPr>
                <w:ilvl w:val="0"/>
                <w:numId w:val="2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 w:rsidR="00DA26B9">
              <w:rPr>
                <w:rFonts w:ascii="Arial" w:hAnsi="Arial" w:cs="Arial"/>
              </w:rPr>
              <w:t>Aportes</w:t>
            </w:r>
            <w:r w:rsidRPr="00BC015D">
              <w:rPr>
                <w:rFonts w:ascii="Arial" w:hAnsi="Arial" w:cs="Arial"/>
              </w:rPr>
              <w:t xml:space="preserve">”, </w:t>
            </w:r>
            <w:r w:rsidR="00DA26B9">
              <w:rPr>
                <w:rFonts w:ascii="Arial" w:hAnsi="Arial" w:cs="Arial"/>
              </w:rPr>
              <w:t>en la pestaña responsables busca por la cédula al responsable y selecciona el icono en forma de signo de mas “Agregar Aporte Responsable”</w:t>
            </w:r>
          </w:p>
          <w:p w:rsidR="007F5151" w:rsidRPr="00BC015D" w:rsidRDefault="007F5151" w:rsidP="007F5151">
            <w:pPr>
              <w:numPr>
                <w:ilvl w:val="0"/>
                <w:numId w:val="2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</w:t>
            </w:r>
            <w:r w:rsidR="00DA26B9">
              <w:rPr>
                <w:rFonts w:ascii="Arial" w:hAnsi="Arial" w:cs="Arial"/>
              </w:rPr>
              <w:t>ita ingresar los datos del aporte</w:t>
            </w:r>
            <w:r w:rsidRPr="00BC015D">
              <w:rPr>
                <w:rFonts w:ascii="Arial" w:hAnsi="Arial" w:cs="Arial"/>
              </w:rPr>
              <w:t>.</w:t>
            </w:r>
          </w:p>
          <w:p w:rsidR="007F5151" w:rsidRPr="00BC015D" w:rsidRDefault="007F5151" w:rsidP="007F5151">
            <w:pPr>
              <w:numPr>
                <w:ilvl w:val="0"/>
                <w:numId w:val="2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escribe todos los campos obligatorios y presiona el botón “</w:t>
            </w:r>
            <w:r>
              <w:rPr>
                <w:rFonts w:ascii="Arial" w:hAnsi="Arial" w:cs="Arial"/>
              </w:rPr>
              <w:t>Agregar</w:t>
            </w:r>
            <w:r w:rsidRPr="00BC015D">
              <w:rPr>
                <w:rFonts w:ascii="Arial" w:hAnsi="Arial" w:cs="Arial"/>
              </w:rPr>
              <w:t>”.</w:t>
            </w:r>
          </w:p>
          <w:p w:rsidR="007F5151" w:rsidRPr="00BC015D" w:rsidRDefault="007F5151" w:rsidP="007F5151">
            <w:pPr>
              <w:numPr>
                <w:ilvl w:val="0"/>
                <w:numId w:val="2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7F5151" w:rsidRPr="00BC015D" w:rsidRDefault="007F5151" w:rsidP="007F5151">
            <w:pPr>
              <w:numPr>
                <w:ilvl w:val="0"/>
                <w:numId w:val="2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7F5151" w:rsidRPr="00BC015D" w:rsidRDefault="007F5151" w:rsidP="007F5151">
            <w:pPr>
              <w:numPr>
                <w:ilvl w:val="0"/>
                <w:numId w:val="2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Sistema almacena la información en la base de datos y muestra un mensaje indicando el éxito del proceso. </w:t>
            </w:r>
          </w:p>
          <w:p w:rsidR="007F5151" w:rsidRPr="00BC015D" w:rsidRDefault="007F5151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7F5151" w:rsidRPr="00BC015D" w:rsidRDefault="007F5151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7F5151" w:rsidRPr="00BC015D" w:rsidRDefault="007F5151" w:rsidP="00F65AE2">
            <w:pPr>
              <w:jc w:val="both"/>
              <w:rPr>
                <w:rFonts w:ascii="Arial" w:hAnsi="Arial" w:cs="Arial"/>
              </w:rPr>
            </w:pPr>
          </w:p>
          <w:p w:rsidR="007F5151" w:rsidRPr="00BC015D" w:rsidRDefault="007F5151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paso 4 </w:t>
            </w:r>
            <w:r w:rsidRPr="00BC015D">
              <w:rPr>
                <w:rFonts w:ascii="Arial" w:hAnsi="Arial" w:cs="Arial"/>
              </w:rPr>
              <w:t>cuando el sistema comp</w:t>
            </w:r>
            <w:r>
              <w:rPr>
                <w:rFonts w:ascii="Arial" w:hAnsi="Arial" w:cs="Arial"/>
              </w:rPr>
              <w:t xml:space="preserve">rueba </w:t>
            </w:r>
            <w:r w:rsidR="00096E50">
              <w:rPr>
                <w:rFonts w:ascii="Arial" w:hAnsi="Arial" w:cs="Arial"/>
              </w:rPr>
              <w:t xml:space="preserve">los datos obligatorios del aporte, </w:t>
            </w:r>
            <w:r w:rsidRPr="00BC015D">
              <w:rPr>
                <w:rFonts w:ascii="Arial" w:hAnsi="Arial" w:cs="Arial"/>
              </w:rPr>
              <w:t>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7F5151" w:rsidRPr="00BC015D" w:rsidRDefault="007F5151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7F5151" w:rsidRPr="00297238" w:rsidRDefault="007F5151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4.1 </w:t>
            </w:r>
            <w:r w:rsidR="00814410">
              <w:rPr>
                <w:rFonts w:ascii="Arial" w:hAnsi="Arial" w:cs="Arial"/>
              </w:rPr>
              <w:t>El s</w:t>
            </w:r>
            <w:r w:rsidRPr="00297238">
              <w:rPr>
                <w:rFonts w:ascii="Arial" w:hAnsi="Arial" w:cs="Arial"/>
              </w:rPr>
              <w:t xml:space="preserve">istema muestra un mensaje diciendo que hay errores en algún dato y </w:t>
            </w:r>
            <w:r w:rsidRPr="00297238">
              <w:rPr>
                <w:rFonts w:ascii="Arial" w:hAnsi="Arial" w:cs="Arial"/>
              </w:rPr>
              <w:lastRenderedPageBreak/>
              <w:t>muestra el error asociado a cada campo.</w:t>
            </w:r>
          </w:p>
          <w:p w:rsidR="007F5151" w:rsidRPr="00297238" w:rsidRDefault="007F5151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Pr="00297238">
              <w:rPr>
                <w:rFonts w:ascii="Arial" w:hAnsi="Arial" w:cs="Arial"/>
              </w:rPr>
              <w:t>Se repite los pasos del flujo n</w:t>
            </w:r>
            <w:r>
              <w:rPr>
                <w:rFonts w:ascii="Arial" w:hAnsi="Arial" w:cs="Arial"/>
              </w:rPr>
              <w:t>ormal de eventos desde el paso 3</w:t>
            </w:r>
            <w:r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7F5151" w:rsidRDefault="007F515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Pr="00BC015D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1.2.19 Buscar Aportes Responsable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561905" w:rsidRPr="001930AE" w:rsidRDefault="00561905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 xml:space="preserve">Permite realizar </w:t>
            </w:r>
            <w:r w:rsidRPr="00DD73DF">
              <w:rPr>
                <w:rFonts w:ascii="Arial" w:hAnsi="Arial" w:cs="Arial"/>
              </w:rPr>
              <w:t>una búsqueda avanzada, filtrando la información por diferentes parámetros de búsqueda (datos del responsable, módulo, rango de fechas y rango de montos)</w:t>
            </w:r>
            <w:r>
              <w:rPr>
                <w:rFonts w:ascii="Arial" w:hAnsi="Arial" w:cs="Arial"/>
              </w:rPr>
              <w:t>.</w:t>
            </w:r>
          </w:p>
        </w:tc>
      </w:tr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Administrativo.</w:t>
            </w:r>
          </w:p>
        </w:tc>
      </w:tr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</w:tc>
      </w:tr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561905" w:rsidRPr="00BC015D" w:rsidTr="00F65AE2">
        <w:trPr>
          <w:trHeight w:val="2249"/>
        </w:trPr>
        <w:tc>
          <w:tcPr>
            <w:tcW w:w="8418" w:type="dxa"/>
            <w:gridSpan w:val="2"/>
            <w:shd w:val="clear" w:color="auto" w:fill="auto"/>
          </w:tcPr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561905" w:rsidRPr="00BC015D" w:rsidRDefault="00561905" w:rsidP="00561905">
            <w:pPr>
              <w:numPr>
                <w:ilvl w:val="0"/>
                <w:numId w:val="2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Aportes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en la pestaña búsqueda avanzada ingresa los parámetros de búsqueda y presiona el botón “Buscar”</w:t>
            </w:r>
          </w:p>
          <w:p w:rsidR="00561905" w:rsidRDefault="00561905" w:rsidP="00F65AE2">
            <w:pPr>
              <w:numPr>
                <w:ilvl w:val="0"/>
                <w:numId w:val="2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muestra en la tabla la información solicitada</w:t>
            </w:r>
            <w:r w:rsidRPr="00BC015D">
              <w:rPr>
                <w:rFonts w:ascii="Arial" w:hAnsi="Arial" w:cs="Arial"/>
              </w:rPr>
              <w:t>.</w:t>
            </w:r>
          </w:p>
          <w:p w:rsidR="00561905" w:rsidRPr="00561905" w:rsidRDefault="00561905" w:rsidP="00561905">
            <w:pPr>
              <w:suppressAutoHyphens/>
              <w:spacing w:after="0" w:line="360" w:lineRule="auto"/>
              <w:ind w:left="720"/>
              <w:jc w:val="both"/>
              <w:rPr>
                <w:rFonts w:ascii="Arial" w:hAnsi="Arial" w:cs="Arial"/>
              </w:rPr>
            </w:pPr>
          </w:p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561905" w:rsidRPr="00BC015D" w:rsidRDefault="00561905" w:rsidP="00F65AE2">
            <w:pPr>
              <w:jc w:val="both"/>
              <w:rPr>
                <w:rFonts w:ascii="Arial" w:hAnsi="Arial" w:cs="Arial"/>
              </w:rPr>
            </w:pPr>
          </w:p>
          <w:p w:rsidR="00561905" w:rsidRPr="00BC015D" w:rsidRDefault="0056190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paso 1 </w:t>
            </w:r>
            <w:r w:rsidRPr="00BC015D">
              <w:rPr>
                <w:rFonts w:ascii="Arial" w:hAnsi="Arial" w:cs="Arial"/>
              </w:rPr>
              <w:t>cuando el sistema comp</w:t>
            </w:r>
            <w:r>
              <w:rPr>
                <w:rFonts w:ascii="Arial" w:hAnsi="Arial" w:cs="Arial"/>
              </w:rPr>
              <w:t>rueba los datos para realizar la búsqueda, sin encontrar ninguna coincidencia</w:t>
            </w:r>
            <w:r w:rsidRPr="00BC015D">
              <w:rPr>
                <w:rFonts w:ascii="Arial" w:hAnsi="Arial" w:cs="Arial"/>
              </w:rPr>
              <w:t>.</w:t>
            </w:r>
          </w:p>
          <w:p w:rsidR="00561905" w:rsidRPr="00BC015D" w:rsidRDefault="0056190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1905" w:rsidRPr="00297238" w:rsidRDefault="00561905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4.1 </w:t>
            </w:r>
            <w:r w:rsidR="007C3BEA">
              <w:rPr>
                <w:rFonts w:ascii="Arial" w:hAnsi="Arial" w:cs="Arial"/>
              </w:rPr>
              <w:t>El s</w:t>
            </w:r>
            <w:r w:rsidRPr="00297238">
              <w:rPr>
                <w:rFonts w:ascii="Arial" w:hAnsi="Arial" w:cs="Arial"/>
              </w:rPr>
              <w:t xml:space="preserve">istema muestra un mensaje diciendo que hay </w:t>
            </w:r>
            <w:r>
              <w:rPr>
                <w:rFonts w:ascii="Arial" w:hAnsi="Arial" w:cs="Arial"/>
              </w:rPr>
              <w:t>datos que correspondan a los parámetros de búsqueda</w:t>
            </w:r>
            <w:r w:rsidRPr="00297238">
              <w:rPr>
                <w:rFonts w:ascii="Arial" w:hAnsi="Arial" w:cs="Arial"/>
              </w:rPr>
              <w:t>.</w:t>
            </w:r>
          </w:p>
          <w:p w:rsidR="00561905" w:rsidRPr="00297238" w:rsidRDefault="00561905" w:rsidP="00561905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Pr="00297238">
              <w:rPr>
                <w:rFonts w:ascii="Arial" w:hAnsi="Arial" w:cs="Arial"/>
              </w:rPr>
              <w:t>Se repite los pasos del flujo n</w:t>
            </w:r>
            <w:r>
              <w:rPr>
                <w:rFonts w:ascii="Arial" w:hAnsi="Arial" w:cs="Arial"/>
              </w:rPr>
              <w:t>ormal de eventos desde el paso 1 hasta que exista una coincidencia en los parámetros de búsqueda y sea visualizada la información consultada</w:t>
            </w:r>
            <w:r w:rsidRPr="00297238">
              <w:rPr>
                <w:rFonts w:ascii="Arial" w:hAnsi="Arial" w:cs="Arial"/>
              </w:rPr>
              <w:t>.</w:t>
            </w:r>
          </w:p>
        </w:tc>
      </w:tr>
    </w:tbl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Pr="00BC015D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1.2.20 Modificar Responsable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561905" w:rsidRPr="001930AE" w:rsidRDefault="00561905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visualizar la información del perfil del responsable (datos personales) para su modificación.</w:t>
            </w:r>
          </w:p>
        </w:tc>
      </w:tr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Administrativo.</w:t>
            </w:r>
          </w:p>
        </w:tc>
      </w:tr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</w:tc>
      </w:tr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561905" w:rsidRPr="00BC015D" w:rsidTr="00F65AE2">
        <w:trPr>
          <w:trHeight w:val="2249"/>
        </w:trPr>
        <w:tc>
          <w:tcPr>
            <w:tcW w:w="8418" w:type="dxa"/>
            <w:gridSpan w:val="2"/>
            <w:shd w:val="clear" w:color="auto" w:fill="auto"/>
          </w:tcPr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561905" w:rsidRPr="00BC015D" w:rsidRDefault="00561905" w:rsidP="00561905">
            <w:pPr>
              <w:numPr>
                <w:ilvl w:val="0"/>
                <w:numId w:val="3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Aportes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 xml:space="preserve">en la pestaña responsables busca por la cédula al responsable y selecciona el icono en forma de </w:t>
            </w:r>
            <w:r w:rsidR="00B01047">
              <w:rPr>
                <w:rFonts w:ascii="Arial" w:hAnsi="Arial" w:cs="Arial"/>
              </w:rPr>
              <w:t>lupa</w:t>
            </w:r>
            <w:r>
              <w:rPr>
                <w:rFonts w:ascii="Arial" w:hAnsi="Arial" w:cs="Arial"/>
              </w:rPr>
              <w:t xml:space="preserve"> “</w:t>
            </w:r>
            <w:r w:rsidR="00B01047">
              <w:rPr>
                <w:rFonts w:ascii="Arial" w:hAnsi="Arial" w:cs="Arial"/>
              </w:rPr>
              <w:t>Ver Perfil Re</w:t>
            </w:r>
            <w:r w:rsidR="00861223">
              <w:rPr>
                <w:rFonts w:ascii="Arial" w:hAnsi="Arial" w:cs="Arial"/>
              </w:rPr>
              <w:t>s</w:t>
            </w:r>
            <w:r w:rsidR="00B01047">
              <w:rPr>
                <w:rFonts w:ascii="Arial" w:hAnsi="Arial" w:cs="Arial"/>
              </w:rPr>
              <w:t>ponsable</w:t>
            </w:r>
            <w:r>
              <w:rPr>
                <w:rFonts w:ascii="Arial" w:hAnsi="Arial" w:cs="Arial"/>
              </w:rPr>
              <w:t>”</w:t>
            </w:r>
          </w:p>
          <w:p w:rsidR="00561905" w:rsidRPr="00BC015D" w:rsidRDefault="00561905" w:rsidP="00561905">
            <w:pPr>
              <w:numPr>
                <w:ilvl w:val="0"/>
                <w:numId w:val="3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solici</w:t>
            </w:r>
            <w:r w:rsidR="00B01047">
              <w:rPr>
                <w:rFonts w:ascii="Arial" w:hAnsi="Arial" w:cs="Arial"/>
              </w:rPr>
              <w:t>ta ingresar los datos del responsable que van a ser modificados</w:t>
            </w:r>
            <w:r w:rsidRPr="00BC015D">
              <w:rPr>
                <w:rFonts w:ascii="Arial" w:hAnsi="Arial" w:cs="Arial"/>
              </w:rPr>
              <w:t>.</w:t>
            </w:r>
          </w:p>
          <w:p w:rsidR="00561905" w:rsidRPr="00BC015D" w:rsidRDefault="00561905" w:rsidP="00561905">
            <w:pPr>
              <w:numPr>
                <w:ilvl w:val="0"/>
                <w:numId w:val="3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escribe todos los campos obligatorios y presiona el botón “</w:t>
            </w:r>
            <w:r w:rsidR="00B01047">
              <w:rPr>
                <w:rFonts w:ascii="Arial" w:hAnsi="Arial" w:cs="Arial"/>
              </w:rPr>
              <w:t>Modificar</w:t>
            </w:r>
            <w:r w:rsidRPr="00BC015D">
              <w:rPr>
                <w:rFonts w:ascii="Arial" w:hAnsi="Arial" w:cs="Arial"/>
              </w:rPr>
              <w:t>”.</w:t>
            </w:r>
          </w:p>
          <w:p w:rsidR="00561905" w:rsidRPr="00BC015D" w:rsidRDefault="00561905" w:rsidP="00561905">
            <w:pPr>
              <w:numPr>
                <w:ilvl w:val="0"/>
                <w:numId w:val="3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561905" w:rsidRPr="00BC015D" w:rsidRDefault="00561905" w:rsidP="00561905">
            <w:pPr>
              <w:numPr>
                <w:ilvl w:val="0"/>
                <w:numId w:val="3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561905" w:rsidRPr="00BC015D" w:rsidRDefault="00561905" w:rsidP="00561905">
            <w:pPr>
              <w:numPr>
                <w:ilvl w:val="0"/>
                <w:numId w:val="3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Sistema almacena la información en la base de datos y muestra un mensaje indicando el éxito del proceso. </w:t>
            </w:r>
          </w:p>
          <w:p w:rsidR="00561905" w:rsidRPr="00BC015D" w:rsidRDefault="0056190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561905" w:rsidRPr="00BC015D" w:rsidRDefault="00561905" w:rsidP="00F65AE2">
            <w:pPr>
              <w:jc w:val="both"/>
              <w:rPr>
                <w:rFonts w:ascii="Arial" w:hAnsi="Arial" w:cs="Arial"/>
              </w:rPr>
            </w:pPr>
          </w:p>
          <w:p w:rsidR="00561905" w:rsidRPr="00BC015D" w:rsidRDefault="0056190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paso 4 </w:t>
            </w:r>
            <w:r w:rsidRPr="00BC015D">
              <w:rPr>
                <w:rFonts w:ascii="Arial" w:hAnsi="Arial" w:cs="Arial"/>
              </w:rPr>
              <w:t>cuando el sistema comp</w:t>
            </w:r>
            <w:r>
              <w:rPr>
                <w:rFonts w:ascii="Arial" w:hAnsi="Arial" w:cs="Arial"/>
              </w:rPr>
              <w:t xml:space="preserve">rueba los datos obligatorios </w:t>
            </w:r>
            <w:r w:rsidR="001624BA">
              <w:rPr>
                <w:rFonts w:ascii="Arial" w:hAnsi="Arial" w:cs="Arial"/>
              </w:rPr>
              <w:t>del responsable</w:t>
            </w:r>
            <w:r>
              <w:rPr>
                <w:rFonts w:ascii="Arial" w:hAnsi="Arial" w:cs="Arial"/>
              </w:rPr>
              <w:t xml:space="preserve">, </w:t>
            </w:r>
            <w:r w:rsidRPr="00BC015D">
              <w:rPr>
                <w:rFonts w:ascii="Arial" w:hAnsi="Arial" w:cs="Arial"/>
              </w:rPr>
              <w:t>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561905" w:rsidRPr="00BC015D" w:rsidRDefault="0056190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1905" w:rsidRPr="00297238" w:rsidRDefault="00561905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4.1 </w:t>
            </w:r>
            <w:r w:rsidR="007C3BEA">
              <w:rPr>
                <w:rFonts w:ascii="Arial" w:hAnsi="Arial" w:cs="Arial"/>
              </w:rPr>
              <w:t>El s</w:t>
            </w:r>
            <w:r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561905" w:rsidRPr="00297238" w:rsidRDefault="00561905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Pr="00297238">
              <w:rPr>
                <w:rFonts w:ascii="Arial" w:hAnsi="Arial" w:cs="Arial"/>
              </w:rPr>
              <w:t>Se repite los pasos del flujo n</w:t>
            </w:r>
            <w:r>
              <w:rPr>
                <w:rFonts w:ascii="Arial" w:hAnsi="Arial" w:cs="Arial"/>
              </w:rPr>
              <w:t>ormal de eventos desde el paso 3</w:t>
            </w:r>
            <w:r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804FC" w:rsidRDefault="001804F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804FC" w:rsidRDefault="001804F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67D62" w:rsidRDefault="00B67D62" w:rsidP="004B2B7C">
      <w:pPr>
        <w:jc w:val="center"/>
        <w:rPr>
          <w:rFonts w:ascii="Arial" w:hAnsi="Arial" w:cs="Arial"/>
          <w:b/>
          <w:sz w:val="24"/>
          <w:szCs w:val="24"/>
        </w:rPr>
        <w:sectPr w:rsidR="00B67D62" w:rsidSect="00E51287">
          <w:footerReference w:type="default" r:id="rId10"/>
          <w:pgSz w:w="12240" w:h="15840"/>
          <w:pgMar w:top="1701" w:right="1134" w:bottom="1701" w:left="2268" w:header="709" w:footer="709" w:gutter="0"/>
          <w:cols w:space="708"/>
          <w:docGrid w:linePitch="360"/>
        </w:sectPr>
      </w:pPr>
    </w:p>
    <w:p w:rsidR="009C3AAD" w:rsidRDefault="009C3AAD" w:rsidP="009C3AAD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 AG ARQUITECTURA GENERAL</w:t>
      </w:r>
    </w:p>
    <w:p w:rsidR="00BC7C96" w:rsidRDefault="00BC7C96" w:rsidP="009C3AAD">
      <w:pPr>
        <w:jc w:val="center"/>
        <w:rPr>
          <w:rFonts w:ascii="Arial" w:hAnsi="Arial" w:cs="Arial"/>
          <w:b/>
          <w:sz w:val="24"/>
          <w:szCs w:val="24"/>
        </w:rPr>
      </w:pPr>
    </w:p>
    <w:p w:rsidR="009C3AAD" w:rsidRDefault="005C032D" w:rsidP="00BC7C9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861567"/>
            <wp:effectExtent l="19050" t="0" r="7620" b="0"/>
            <wp:docPr id="4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861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32D" w:rsidRDefault="005C032D" w:rsidP="00BC7C96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BC7C96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BC7C96">
      <w:pPr>
        <w:jc w:val="center"/>
        <w:rPr>
          <w:rFonts w:ascii="Arial" w:hAnsi="Arial" w:cs="Arial"/>
          <w:b/>
          <w:sz w:val="24"/>
          <w:szCs w:val="24"/>
        </w:rPr>
      </w:pPr>
    </w:p>
    <w:p w:rsidR="004B2B7C" w:rsidRDefault="009C3AAD" w:rsidP="004B2B7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4B2B7C">
        <w:rPr>
          <w:rFonts w:ascii="Arial" w:hAnsi="Arial" w:cs="Arial"/>
          <w:b/>
          <w:sz w:val="24"/>
          <w:szCs w:val="24"/>
        </w:rPr>
        <w:t>. MCA MODELO DE CLASES DE ANÁLISIS</w:t>
      </w:r>
    </w:p>
    <w:p w:rsidR="004B2B7C" w:rsidRDefault="004B2B7C" w:rsidP="004B2B7C">
      <w:pPr>
        <w:jc w:val="center"/>
        <w:rPr>
          <w:rFonts w:ascii="Arial" w:hAnsi="Arial" w:cs="Arial"/>
          <w:b/>
          <w:sz w:val="24"/>
          <w:szCs w:val="24"/>
        </w:rPr>
      </w:pPr>
    </w:p>
    <w:p w:rsidR="004B2B7C" w:rsidRDefault="009C3AAD" w:rsidP="004B2B7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4B2B7C">
        <w:rPr>
          <w:rFonts w:ascii="Arial" w:hAnsi="Arial" w:cs="Arial"/>
          <w:b/>
          <w:sz w:val="24"/>
          <w:szCs w:val="24"/>
        </w:rPr>
        <w:t xml:space="preserve">.1 </w:t>
      </w:r>
      <w:r w:rsidR="001B7581">
        <w:rPr>
          <w:rFonts w:ascii="Arial" w:hAnsi="Arial" w:cs="Arial"/>
          <w:b/>
          <w:sz w:val="24"/>
          <w:szCs w:val="24"/>
        </w:rPr>
        <w:t>Iniciar Sesión</w:t>
      </w:r>
    </w:p>
    <w:p w:rsidR="00B67D62" w:rsidRDefault="00914CEB" w:rsidP="00B67D6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294120" cy="2541270"/>
            <wp:effectExtent l="0" t="0" r="0" b="0"/>
            <wp:docPr id="92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62" w:rsidRDefault="00B67D62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B67D62" w:rsidRDefault="00B67D62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B67D62" w:rsidRDefault="00B67D62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914CEB" w:rsidRDefault="00914CEB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914CEB" w:rsidRDefault="00914CEB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914CEB" w:rsidRDefault="00914CEB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B67D62" w:rsidRDefault="009C3AAD" w:rsidP="00B67D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D461A0">
        <w:rPr>
          <w:rFonts w:ascii="Arial" w:hAnsi="Arial" w:cs="Arial"/>
          <w:b/>
          <w:sz w:val="24"/>
          <w:szCs w:val="24"/>
        </w:rPr>
        <w:t xml:space="preserve">.2 </w:t>
      </w:r>
      <w:r w:rsidR="00914CEB" w:rsidRPr="00914CEB">
        <w:rPr>
          <w:rFonts w:ascii="Arial" w:eastAsia="Calibri" w:hAnsi="Arial" w:cs="Arial"/>
          <w:b/>
          <w:sz w:val="24"/>
          <w:szCs w:val="24"/>
        </w:rPr>
        <w:t>Agregar Convenio</w:t>
      </w:r>
    </w:p>
    <w:p w:rsidR="00B67D62" w:rsidRDefault="00914CEB" w:rsidP="00B67D6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5003328"/>
            <wp:effectExtent l="19050" t="0" r="7620" b="0"/>
            <wp:docPr id="9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500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62" w:rsidRDefault="009C3AAD" w:rsidP="00B67D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D461A0">
        <w:rPr>
          <w:rFonts w:ascii="Arial" w:hAnsi="Arial" w:cs="Arial"/>
          <w:b/>
          <w:sz w:val="24"/>
          <w:szCs w:val="24"/>
        </w:rPr>
        <w:t xml:space="preserve">.3 </w:t>
      </w:r>
      <w:r w:rsidR="00914CEB">
        <w:rPr>
          <w:rFonts w:ascii="Arial" w:hAnsi="Arial" w:cs="Arial"/>
          <w:b/>
          <w:sz w:val="24"/>
          <w:szCs w:val="24"/>
        </w:rPr>
        <w:t>Liquidar Convenio</w:t>
      </w:r>
    </w:p>
    <w:p w:rsidR="00B67D62" w:rsidRDefault="00BB2B24" w:rsidP="00B67D6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210935" cy="5118100"/>
            <wp:effectExtent l="0" t="0" r="0" b="0"/>
            <wp:docPr id="95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62" w:rsidRDefault="009C3AAD" w:rsidP="00B67D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D461A0">
        <w:rPr>
          <w:rFonts w:ascii="Arial" w:hAnsi="Arial" w:cs="Arial"/>
          <w:b/>
          <w:sz w:val="24"/>
          <w:szCs w:val="24"/>
        </w:rPr>
        <w:t xml:space="preserve">.4 </w:t>
      </w:r>
      <w:r w:rsidR="00BB2B24">
        <w:rPr>
          <w:rFonts w:ascii="Arial" w:hAnsi="Arial" w:cs="Arial"/>
          <w:b/>
          <w:sz w:val="24"/>
          <w:szCs w:val="24"/>
        </w:rPr>
        <w:t>Editar Entidad</w:t>
      </w:r>
    </w:p>
    <w:p w:rsidR="00B67D62" w:rsidRDefault="00BB2B24" w:rsidP="00B67D6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210935" cy="5118100"/>
            <wp:effectExtent l="0" t="0" r="0" b="0"/>
            <wp:docPr id="96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62" w:rsidRDefault="009C3AAD" w:rsidP="00B67D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D461A0">
        <w:rPr>
          <w:rFonts w:ascii="Arial" w:hAnsi="Arial" w:cs="Arial"/>
          <w:b/>
          <w:sz w:val="24"/>
          <w:szCs w:val="24"/>
        </w:rPr>
        <w:t xml:space="preserve">.5 </w:t>
      </w:r>
      <w:r w:rsidR="00BB2B24">
        <w:rPr>
          <w:rFonts w:ascii="Arial" w:hAnsi="Arial" w:cs="Arial"/>
          <w:b/>
          <w:sz w:val="24"/>
          <w:szCs w:val="24"/>
        </w:rPr>
        <w:t>Agregar Variación de Tiempo</w:t>
      </w:r>
    </w:p>
    <w:p w:rsidR="00B67D62" w:rsidRDefault="00BB2B24" w:rsidP="00B67D6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779251"/>
            <wp:effectExtent l="19050" t="0" r="7620" b="0"/>
            <wp:docPr id="9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779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8CA" w:rsidRDefault="006C08CA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9C3AAD" w:rsidP="006C08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6C08CA">
        <w:rPr>
          <w:rFonts w:ascii="Arial" w:hAnsi="Arial" w:cs="Arial"/>
          <w:b/>
          <w:sz w:val="24"/>
          <w:szCs w:val="24"/>
        </w:rPr>
        <w:t xml:space="preserve">.6 </w:t>
      </w:r>
      <w:r w:rsidR="00BB2B24">
        <w:rPr>
          <w:rFonts w:ascii="Arial" w:hAnsi="Arial" w:cs="Arial"/>
          <w:b/>
          <w:sz w:val="24"/>
          <w:szCs w:val="24"/>
        </w:rPr>
        <w:t>Eliminar Rubro Presupuestal</w:t>
      </w:r>
    </w:p>
    <w:p w:rsidR="006C08CA" w:rsidRDefault="00BB2B24" w:rsidP="006C08C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506398"/>
            <wp:effectExtent l="19050" t="0" r="7620" b="0"/>
            <wp:docPr id="98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50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24" w:rsidRDefault="00BB2B24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BB2B24" w:rsidRDefault="00BB2B24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rPr>
          <w:rFonts w:ascii="Arial" w:hAnsi="Arial" w:cs="Arial"/>
          <w:b/>
          <w:sz w:val="24"/>
          <w:szCs w:val="24"/>
        </w:rPr>
      </w:pPr>
    </w:p>
    <w:p w:rsidR="006C08CA" w:rsidRDefault="009C3AAD" w:rsidP="006C08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6C08CA">
        <w:rPr>
          <w:rFonts w:ascii="Arial" w:hAnsi="Arial" w:cs="Arial"/>
          <w:b/>
          <w:sz w:val="24"/>
          <w:szCs w:val="24"/>
        </w:rPr>
        <w:t xml:space="preserve">.7 </w:t>
      </w:r>
      <w:r w:rsidR="00BB2B24">
        <w:rPr>
          <w:rFonts w:ascii="Arial" w:hAnsi="Arial" w:cs="Arial"/>
          <w:b/>
          <w:sz w:val="24"/>
          <w:szCs w:val="24"/>
        </w:rPr>
        <w:t>Editar Rubro Presupuestal</w:t>
      </w:r>
    </w:p>
    <w:p w:rsidR="006C08CA" w:rsidRDefault="00BB2B24" w:rsidP="006C08C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506398"/>
            <wp:effectExtent l="19050" t="0" r="7620" b="0"/>
            <wp:docPr id="99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50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24" w:rsidRDefault="00BB2B24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9C3AAD" w:rsidP="006C08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6C08CA">
        <w:rPr>
          <w:rFonts w:ascii="Arial" w:hAnsi="Arial" w:cs="Arial"/>
          <w:b/>
          <w:sz w:val="24"/>
          <w:szCs w:val="24"/>
        </w:rPr>
        <w:t xml:space="preserve">.8 </w:t>
      </w:r>
      <w:r w:rsidR="00BB2B24">
        <w:rPr>
          <w:rFonts w:ascii="Arial" w:hAnsi="Arial" w:cs="Arial"/>
          <w:b/>
          <w:sz w:val="24"/>
          <w:szCs w:val="24"/>
        </w:rPr>
        <w:t>Realizar Ejecución Presupuestal</w:t>
      </w:r>
    </w:p>
    <w:p w:rsidR="006C08CA" w:rsidRDefault="00BB2B24" w:rsidP="00672AA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779251"/>
            <wp:effectExtent l="19050" t="0" r="7620" b="0"/>
            <wp:docPr id="100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779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24" w:rsidRDefault="00BB2B24" w:rsidP="00672AA1">
      <w:pPr>
        <w:jc w:val="center"/>
        <w:rPr>
          <w:rFonts w:ascii="Arial" w:hAnsi="Arial" w:cs="Arial"/>
          <w:b/>
          <w:sz w:val="24"/>
          <w:szCs w:val="24"/>
        </w:rPr>
      </w:pPr>
    </w:p>
    <w:p w:rsidR="00BB2B24" w:rsidRDefault="00BB2B24" w:rsidP="00672AA1">
      <w:pPr>
        <w:jc w:val="center"/>
        <w:rPr>
          <w:rFonts w:ascii="Arial" w:hAnsi="Arial" w:cs="Arial"/>
          <w:b/>
          <w:sz w:val="24"/>
          <w:szCs w:val="24"/>
        </w:rPr>
      </w:pPr>
    </w:p>
    <w:p w:rsidR="00BB2B24" w:rsidRDefault="00BB2B24" w:rsidP="00672AA1">
      <w:pPr>
        <w:jc w:val="center"/>
        <w:rPr>
          <w:rFonts w:ascii="Arial" w:hAnsi="Arial" w:cs="Arial"/>
          <w:b/>
          <w:sz w:val="24"/>
          <w:szCs w:val="24"/>
        </w:rPr>
      </w:pPr>
    </w:p>
    <w:p w:rsidR="00BB2B24" w:rsidRDefault="00BB2B24" w:rsidP="00672AA1">
      <w:pPr>
        <w:jc w:val="center"/>
        <w:rPr>
          <w:rFonts w:ascii="Arial" w:hAnsi="Arial" w:cs="Arial"/>
          <w:b/>
          <w:sz w:val="24"/>
          <w:szCs w:val="24"/>
        </w:rPr>
      </w:pP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.9 </w:t>
      </w:r>
      <w:r w:rsidR="00BB2B24">
        <w:rPr>
          <w:rFonts w:ascii="Arial" w:hAnsi="Arial" w:cs="Arial"/>
          <w:b/>
          <w:sz w:val="24"/>
          <w:szCs w:val="24"/>
        </w:rPr>
        <w:t>Agregar Programa</w:t>
      </w:r>
    </w:p>
    <w:p w:rsidR="00814F06" w:rsidRDefault="00BB2B24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.10 </w:t>
      </w:r>
      <w:r w:rsidR="00BB2B24">
        <w:rPr>
          <w:rFonts w:ascii="Arial" w:hAnsi="Arial" w:cs="Arial"/>
          <w:b/>
          <w:sz w:val="24"/>
          <w:szCs w:val="24"/>
        </w:rPr>
        <w:t>Editar Programa</w:t>
      </w:r>
    </w:p>
    <w:p w:rsidR="00814F06" w:rsidRDefault="00BB2B24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2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.11 </w:t>
      </w:r>
      <w:r w:rsidR="008170DA">
        <w:rPr>
          <w:rFonts w:ascii="Arial" w:hAnsi="Arial" w:cs="Arial"/>
          <w:b/>
          <w:sz w:val="24"/>
          <w:szCs w:val="24"/>
        </w:rPr>
        <w:t>Agregar Módulo</w:t>
      </w:r>
    </w:p>
    <w:p w:rsidR="00814F06" w:rsidRDefault="00EC51D9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4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.12 </w:t>
      </w:r>
      <w:r w:rsidR="00EC51D9">
        <w:rPr>
          <w:rFonts w:ascii="Arial" w:hAnsi="Arial" w:cs="Arial"/>
          <w:b/>
          <w:sz w:val="24"/>
          <w:szCs w:val="24"/>
        </w:rPr>
        <w:t>Agregar Conferencista</w:t>
      </w:r>
    </w:p>
    <w:p w:rsidR="00814F06" w:rsidRDefault="00EC51D9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5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.13 </w:t>
      </w:r>
      <w:r w:rsidR="00EC51D9">
        <w:rPr>
          <w:rFonts w:ascii="Arial" w:hAnsi="Arial" w:cs="Arial"/>
          <w:b/>
          <w:sz w:val="24"/>
          <w:szCs w:val="24"/>
        </w:rPr>
        <w:t>Editar Conferencista</w:t>
      </w:r>
    </w:p>
    <w:p w:rsidR="00814F06" w:rsidRDefault="00EC51D9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6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.14 </w:t>
      </w:r>
      <w:r w:rsidR="00EC51D9">
        <w:rPr>
          <w:rFonts w:ascii="Arial" w:hAnsi="Arial" w:cs="Arial"/>
          <w:b/>
          <w:sz w:val="24"/>
          <w:szCs w:val="24"/>
        </w:rPr>
        <w:t>Agregar Rubro Presupuestal</w:t>
      </w:r>
    </w:p>
    <w:p w:rsidR="00814F06" w:rsidRDefault="00346EE6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506398"/>
            <wp:effectExtent l="19050" t="0" r="7620" b="0"/>
            <wp:docPr id="107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50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EE6" w:rsidRDefault="00346EE6" w:rsidP="00814F06">
      <w:pPr>
        <w:rPr>
          <w:rFonts w:ascii="Arial" w:hAnsi="Arial" w:cs="Arial"/>
          <w:b/>
          <w:sz w:val="24"/>
          <w:szCs w:val="24"/>
        </w:rPr>
      </w:pPr>
    </w:p>
    <w:p w:rsidR="00814F06" w:rsidRDefault="00814F06" w:rsidP="00814F06">
      <w:pPr>
        <w:rPr>
          <w:rFonts w:ascii="Arial" w:hAnsi="Arial" w:cs="Arial"/>
          <w:b/>
          <w:sz w:val="24"/>
          <w:szCs w:val="24"/>
        </w:rPr>
      </w:pPr>
    </w:p>
    <w:p w:rsidR="00814F06" w:rsidRDefault="00814F06" w:rsidP="00814F06">
      <w:pPr>
        <w:rPr>
          <w:rFonts w:ascii="Arial" w:hAnsi="Arial" w:cs="Arial"/>
          <w:b/>
          <w:sz w:val="24"/>
          <w:szCs w:val="24"/>
        </w:rPr>
      </w:pPr>
    </w:p>
    <w:p w:rsidR="00814F06" w:rsidRDefault="00814F06" w:rsidP="00814F06">
      <w:pPr>
        <w:rPr>
          <w:rFonts w:ascii="Arial" w:hAnsi="Arial" w:cs="Arial"/>
          <w:b/>
          <w:sz w:val="24"/>
          <w:szCs w:val="24"/>
        </w:rPr>
      </w:pPr>
    </w:p>
    <w:p w:rsidR="00814F06" w:rsidRDefault="00814F06" w:rsidP="00814F06">
      <w:pPr>
        <w:rPr>
          <w:rFonts w:ascii="Arial" w:hAnsi="Arial" w:cs="Arial"/>
          <w:b/>
          <w:sz w:val="24"/>
          <w:szCs w:val="24"/>
        </w:rPr>
      </w:pP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.15 </w:t>
      </w:r>
      <w:r w:rsidR="00346EE6">
        <w:rPr>
          <w:rFonts w:ascii="Arial" w:hAnsi="Arial" w:cs="Arial"/>
          <w:b/>
          <w:sz w:val="24"/>
          <w:szCs w:val="24"/>
        </w:rPr>
        <w:t>Asignar Viáticos</w:t>
      </w:r>
    </w:p>
    <w:p w:rsidR="00814F06" w:rsidRDefault="009A49ED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8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.16 </w:t>
      </w:r>
      <w:r w:rsidR="009A49ED">
        <w:rPr>
          <w:rFonts w:ascii="Arial" w:hAnsi="Arial" w:cs="Arial"/>
          <w:b/>
          <w:sz w:val="24"/>
          <w:szCs w:val="24"/>
        </w:rPr>
        <w:t>Editar Asignación Viáticos</w:t>
      </w:r>
    </w:p>
    <w:p w:rsidR="00814F06" w:rsidRDefault="009A49ED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9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A33" w:rsidRDefault="009C3AAD" w:rsidP="00BB0A3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BB0A33">
        <w:rPr>
          <w:rFonts w:ascii="Arial" w:hAnsi="Arial" w:cs="Arial"/>
          <w:b/>
          <w:sz w:val="24"/>
          <w:szCs w:val="24"/>
        </w:rPr>
        <w:t xml:space="preserve">.17 </w:t>
      </w:r>
      <w:r w:rsidR="009A49ED">
        <w:rPr>
          <w:rFonts w:ascii="Arial" w:hAnsi="Arial" w:cs="Arial"/>
          <w:b/>
          <w:sz w:val="24"/>
          <w:szCs w:val="24"/>
        </w:rPr>
        <w:t>Asignar Honorarios</w:t>
      </w:r>
    </w:p>
    <w:p w:rsidR="00BB0A33" w:rsidRDefault="009A49ED" w:rsidP="00BB0A3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1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A33" w:rsidRDefault="009C3AAD" w:rsidP="00BB0A3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BB0A33">
        <w:rPr>
          <w:rFonts w:ascii="Arial" w:hAnsi="Arial" w:cs="Arial"/>
          <w:b/>
          <w:sz w:val="24"/>
          <w:szCs w:val="24"/>
        </w:rPr>
        <w:t xml:space="preserve">.18 </w:t>
      </w:r>
      <w:r w:rsidR="009A49ED">
        <w:rPr>
          <w:rFonts w:ascii="Arial" w:hAnsi="Arial" w:cs="Arial"/>
          <w:b/>
          <w:sz w:val="24"/>
          <w:szCs w:val="24"/>
        </w:rPr>
        <w:t>Editar Asignación Honorarios</w:t>
      </w:r>
    </w:p>
    <w:p w:rsidR="00BB0A33" w:rsidRDefault="009A49ED" w:rsidP="00BB0A3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1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A33" w:rsidRDefault="009C3AAD" w:rsidP="00BB0A3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BB0A33">
        <w:rPr>
          <w:rFonts w:ascii="Arial" w:hAnsi="Arial" w:cs="Arial"/>
          <w:b/>
          <w:sz w:val="24"/>
          <w:szCs w:val="24"/>
        </w:rPr>
        <w:t xml:space="preserve">.19 </w:t>
      </w:r>
      <w:r w:rsidR="009A49ED">
        <w:rPr>
          <w:rFonts w:ascii="Arial" w:hAnsi="Arial" w:cs="Arial"/>
          <w:b/>
          <w:sz w:val="24"/>
          <w:szCs w:val="24"/>
        </w:rPr>
        <w:t>Asignar Tiquetes</w:t>
      </w:r>
    </w:p>
    <w:p w:rsidR="00BB0A33" w:rsidRDefault="009A49ED" w:rsidP="00BB0A3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1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A33" w:rsidRDefault="009C3AAD" w:rsidP="00BB0A3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BB0A33">
        <w:rPr>
          <w:rFonts w:ascii="Arial" w:hAnsi="Arial" w:cs="Arial"/>
          <w:b/>
          <w:sz w:val="24"/>
          <w:szCs w:val="24"/>
        </w:rPr>
        <w:t xml:space="preserve">.20 </w:t>
      </w:r>
      <w:r w:rsidR="009A49ED">
        <w:rPr>
          <w:rFonts w:ascii="Arial" w:hAnsi="Arial" w:cs="Arial"/>
          <w:b/>
          <w:sz w:val="24"/>
          <w:szCs w:val="24"/>
        </w:rPr>
        <w:t>Editar Asignación Tiquetes</w:t>
      </w:r>
    </w:p>
    <w:p w:rsidR="00BB0A33" w:rsidRDefault="009A49ED" w:rsidP="00BB0A3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1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jc w:val="center"/>
        <w:rPr>
          <w:rFonts w:ascii="Arial" w:eastAsia="Calibri" w:hAnsi="Arial" w:cs="Arial"/>
          <w:b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 </w:t>
      </w:r>
      <w:r w:rsidRPr="000122CB">
        <w:rPr>
          <w:rFonts w:ascii="Arial" w:eastAsia="Calibri" w:hAnsi="Arial" w:cs="Arial"/>
          <w:b/>
        </w:rPr>
        <w:t>DSA DIAGRAMAS DE SECUENCIA DE ANÁLISIS</w:t>
      </w:r>
    </w:p>
    <w:p w:rsidR="000122CB" w:rsidRPr="000122CB" w:rsidRDefault="000122CB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4.1 </w:t>
      </w:r>
      <w:r w:rsidR="001B7581">
        <w:rPr>
          <w:rFonts w:ascii="Arial" w:hAnsi="Arial" w:cs="Arial"/>
          <w:b/>
          <w:sz w:val="24"/>
          <w:szCs w:val="24"/>
        </w:rPr>
        <w:t>Iniciar Sesión</w:t>
      </w:r>
    </w:p>
    <w:p w:rsidR="000122CB" w:rsidRDefault="00C14667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634607"/>
            <wp:effectExtent l="19050" t="0" r="7620" b="0"/>
            <wp:docPr id="131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634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</w:p>
    <w:p w:rsidR="00C14667" w:rsidRDefault="00C14667" w:rsidP="000122CB">
      <w:pPr>
        <w:rPr>
          <w:rFonts w:ascii="Arial" w:hAnsi="Arial" w:cs="Arial"/>
          <w:b/>
          <w:sz w:val="24"/>
          <w:szCs w:val="24"/>
        </w:rPr>
      </w:pPr>
    </w:p>
    <w:p w:rsidR="0003591C" w:rsidRDefault="0003591C" w:rsidP="000122CB">
      <w:pPr>
        <w:rPr>
          <w:rFonts w:ascii="Arial" w:hAnsi="Arial" w:cs="Arial"/>
          <w:b/>
          <w:sz w:val="24"/>
          <w:szCs w:val="24"/>
        </w:rPr>
      </w:pPr>
    </w:p>
    <w:p w:rsidR="000122CB" w:rsidRDefault="00C14667" w:rsidP="000122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4.2 Agregar Convenio</w:t>
      </w:r>
    </w:p>
    <w:p w:rsidR="007C566F" w:rsidRDefault="00C62853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4641072" cy="4972416"/>
            <wp:effectExtent l="19050" t="0" r="7128" b="0"/>
            <wp:docPr id="132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024" cy="4986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4.3 </w:t>
      </w:r>
      <w:r w:rsidR="00C62853">
        <w:rPr>
          <w:rFonts w:ascii="Arial" w:hAnsi="Arial" w:cs="Arial"/>
          <w:b/>
          <w:sz w:val="24"/>
          <w:szCs w:val="24"/>
        </w:rPr>
        <w:t>Liquidar Convenio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793D44" w:rsidRDefault="006602C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967689" cy="5020491"/>
            <wp:effectExtent l="19050" t="0" r="0" b="0"/>
            <wp:docPr id="133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70" cy="5027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4.4 </w:t>
      </w:r>
      <w:r w:rsidR="006602C2">
        <w:rPr>
          <w:rFonts w:ascii="Arial" w:hAnsi="Arial" w:cs="Arial"/>
          <w:b/>
          <w:sz w:val="24"/>
          <w:szCs w:val="24"/>
        </w:rPr>
        <w:t>Editar Entidad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1C2D67" w:rsidRPr="000122CB" w:rsidRDefault="00951AF2" w:rsidP="00951AF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002283" cy="5094515"/>
            <wp:effectExtent l="19050" t="0" r="0" b="0"/>
            <wp:docPr id="134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90" cy="5099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4.5 </w:t>
      </w:r>
      <w:r w:rsidR="00951AF2">
        <w:rPr>
          <w:rFonts w:ascii="Arial" w:hAnsi="Arial" w:cs="Arial"/>
          <w:b/>
          <w:sz w:val="24"/>
          <w:szCs w:val="24"/>
        </w:rPr>
        <w:t>Agregar Variación de Tiempo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40476D" w:rsidRPr="000122CB" w:rsidRDefault="00AC6F54" w:rsidP="00AC6F5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899564" cy="5030132"/>
            <wp:effectExtent l="19050" t="0" r="0" b="0"/>
            <wp:docPr id="135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66" cy="503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4.6 </w:t>
      </w:r>
      <w:r w:rsidR="00AC6F54">
        <w:rPr>
          <w:rFonts w:ascii="Arial" w:hAnsi="Arial" w:cs="Arial"/>
          <w:b/>
          <w:sz w:val="24"/>
          <w:szCs w:val="24"/>
        </w:rPr>
        <w:t>Eliminar Rubro Presupuestal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974040" w:rsidRDefault="00AC6F54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711416" cy="5069935"/>
            <wp:effectExtent l="19050" t="0" r="3584" b="0"/>
            <wp:docPr id="136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692" cy="508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4.7 </w:t>
      </w:r>
      <w:r w:rsidR="00AC6F54">
        <w:rPr>
          <w:rFonts w:ascii="Arial" w:hAnsi="Arial" w:cs="Arial"/>
          <w:b/>
          <w:sz w:val="24"/>
          <w:szCs w:val="24"/>
        </w:rPr>
        <w:t>Editar Rubro Presupuestal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974040" w:rsidRDefault="00AC6F54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873343" cy="5035138"/>
            <wp:effectExtent l="19050" t="0" r="0" b="0"/>
            <wp:docPr id="137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17" cy="5036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237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4.8 </w:t>
      </w:r>
      <w:r w:rsidR="00AC6F54">
        <w:rPr>
          <w:rFonts w:ascii="Arial" w:hAnsi="Arial" w:cs="Arial"/>
          <w:b/>
          <w:sz w:val="24"/>
          <w:szCs w:val="24"/>
        </w:rPr>
        <w:t>Realizar Ejecución Presupuestal</w:t>
      </w:r>
    </w:p>
    <w:p w:rsidR="000B6237" w:rsidRDefault="00805D9F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944525" cy="5050441"/>
            <wp:effectExtent l="19050" t="0" r="8725" b="0"/>
            <wp:docPr id="138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407" cy="506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4.9 </w:t>
      </w:r>
      <w:r w:rsidR="00805D9F">
        <w:rPr>
          <w:rFonts w:ascii="Arial" w:hAnsi="Arial" w:cs="Arial"/>
          <w:b/>
          <w:sz w:val="24"/>
          <w:szCs w:val="24"/>
        </w:rPr>
        <w:t>Agregar Programa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235E85" w:rsidRDefault="00805D9F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4509209"/>
            <wp:effectExtent l="19050" t="0" r="7620" b="0"/>
            <wp:docPr id="139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50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E85" w:rsidRDefault="00235E85" w:rsidP="000122CB">
      <w:pPr>
        <w:rPr>
          <w:rFonts w:ascii="Arial" w:hAnsi="Arial" w:cs="Arial"/>
          <w:b/>
          <w:sz w:val="24"/>
          <w:szCs w:val="24"/>
        </w:rPr>
      </w:pPr>
    </w:p>
    <w:p w:rsidR="00BE471F" w:rsidRDefault="00BE471F" w:rsidP="000122CB">
      <w:pPr>
        <w:rPr>
          <w:rFonts w:ascii="Arial" w:hAnsi="Arial" w:cs="Arial"/>
          <w:b/>
          <w:sz w:val="24"/>
          <w:szCs w:val="24"/>
        </w:rPr>
      </w:pP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4.10 </w:t>
      </w:r>
      <w:r w:rsidR="00805D9F">
        <w:rPr>
          <w:rFonts w:ascii="Arial" w:hAnsi="Arial" w:cs="Arial"/>
          <w:b/>
          <w:sz w:val="24"/>
          <w:szCs w:val="24"/>
        </w:rPr>
        <w:t>Editar Programa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A35F5D" w:rsidRDefault="00805D9F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00221" cy="5177642"/>
            <wp:effectExtent l="19050" t="0" r="0" b="0"/>
            <wp:docPr id="140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944" cy="518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4.11 </w:t>
      </w:r>
      <w:r w:rsidR="00256AC8">
        <w:rPr>
          <w:rFonts w:ascii="Arial" w:hAnsi="Arial" w:cs="Arial"/>
          <w:b/>
          <w:sz w:val="24"/>
          <w:szCs w:val="24"/>
        </w:rPr>
        <w:t>Agregar Módulo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A35F5D" w:rsidRDefault="00DA6F2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65959" cy="5011387"/>
            <wp:effectExtent l="19050" t="0" r="0" b="0"/>
            <wp:docPr id="141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204" cy="501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4.12 </w:t>
      </w:r>
      <w:r w:rsidR="00DA6F22">
        <w:rPr>
          <w:rFonts w:ascii="Arial" w:hAnsi="Arial" w:cs="Arial"/>
          <w:b/>
          <w:sz w:val="24"/>
          <w:szCs w:val="24"/>
        </w:rPr>
        <w:t>Agregar Conferencista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C630C9" w:rsidRDefault="00DA6F2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4509209"/>
            <wp:effectExtent l="19050" t="0" r="7620" b="0"/>
            <wp:docPr id="142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50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0C9" w:rsidRDefault="00C630C9" w:rsidP="000122CB">
      <w:pPr>
        <w:rPr>
          <w:rFonts w:ascii="Arial" w:hAnsi="Arial" w:cs="Arial"/>
          <w:b/>
          <w:sz w:val="24"/>
          <w:szCs w:val="24"/>
        </w:rPr>
      </w:pPr>
    </w:p>
    <w:p w:rsidR="00C630C9" w:rsidRDefault="00C630C9" w:rsidP="000122CB">
      <w:pPr>
        <w:rPr>
          <w:rFonts w:ascii="Arial" w:hAnsi="Arial" w:cs="Arial"/>
          <w:b/>
          <w:sz w:val="24"/>
          <w:szCs w:val="24"/>
        </w:rPr>
      </w:pPr>
    </w:p>
    <w:p w:rsidR="000122CB" w:rsidRDefault="00C630C9" w:rsidP="000122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4.13 </w:t>
      </w:r>
      <w:r w:rsidR="00DA6F22">
        <w:rPr>
          <w:rFonts w:ascii="Arial" w:hAnsi="Arial" w:cs="Arial"/>
          <w:b/>
          <w:sz w:val="24"/>
          <w:szCs w:val="24"/>
        </w:rPr>
        <w:t>Editar Conferencista</w:t>
      </w:r>
    </w:p>
    <w:p w:rsidR="00C630C9" w:rsidRDefault="00DA6F2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919" cy="5261413"/>
            <wp:effectExtent l="19050" t="0" r="0" b="0"/>
            <wp:docPr id="143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130" cy="5265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4.14 </w:t>
      </w:r>
      <w:r w:rsidR="00DA6F22">
        <w:rPr>
          <w:rFonts w:ascii="Arial" w:hAnsi="Arial" w:cs="Arial"/>
          <w:b/>
          <w:sz w:val="24"/>
          <w:szCs w:val="24"/>
        </w:rPr>
        <w:t>Agregar Rubro Presupuestal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C630C9" w:rsidRDefault="00DA6F2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016949" cy="5035138"/>
            <wp:effectExtent l="19050" t="0" r="0" b="0"/>
            <wp:docPr id="144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75" cy="503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4.15 </w:t>
      </w:r>
      <w:r w:rsidR="00DA6F22">
        <w:rPr>
          <w:rFonts w:ascii="Arial" w:hAnsi="Arial" w:cs="Arial"/>
          <w:b/>
          <w:sz w:val="24"/>
          <w:szCs w:val="24"/>
        </w:rPr>
        <w:t>Asignar Viáticos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530A94" w:rsidRDefault="00DA6F2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481613" cy="5082639"/>
            <wp:effectExtent l="0" t="0" r="4787" b="0"/>
            <wp:docPr id="145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597" cy="5084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4.16 </w:t>
      </w:r>
      <w:r w:rsidR="0096459A">
        <w:rPr>
          <w:rFonts w:ascii="Arial" w:hAnsi="Arial" w:cs="Arial"/>
          <w:b/>
          <w:sz w:val="24"/>
          <w:szCs w:val="24"/>
        </w:rPr>
        <w:t>Editar Asignación Viáticos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BE471F" w:rsidRDefault="0096459A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700156" cy="5262805"/>
            <wp:effectExtent l="0" t="0" r="0" b="0"/>
            <wp:docPr id="146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553" cy="526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4.17 </w:t>
      </w:r>
      <w:r w:rsidR="0096459A">
        <w:rPr>
          <w:rFonts w:ascii="Arial" w:hAnsi="Arial" w:cs="Arial"/>
          <w:b/>
          <w:sz w:val="24"/>
          <w:szCs w:val="24"/>
        </w:rPr>
        <w:t>Asignar Honorarios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BE471F" w:rsidRDefault="0096459A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709057" cy="5230674"/>
            <wp:effectExtent l="19050" t="0" r="5943" b="0"/>
            <wp:docPr id="147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02" cy="5239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49C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4.18 </w:t>
      </w:r>
      <w:r w:rsidR="0096459A">
        <w:rPr>
          <w:rFonts w:ascii="Arial" w:hAnsi="Arial" w:cs="Arial"/>
          <w:b/>
          <w:sz w:val="24"/>
          <w:szCs w:val="24"/>
        </w:rPr>
        <w:t>Editar Asignación Honorarios</w:t>
      </w:r>
    </w:p>
    <w:p w:rsidR="000122CB" w:rsidRDefault="0096459A" w:rsidP="0039649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85709" cy="5209282"/>
            <wp:effectExtent l="19050" t="0" r="0" b="0"/>
            <wp:docPr id="148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88" cy="522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4.19 </w:t>
      </w:r>
      <w:r w:rsidR="0096459A">
        <w:rPr>
          <w:rFonts w:ascii="Arial" w:hAnsi="Arial" w:cs="Arial"/>
          <w:b/>
          <w:sz w:val="24"/>
          <w:szCs w:val="24"/>
        </w:rPr>
        <w:t>Asignar Tiquetes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DD0937" w:rsidRDefault="007E1C1C" w:rsidP="00DD093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90478" cy="5257628"/>
            <wp:effectExtent l="19050" t="0" r="5472" b="0"/>
            <wp:docPr id="149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155" cy="5267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937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4.20 </w:t>
      </w:r>
      <w:r w:rsidR="007E1C1C">
        <w:rPr>
          <w:rFonts w:ascii="Arial" w:hAnsi="Arial" w:cs="Arial"/>
          <w:b/>
          <w:sz w:val="24"/>
          <w:szCs w:val="24"/>
        </w:rPr>
        <w:t>Editar Asignación Tiquetes</w:t>
      </w:r>
    </w:p>
    <w:p w:rsidR="001816B6" w:rsidRDefault="007E1C1C" w:rsidP="007E1C1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488231" cy="5070764"/>
            <wp:effectExtent l="19050" t="0" r="0" b="0"/>
            <wp:docPr id="150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35" cy="5078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  <w:r w:rsidRPr="001816B6">
        <w:rPr>
          <w:rFonts w:ascii="Arial" w:eastAsia="Calibri" w:hAnsi="Arial" w:cs="Arial"/>
          <w:b/>
        </w:rPr>
        <w:lastRenderedPageBreak/>
        <w:t>5. DI DIAGRAMA DE INFRAESTRUCTURA</w:t>
      </w: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</w:p>
    <w:p w:rsidR="001816B6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37805" cy="3265805"/>
            <wp:effectExtent l="19050" t="0" r="0" b="0"/>
            <wp:docPr id="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7805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  <w:r w:rsidRPr="001816B6">
        <w:rPr>
          <w:rFonts w:ascii="Arial" w:eastAsia="Calibri" w:hAnsi="Arial" w:cs="Arial"/>
          <w:b/>
        </w:rPr>
        <w:lastRenderedPageBreak/>
        <w:t>6. DC DIAGRAMA DE COMPONENTES</w:t>
      </w: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</w:p>
    <w:p w:rsidR="001816B6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2676769"/>
            <wp:effectExtent l="19050" t="0" r="7620" b="0"/>
            <wp:docPr id="4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2676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1816B6">
      <w:pPr>
        <w:rPr>
          <w:rFonts w:ascii="Arial" w:eastAsia="Calibri" w:hAnsi="Arial" w:cs="Arial"/>
          <w:b/>
        </w:rPr>
      </w:pP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  <w:r w:rsidRPr="001816B6">
        <w:rPr>
          <w:rFonts w:ascii="Arial" w:eastAsia="Calibri" w:hAnsi="Arial" w:cs="Arial"/>
          <w:b/>
        </w:rPr>
        <w:lastRenderedPageBreak/>
        <w:t xml:space="preserve">7. </w:t>
      </w:r>
      <w:r>
        <w:rPr>
          <w:rFonts w:ascii="Arial" w:eastAsia="Calibri" w:hAnsi="Arial" w:cs="Arial"/>
          <w:b/>
        </w:rPr>
        <w:t>DCD DIAGRAMA DE CLASES DE DISE</w:t>
      </w:r>
      <w:r w:rsidRPr="001816B6">
        <w:rPr>
          <w:rFonts w:ascii="Arial" w:eastAsia="Calibri" w:hAnsi="Arial" w:cs="Arial"/>
          <w:b/>
          <w:sz w:val="20"/>
          <w:szCs w:val="20"/>
        </w:rPr>
        <w:t>Ñ</w:t>
      </w:r>
      <w:r w:rsidRPr="001816B6">
        <w:rPr>
          <w:rFonts w:ascii="Arial" w:eastAsia="Calibri" w:hAnsi="Arial" w:cs="Arial"/>
          <w:b/>
        </w:rPr>
        <w:t>O</w:t>
      </w: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259537" cy="4978317"/>
            <wp:effectExtent l="19050" t="0" r="0" b="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5810" cy="4982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107" w:rsidRDefault="002C0107" w:rsidP="000122CB">
      <w:pPr>
        <w:jc w:val="center"/>
        <w:rPr>
          <w:rFonts w:ascii="Arial" w:eastAsia="Calibri" w:hAnsi="Arial" w:cs="Arial"/>
          <w:b/>
        </w:rPr>
      </w:pPr>
      <w:r w:rsidRPr="002C0107">
        <w:rPr>
          <w:rFonts w:ascii="Arial" w:eastAsia="Calibri" w:hAnsi="Arial" w:cs="Arial"/>
          <w:b/>
        </w:rPr>
        <w:lastRenderedPageBreak/>
        <w:t>8. DD DIAGRAMA DE DESPLIEGUE</w:t>
      </w:r>
    </w:p>
    <w:p w:rsidR="005C032D" w:rsidRDefault="005C032D" w:rsidP="000122CB">
      <w:pPr>
        <w:jc w:val="center"/>
        <w:rPr>
          <w:rFonts w:ascii="Arial" w:eastAsia="Calibri" w:hAnsi="Arial" w:cs="Arial"/>
          <w:b/>
        </w:rPr>
      </w:pPr>
    </w:p>
    <w:p w:rsidR="002C0107" w:rsidRDefault="002C0107" w:rsidP="000122CB">
      <w:pPr>
        <w:jc w:val="center"/>
        <w:rPr>
          <w:rFonts w:ascii="Arial" w:eastAsia="Calibri" w:hAnsi="Arial" w:cs="Arial"/>
          <w:b/>
        </w:rPr>
      </w:pPr>
    </w:p>
    <w:p w:rsidR="002C0107" w:rsidRPr="002C0107" w:rsidRDefault="005C032D" w:rsidP="000122CB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1336074"/>
            <wp:effectExtent l="19050" t="0" r="7620" b="0"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133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eastAsia="Calibri" w:hAnsi="Arial" w:cs="Arial"/>
          <w:b/>
        </w:rPr>
      </w:pPr>
      <w:r w:rsidRPr="002C0107">
        <w:rPr>
          <w:rFonts w:ascii="Arial" w:eastAsia="Calibri" w:hAnsi="Arial" w:cs="Arial"/>
          <w:b/>
        </w:rPr>
        <w:lastRenderedPageBreak/>
        <w:t>9. DIN DIAGRAMAS DE INTERACCI</w:t>
      </w:r>
      <w:r w:rsidRPr="001E01B4">
        <w:rPr>
          <w:rFonts w:ascii="Arial" w:eastAsia="Calibri" w:hAnsi="Arial" w:cs="Arial"/>
          <w:b/>
          <w:sz w:val="20"/>
          <w:szCs w:val="20"/>
        </w:rPr>
        <w:t>Ó</w:t>
      </w:r>
      <w:r w:rsidRPr="002C0107">
        <w:rPr>
          <w:rFonts w:ascii="Arial" w:eastAsia="Calibri" w:hAnsi="Arial" w:cs="Arial"/>
          <w:b/>
        </w:rPr>
        <w:t>N</w:t>
      </w:r>
    </w:p>
    <w:p w:rsidR="009F5E71" w:rsidRDefault="009F5E71" w:rsidP="000122CB">
      <w:pPr>
        <w:jc w:val="center"/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</w:rPr>
        <w:t xml:space="preserve">9.1 </w:t>
      </w:r>
      <w:r w:rsidR="001B7581">
        <w:rPr>
          <w:rFonts w:ascii="Arial" w:eastAsia="Calibri" w:hAnsi="Arial" w:cs="Arial"/>
          <w:b/>
        </w:rPr>
        <w:t>Iniciar Sesión</w:t>
      </w:r>
      <w:r w:rsidRPr="009F5E71">
        <w:rPr>
          <w:rFonts w:ascii="Arial" w:eastAsia="Calibri" w:hAnsi="Arial" w:cs="Arial"/>
          <w:b/>
        </w:rPr>
        <w:tab/>
      </w:r>
    </w:p>
    <w:p w:rsidR="00B06548" w:rsidRDefault="001A6B01" w:rsidP="00B06548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080125" cy="2541270"/>
            <wp:effectExtent l="0" t="0" r="0" b="0"/>
            <wp:docPr id="4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2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B01" w:rsidRDefault="001A6B01" w:rsidP="00B06548">
      <w:pPr>
        <w:jc w:val="center"/>
        <w:rPr>
          <w:rFonts w:ascii="Arial" w:eastAsia="Calibri" w:hAnsi="Arial" w:cs="Arial"/>
          <w:b/>
        </w:rPr>
      </w:pPr>
    </w:p>
    <w:p w:rsidR="001A6B01" w:rsidRDefault="001A6B01" w:rsidP="00B06548">
      <w:pPr>
        <w:jc w:val="center"/>
        <w:rPr>
          <w:rFonts w:ascii="Arial" w:eastAsia="Calibri" w:hAnsi="Arial" w:cs="Arial"/>
          <w:b/>
        </w:rPr>
      </w:pPr>
    </w:p>
    <w:p w:rsidR="001A6B01" w:rsidRDefault="001A6B01" w:rsidP="00B06548">
      <w:pPr>
        <w:jc w:val="center"/>
        <w:rPr>
          <w:rFonts w:ascii="Arial" w:eastAsia="Calibri" w:hAnsi="Arial" w:cs="Arial"/>
          <w:b/>
        </w:rPr>
      </w:pPr>
    </w:p>
    <w:p w:rsidR="001A6B01" w:rsidRDefault="001A6B01" w:rsidP="00B06548">
      <w:pPr>
        <w:jc w:val="center"/>
        <w:rPr>
          <w:rFonts w:ascii="Arial" w:eastAsia="Calibri" w:hAnsi="Arial" w:cs="Arial"/>
          <w:b/>
        </w:rPr>
      </w:pPr>
    </w:p>
    <w:p w:rsidR="001A6B01" w:rsidRDefault="001A6B01" w:rsidP="00B06548">
      <w:pPr>
        <w:jc w:val="center"/>
        <w:rPr>
          <w:rFonts w:ascii="Arial" w:eastAsia="Calibri" w:hAnsi="Arial" w:cs="Arial"/>
          <w:b/>
        </w:rPr>
      </w:pPr>
    </w:p>
    <w:p w:rsidR="00B06548" w:rsidRPr="009F5E71" w:rsidRDefault="00B06548" w:rsidP="00B06548">
      <w:pPr>
        <w:jc w:val="center"/>
        <w:rPr>
          <w:rFonts w:ascii="Arial" w:eastAsia="Calibri" w:hAnsi="Arial" w:cs="Arial"/>
          <w:b/>
        </w:rPr>
      </w:pPr>
    </w:p>
    <w:p w:rsidR="009F5E71" w:rsidRDefault="001A6B01" w:rsidP="009F5E71">
      <w:pPr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</w:rPr>
        <w:lastRenderedPageBreak/>
        <w:t>9.2 Agregar Convenio</w:t>
      </w:r>
    </w:p>
    <w:p w:rsidR="00B06548" w:rsidRDefault="001A6B01" w:rsidP="00B06548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697683" cy="5160956"/>
            <wp:effectExtent l="0" t="0" r="7917" b="0"/>
            <wp:docPr id="5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683" cy="516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9.3 </w:t>
      </w:r>
      <w:r w:rsidR="001A6B01">
        <w:rPr>
          <w:rFonts w:ascii="Arial" w:eastAsia="Calibri" w:hAnsi="Arial" w:cs="Arial"/>
          <w:b/>
        </w:rPr>
        <w:t>Liquidar Convenio</w:t>
      </w:r>
      <w:r w:rsidRPr="009F5E71">
        <w:rPr>
          <w:rFonts w:ascii="Arial" w:eastAsia="Calibri" w:hAnsi="Arial" w:cs="Arial"/>
          <w:b/>
        </w:rPr>
        <w:tab/>
      </w:r>
    </w:p>
    <w:p w:rsidR="00B06548" w:rsidRDefault="001A6B01" w:rsidP="00B06548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167503" cy="4984486"/>
            <wp:effectExtent l="0" t="0" r="0" b="0"/>
            <wp:docPr id="5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503" cy="4984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548" w:rsidRPr="009F5E71" w:rsidRDefault="00B06548" w:rsidP="001A6B01">
      <w:pPr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9.4 </w:t>
      </w:r>
      <w:r w:rsidR="001A6B01">
        <w:rPr>
          <w:rFonts w:ascii="Arial" w:eastAsia="Calibri" w:hAnsi="Arial" w:cs="Arial"/>
          <w:b/>
        </w:rPr>
        <w:t>Editar Entidad</w:t>
      </w:r>
      <w:r w:rsidRPr="009F5E71">
        <w:rPr>
          <w:rFonts w:ascii="Arial" w:eastAsia="Calibri" w:hAnsi="Arial" w:cs="Arial"/>
          <w:b/>
        </w:rPr>
        <w:tab/>
      </w:r>
    </w:p>
    <w:p w:rsidR="00B06548" w:rsidRDefault="001A6B01" w:rsidP="00B06548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242242" cy="5044888"/>
            <wp:effectExtent l="0" t="0" r="0" b="0"/>
            <wp:docPr id="5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233" cy="5052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9.5 </w:t>
      </w:r>
      <w:r w:rsidR="001A6B01" w:rsidRPr="001A6B01">
        <w:rPr>
          <w:rFonts w:ascii="Arial" w:eastAsia="Calibri" w:hAnsi="Arial" w:cs="Arial"/>
          <w:b/>
        </w:rPr>
        <w:t>Agregar Variación de Tiempo</w:t>
      </w:r>
      <w:r w:rsidRPr="009F5E71">
        <w:rPr>
          <w:rFonts w:ascii="Arial" w:eastAsia="Calibri" w:hAnsi="Arial" w:cs="Arial"/>
          <w:b/>
        </w:rPr>
        <w:tab/>
      </w:r>
    </w:p>
    <w:p w:rsidR="001D742B" w:rsidRDefault="00B91188" w:rsidP="001D742B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4629379"/>
            <wp:effectExtent l="0" t="0" r="7620" b="0"/>
            <wp:docPr id="5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62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2B" w:rsidRDefault="001D742B" w:rsidP="001D742B">
      <w:pPr>
        <w:jc w:val="center"/>
        <w:rPr>
          <w:rFonts w:ascii="Arial" w:eastAsia="Calibri" w:hAnsi="Arial" w:cs="Arial"/>
          <w:b/>
        </w:rPr>
      </w:pPr>
    </w:p>
    <w:p w:rsidR="001D742B" w:rsidRDefault="001D742B" w:rsidP="00B91188">
      <w:pPr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9.6 </w:t>
      </w:r>
      <w:r w:rsidR="001A6B01" w:rsidRPr="001A6B01">
        <w:rPr>
          <w:rFonts w:ascii="Arial" w:eastAsia="Calibri" w:hAnsi="Arial" w:cs="Arial"/>
          <w:b/>
        </w:rPr>
        <w:t>Eliminar Rubro Presupuestal</w:t>
      </w:r>
      <w:r w:rsidRPr="009F5E71">
        <w:rPr>
          <w:rFonts w:ascii="Arial" w:eastAsia="Calibri" w:hAnsi="Arial" w:cs="Arial"/>
          <w:b/>
        </w:rPr>
        <w:tab/>
      </w:r>
    </w:p>
    <w:p w:rsidR="001D742B" w:rsidRDefault="00B91188" w:rsidP="001D742B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4707725"/>
            <wp:effectExtent l="0" t="0" r="7620" b="0"/>
            <wp:docPr id="5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70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94" w:rsidRPr="009F5E71" w:rsidRDefault="00A35C94" w:rsidP="001D742B">
      <w:pPr>
        <w:jc w:val="center"/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9.7 </w:t>
      </w:r>
      <w:r w:rsidR="001A6B01" w:rsidRPr="001A6B01">
        <w:rPr>
          <w:rFonts w:ascii="Arial" w:eastAsia="Calibri" w:hAnsi="Arial" w:cs="Arial"/>
          <w:b/>
        </w:rPr>
        <w:t>Editar Rubro Presupuestal</w:t>
      </w:r>
    </w:p>
    <w:p w:rsidR="00A35C94" w:rsidRDefault="00B91188" w:rsidP="00A35C94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4707725"/>
            <wp:effectExtent l="0" t="0" r="7620" b="0"/>
            <wp:docPr id="5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70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94" w:rsidRPr="009F5E71" w:rsidRDefault="00A35C94" w:rsidP="00B91188">
      <w:pPr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9.8 </w:t>
      </w:r>
      <w:r w:rsidR="001A6B01" w:rsidRPr="001A6B01">
        <w:rPr>
          <w:rFonts w:ascii="Arial" w:eastAsia="Calibri" w:hAnsi="Arial" w:cs="Arial"/>
          <w:b/>
        </w:rPr>
        <w:t>Realizar Ejecución Presupuestal</w:t>
      </w:r>
    </w:p>
    <w:p w:rsidR="00A35C94" w:rsidRDefault="00B91188" w:rsidP="00A35C94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4629379"/>
            <wp:effectExtent l="0" t="0" r="7620" b="0"/>
            <wp:docPr id="5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62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188" w:rsidRDefault="00B91188" w:rsidP="00A35C94">
      <w:pPr>
        <w:jc w:val="center"/>
        <w:rPr>
          <w:rFonts w:ascii="Arial" w:eastAsia="Calibri" w:hAnsi="Arial" w:cs="Arial"/>
          <w:b/>
        </w:rPr>
      </w:pPr>
    </w:p>
    <w:p w:rsidR="00B91188" w:rsidRPr="009F5E71" w:rsidRDefault="00B91188" w:rsidP="00A35C94">
      <w:pPr>
        <w:jc w:val="center"/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9.9 </w:t>
      </w:r>
      <w:r w:rsidR="00211BE0" w:rsidRPr="00211BE0">
        <w:rPr>
          <w:rFonts w:ascii="Arial" w:eastAsia="Calibri" w:hAnsi="Arial" w:cs="Arial"/>
          <w:b/>
        </w:rPr>
        <w:t>Agregar Programa</w:t>
      </w:r>
      <w:r w:rsidRPr="009F5E71">
        <w:rPr>
          <w:rFonts w:ascii="Arial" w:eastAsia="Calibri" w:hAnsi="Arial" w:cs="Arial"/>
          <w:b/>
        </w:rPr>
        <w:tab/>
      </w:r>
    </w:p>
    <w:p w:rsidR="00A35C94" w:rsidRDefault="00211BE0" w:rsidP="00A35C94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460177" cy="5221020"/>
            <wp:effectExtent l="0" t="0" r="0" b="0"/>
            <wp:docPr id="6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38" cy="5221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9.10 </w:t>
      </w:r>
      <w:r w:rsidR="00211BE0" w:rsidRPr="00211BE0">
        <w:rPr>
          <w:rFonts w:ascii="Arial" w:eastAsia="Calibri" w:hAnsi="Arial" w:cs="Arial"/>
          <w:b/>
        </w:rPr>
        <w:t>Editar Programa</w:t>
      </w:r>
      <w:r w:rsidRPr="009F5E71">
        <w:rPr>
          <w:rFonts w:ascii="Arial" w:eastAsia="Calibri" w:hAnsi="Arial" w:cs="Arial"/>
          <w:b/>
        </w:rPr>
        <w:tab/>
      </w:r>
    </w:p>
    <w:p w:rsidR="00A35C94" w:rsidRDefault="00211BE0" w:rsidP="00211BE0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553150" cy="5296160"/>
            <wp:effectExtent l="0" t="0" r="0" b="0"/>
            <wp:docPr id="6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15" cy="529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9.11 </w:t>
      </w:r>
      <w:r w:rsidR="00211BE0" w:rsidRPr="00211BE0">
        <w:rPr>
          <w:rFonts w:ascii="Arial" w:eastAsia="Calibri" w:hAnsi="Arial" w:cs="Arial"/>
          <w:b/>
        </w:rPr>
        <w:t>Agregar Módulo</w:t>
      </w:r>
      <w:r w:rsidRPr="009F5E71">
        <w:rPr>
          <w:rFonts w:ascii="Arial" w:eastAsia="Calibri" w:hAnsi="Arial" w:cs="Arial"/>
          <w:b/>
        </w:rPr>
        <w:tab/>
      </w:r>
    </w:p>
    <w:p w:rsidR="002416A6" w:rsidRDefault="00211BE0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531429" cy="5278605"/>
            <wp:effectExtent l="0" t="0" r="0" b="0"/>
            <wp:docPr id="6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039" cy="528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9.12 </w:t>
      </w:r>
      <w:r w:rsidR="00211BE0" w:rsidRPr="00211BE0">
        <w:rPr>
          <w:rFonts w:ascii="Arial" w:eastAsia="Calibri" w:hAnsi="Arial" w:cs="Arial"/>
          <w:b/>
        </w:rPr>
        <w:t>Agregar Conferencista</w:t>
      </w:r>
      <w:r w:rsidRPr="009F5E71">
        <w:rPr>
          <w:rFonts w:ascii="Arial" w:eastAsia="Calibri" w:hAnsi="Arial" w:cs="Arial"/>
          <w:b/>
        </w:rPr>
        <w:tab/>
      </w:r>
    </w:p>
    <w:p w:rsidR="002416A6" w:rsidRDefault="00211BE0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305797" cy="5096252"/>
            <wp:effectExtent l="0" t="0" r="0" b="0"/>
            <wp:docPr id="6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920" cy="5096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6A6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9.13 </w:t>
      </w:r>
      <w:r w:rsidR="00211BE0" w:rsidRPr="00211BE0">
        <w:rPr>
          <w:rFonts w:ascii="Arial" w:eastAsia="Calibri" w:hAnsi="Arial" w:cs="Arial"/>
          <w:b/>
        </w:rPr>
        <w:t>Editar Conferencista</w:t>
      </w:r>
    </w:p>
    <w:p w:rsidR="002416A6" w:rsidRPr="009F5E71" w:rsidRDefault="00211BE0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553149" cy="5296159"/>
            <wp:effectExtent l="0" t="0" r="0" b="0"/>
            <wp:docPr id="6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15" cy="529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0E27EA">
      <w:pPr>
        <w:ind w:left="708" w:hanging="708"/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>9.14</w:t>
      </w:r>
      <w:r w:rsidR="000E27EA">
        <w:rPr>
          <w:rFonts w:ascii="Arial" w:eastAsia="Calibri" w:hAnsi="Arial" w:cs="Arial"/>
          <w:b/>
        </w:rPr>
        <w:t xml:space="preserve"> </w:t>
      </w:r>
      <w:r w:rsidR="000E27EA" w:rsidRPr="000E27EA">
        <w:rPr>
          <w:rFonts w:ascii="Arial" w:eastAsia="Calibri" w:hAnsi="Arial" w:cs="Arial"/>
          <w:b/>
        </w:rPr>
        <w:t>Agregar Rubro Presupuestal</w:t>
      </w:r>
      <w:r w:rsidRPr="009F5E71">
        <w:rPr>
          <w:rFonts w:ascii="Arial" w:eastAsia="Calibri" w:hAnsi="Arial" w:cs="Arial"/>
          <w:b/>
        </w:rPr>
        <w:tab/>
      </w:r>
    </w:p>
    <w:p w:rsidR="002416A6" w:rsidRDefault="00931AA4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4707725"/>
            <wp:effectExtent l="0" t="0" r="7620" b="0"/>
            <wp:docPr id="7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70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6A6" w:rsidRDefault="002416A6" w:rsidP="002416A6">
      <w:pPr>
        <w:jc w:val="center"/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9.15 </w:t>
      </w:r>
      <w:r w:rsidR="00931AA4" w:rsidRPr="00931AA4">
        <w:rPr>
          <w:rFonts w:ascii="Arial" w:eastAsia="Calibri" w:hAnsi="Arial" w:cs="Arial"/>
          <w:b/>
        </w:rPr>
        <w:t>Asignar Viáticos</w:t>
      </w:r>
      <w:r w:rsidRPr="009F5E71">
        <w:rPr>
          <w:rFonts w:ascii="Arial" w:eastAsia="Calibri" w:hAnsi="Arial" w:cs="Arial"/>
          <w:b/>
        </w:rPr>
        <w:tab/>
      </w:r>
    </w:p>
    <w:p w:rsidR="002416A6" w:rsidRDefault="00EE0B0D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472052" cy="5230618"/>
            <wp:effectExtent l="0" t="0" r="0" b="0"/>
            <wp:docPr id="7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314" cy="52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9.16 </w:t>
      </w:r>
      <w:r w:rsidR="00931AA4" w:rsidRPr="00931AA4">
        <w:rPr>
          <w:rFonts w:ascii="Arial" w:eastAsia="Calibri" w:hAnsi="Arial" w:cs="Arial"/>
          <w:b/>
        </w:rPr>
        <w:t>Editar Asignación Viáticos</w:t>
      </w:r>
      <w:r w:rsidRPr="009F5E71">
        <w:rPr>
          <w:rFonts w:ascii="Arial" w:eastAsia="Calibri" w:hAnsi="Arial" w:cs="Arial"/>
          <w:b/>
        </w:rPr>
        <w:tab/>
      </w:r>
    </w:p>
    <w:p w:rsidR="002416A6" w:rsidRPr="009F5E71" w:rsidRDefault="00EE0B0D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317672" cy="5105850"/>
            <wp:effectExtent l="0" t="0" r="0" b="0"/>
            <wp:docPr id="7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928" cy="510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9.17 </w:t>
      </w:r>
      <w:r w:rsidR="00931AA4" w:rsidRPr="00931AA4">
        <w:rPr>
          <w:rFonts w:ascii="Arial" w:eastAsia="Calibri" w:hAnsi="Arial" w:cs="Arial"/>
          <w:b/>
        </w:rPr>
        <w:t>Asignar Honorarios</w:t>
      </w:r>
      <w:r w:rsidRPr="009F5E71">
        <w:rPr>
          <w:rFonts w:ascii="Arial" w:eastAsia="Calibri" w:hAnsi="Arial" w:cs="Arial"/>
          <w:b/>
        </w:rPr>
        <w:tab/>
      </w:r>
    </w:p>
    <w:p w:rsidR="0090085E" w:rsidRPr="009F5E71" w:rsidRDefault="00EE0B0D" w:rsidP="00EE0B0D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365174" cy="5144240"/>
            <wp:effectExtent l="0" t="0" r="0" b="0"/>
            <wp:docPr id="88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88" cy="514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9.18 </w:t>
      </w:r>
      <w:r w:rsidR="00931AA4" w:rsidRPr="00931AA4">
        <w:rPr>
          <w:rFonts w:ascii="Arial" w:eastAsia="Calibri" w:hAnsi="Arial" w:cs="Arial"/>
          <w:b/>
        </w:rPr>
        <w:t>Editar Asignación Honorarios</w:t>
      </w:r>
    </w:p>
    <w:p w:rsidR="0090085E" w:rsidRDefault="00EE0B0D" w:rsidP="0090085E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553149" cy="5296159"/>
            <wp:effectExtent l="0" t="0" r="0" b="0"/>
            <wp:docPr id="89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15" cy="529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9.19 </w:t>
      </w:r>
      <w:r w:rsidR="00931AA4" w:rsidRPr="00931AA4">
        <w:rPr>
          <w:rFonts w:ascii="Arial" w:eastAsia="Calibri" w:hAnsi="Arial" w:cs="Arial"/>
          <w:b/>
        </w:rPr>
        <w:t>Asignar Tiquetes</w:t>
      </w:r>
      <w:r w:rsidRPr="009F5E71">
        <w:rPr>
          <w:rFonts w:ascii="Arial" w:eastAsia="Calibri" w:hAnsi="Arial" w:cs="Arial"/>
          <w:b/>
        </w:rPr>
        <w:tab/>
      </w:r>
    </w:p>
    <w:p w:rsidR="0090085E" w:rsidRDefault="00EE0B0D" w:rsidP="0090085E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400800" cy="5173033"/>
            <wp:effectExtent l="0" t="0" r="0" b="0"/>
            <wp:docPr id="90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059" cy="517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9.20 </w:t>
      </w:r>
      <w:r w:rsidR="00931AA4" w:rsidRPr="00931AA4">
        <w:rPr>
          <w:rFonts w:ascii="Arial" w:eastAsia="Calibri" w:hAnsi="Arial" w:cs="Arial"/>
          <w:b/>
        </w:rPr>
        <w:t>Editar Asignación Tiquetes</w:t>
      </w:r>
      <w:r w:rsidRPr="009F5E71">
        <w:rPr>
          <w:rFonts w:ascii="Arial" w:eastAsia="Calibri" w:hAnsi="Arial" w:cs="Arial"/>
          <w:b/>
        </w:rPr>
        <w:tab/>
      </w:r>
    </w:p>
    <w:p w:rsidR="0090085E" w:rsidRDefault="00EE0B0D" w:rsidP="0090085E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553149" cy="5296159"/>
            <wp:effectExtent l="0" t="0" r="0" b="0"/>
            <wp:docPr id="9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15" cy="529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107" w:rsidRDefault="002C0107" w:rsidP="005D0949">
      <w:pPr>
        <w:jc w:val="center"/>
        <w:rPr>
          <w:rFonts w:ascii="Arial" w:eastAsia="Calibri" w:hAnsi="Arial" w:cs="Arial"/>
          <w:b/>
        </w:rPr>
      </w:pPr>
      <w:r w:rsidRPr="002C0107">
        <w:rPr>
          <w:rFonts w:ascii="Arial" w:eastAsia="Calibri" w:hAnsi="Arial" w:cs="Arial"/>
          <w:b/>
        </w:rPr>
        <w:lastRenderedPageBreak/>
        <w:t>10. DRE DIAGRAMA RELACIONAL</w:t>
      </w:r>
    </w:p>
    <w:p w:rsidR="002C0107" w:rsidRDefault="002C0107" w:rsidP="000122CB">
      <w:pPr>
        <w:jc w:val="center"/>
        <w:rPr>
          <w:rFonts w:ascii="Arial" w:eastAsia="Calibri" w:hAnsi="Arial" w:cs="Arial"/>
          <w:b/>
        </w:rPr>
      </w:pPr>
    </w:p>
    <w:p w:rsidR="002C0107" w:rsidRDefault="002C0107" w:rsidP="000122C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653221" cy="4980668"/>
            <wp:effectExtent l="19050" t="0" r="4879" b="0"/>
            <wp:docPr id="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9415" cy="4984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8CC" w:rsidRPr="00941CF8" w:rsidRDefault="00F868CC" w:rsidP="00941CF8">
      <w:pPr>
        <w:spacing w:before="240"/>
        <w:ind w:left="18"/>
        <w:jc w:val="center"/>
        <w:rPr>
          <w:rFonts w:ascii="Arial" w:eastAsia="Calibri" w:hAnsi="Arial" w:cs="Arial"/>
          <w:b/>
        </w:rPr>
      </w:pPr>
      <w:r w:rsidRPr="00F868CC">
        <w:rPr>
          <w:rFonts w:ascii="Arial" w:eastAsia="Calibri" w:hAnsi="Arial" w:cs="Arial"/>
          <w:b/>
        </w:rPr>
        <w:lastRenderedPageBreak/>
        <w:t>11. DCS DIAGRAMA DE CLASES DE SOFTWARE</w:t>
      </w:r>
    </w:p>
    <w:p w:rsidR="00F868CC" w:rsidRPr="002C0107" w:rsidRDefault="00941CF8" w:rsidP="000122C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4221484" cy="5108793"/>
            <wp:effectExtent l="19050" t="0" r="7616" b="0"/>
            <wp:docPr id="130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245" cy="512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868CC" w:rsidRPr="002C0107" w:rsidSect="00BC7C96">
      <w:pgSz w:w="15840" w:h="12240" w:orient="landscape"/>
      <w:pgMar w:top="1701" w:right="1134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4208" w:rsidRDefault="00474208" w:rsidP="00BC7C96">
      <w:pPr>
        <w:spacing w:after="0" w:line="240" w:lineRule="auto"/>
      </w:pPr>
      <w:r>
        <w:separator/>
      </w:r>
    </w:p>
  </w:endnote>
  <w:endnote w:type="continuationSeparator" w:id="0">
    <w:p w:rsidR="00474208" w:rsidRDefault="00474208" w:rsidP="00BC7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337976"/>
      <w:docPartObj>
        <w:docPartGallery w:val="Page Numbers (Bottom of Page)"/>
        <w:docPartUnique/>
      </w:docPartObj>
    </w:sdtPr>
    <w:sdtContent>
      <w:p w:rsidR="00256AC8" w:rsidRDefault="00256AC8">
        <w:pPr>
          <w:pStyle w:val="Piedepgina"/>
          <w:jc w:val="center"/>
        </w:pPr>
        <w:fldSimple w:instr=" PAGE   \* MERGEFORMAT ">
          <w:r w:rsidR="007E1C1C">
            <w:rPr>
              <w:noProof/>
            </w:rPr>
            <w:t>109</w:t>
          </w:r>
        </w:fldSimple>
      </w:p>
    </w:sdtContent>
  </w:sdt>
  <w:p w:rsidR="00256AC8" w:rsidRDefault="00256AC8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4208" w:rsidRDefault="00474208" w:rsidP="00BC7C96">
      <w:pPr>
        <w:spacing w:after="0" w:line="240" w:lineRule="auto"/>
      </w:pPr>
      <w:r>
        <w:separator/>
      </w:r>
    </w:p>
  </w:footnote>
  <w:footnote w:type="continuationSeparator" w:id="0">
    <w:p w:rsidR="00474208" w:rsidRDefault="00474208" w:rsidP="00BC7C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C"/>
    <w:multiLevelType w:val="multilevel"/>
    <w:tmpl w:val="000000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  <w:rPr>
        <w:rFonts w:ascii="Arial" w:hAnsi="Arial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D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7DB0AC8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1386401F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16BA22C6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16BF56C1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1A4168FF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1A80699F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1CC44424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1CFB006A"/>
    <w:multiLevelType w:val="hybridMultilevel"/>
    <w:tmpl w:val="223A7340"/>
    <w:lvl w:ilvl="0" w:tplc="FD5C7F2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E40AAB"/>
    <w:multiLevelType w:val="hybridMultilevel"/>
    <w:tmpl w:val="223A7340"/>
    <w:lvl w:ilvl="0" w:tplc="FD5C7F2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D93821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nsid w:val="26C17D30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nsid w:val="2E756DF9"/>
    <w:multiLevelType w:val="hybridMultilevel"/>
    <w:tmpl w:val="223A7340"/>
    <w:lvl w:ilvl="0" w:tplc="FD5C7F2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F905DF0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>
    <w:nsid w:val="32425083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nsid w:val="34956CB0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>
    <w:nsid w:val="384E4704"/>
    <w:multiLevelType w:val="multilevel"/>
    <w:tmpl w:val="39025E8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3CF6691B"/>
    <w:multiLevelType w:val="multilevel"/>
    <w:tmpl w:val="EB3AD1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3D260E08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>
    <w:nsid w:val="481F05CB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>
    <w:nsid w:val="48884BE5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>
    <w:nsid w:val="49306C82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>
    <w:nsid w:val="4E205B0E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>
    <w:nsid w:val="502F66BB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>
    <w:nsid w:val="507A17D0"/>
    <w:multiLevelType w:val="hybridMultilevel"/>
    <w:tmpl w:val="82EE66DA"/>
    <w:lvl w:ilvl="0" w:tplc="FD5C7F2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7936091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>
    <w:nsid w:val="59695524"/>
    <w:multiLevelType w:val="multilevel"/>
    <w:tmpl w:val="0C96110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>
    <w:nsid w:val="5A1A6808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>
    <w:nsid w:val="5B271F5E"/>
    <w:multiLevelType w:val="hybridMultilevel"/>
    <w:tmpl w:val="189C5A60"/>
    <w:lvl w:ilvl="0" w:tplc="0DEEE8A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B36788D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>
    <w:nsid w:val="5EA47A68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3">
    <w:nsid w:val="5FBD2EC5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4">
    <w:nsid w:val="62D13245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>
    <w:nsid w:val="63D95A8F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6">
    <w:nsid w:val="667D1F7D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>
    <w:nsid w:val="67A15CCE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8">
    <w:nsid w:val="68C6366E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9">
    <w:nsid w:val="6C682031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0">
    <w:nsid w:val="6E2A0855"/>
    <w:multiLevelType w:val="multilevel"/>
    <w:tmpl w:val="9E580C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>
    <w:nsid w:val="78702EBA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2">
    <w:nsid w:val="7A042C59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3">
    <w:nsid w:val="7F4E349A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4">
    <w:nsid w:val="7F7D3A5C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8"/>
  </w:num>
  <w:num w:numId="2">
    <w:abstractNumId w:val="40"/>
  </w:num>
  <w:num w:numId="3">
    <w:abstractNumId w:val="0"/>
  </w:num>
  <w:num w:numId="4">
    <w:abstractNumId w:val="1"/>
  </w:num>
  <w:num w:numId="5">
    <w:abstractNumId w:val="2"/>
  </w:num>
  <w:num w:numId="6">
    <w:abstractNumId w:val="10"/>
  </w:num>
  <w:num w:numId="7">
    <w:abstractNumId w:val="26"/>
  </w:num>
  <w:num w:numId="8">
    <w:abstractNumId w:val="44"/>
  </w:num>
  <w:num w:numId="9">
    <w:abstractNumId w:val="14"/>
  </w:num>
  <w:num w:numId="10">
    <w:abstractNumId w:val="23"/>
  </w:num>
  <w:num w:numId="11">
    <w:abstractNumId w:val="11"/>
  </w:num>
  <w:num w:numId="12">
    <w:abstractNumId w:val="30"/>
  </w:num>
  <w:num w:numId="13">
    <w:abstractNumId w:val="18"/>
  </w:num>
  <w:num w:numId="14">
    <w:abstractNumId w:val="19"/>
  </w:num>
  <w:num w:numId="15">
    <w:abstractNumId w:val="24"/>
  </w:num>
  <w:num w:numId="16">
    <w:abstractNumId w:val="16"/>
  </w:num>
  <w:num w:numId="17">
    <w:abstractNumId w:val="17"/>
  </w:num>
  <w:num w:numId="18">
    <w:abstractNumId w:val="15"/>
  </w:num>
  <w:num w:numId="19">
    <w:abstractNumId w:val="43"/>
  </w:num>
  <w:num w:numId="20">
    <w:abstractNumId w:val="5"/>
  </w:num>
  <w:num w:numId="21">
    <w:abstractNumId w:val="20"/>
  </w:num>
  <w:num w:numId="22">
    <w:abstractNumId w:val="27"/>
  </w:num>
  <w:num w:numId="23">
    <w:abstractNumId w:val="12"/>
  </w:num>
  <w:num w:numId="24">
    <w:abstractNumId w:val="4"/>
  </w:num>
  <w:num w:numId="25">
    <w:abstractNumId w:val="39"/>
  </w:num>
  <w:num w:numId="26">
    <w:abstractNumId w:val="6"/>
  </w:num>
  <w:num w:numId="27">
    <w:abstractNumId w:val="36"/>
  </w:num>
  <w:num w:numId="28">
    <w:abstractNumId w:val="25"/>
  </w:num>
  <w:num w:numId="29">
    <w:abstractNumId w:val="8"/>
  </w:num>
  <w:num w:numId="30">
    <w:abstractNumId w:val="33"/>
  </w:num>
  <w:num w:numId="31">
    <w:abstractNumId w:val="7"/>
  </w:num>
  <w:num w:numId="32">
    <w:abstractNumId w:val="34"/>
  </w:num>
  <w:num w:numId="33">
    <w:abstractNumId w:val="3"/>
  </w:num>
  <w:num w:numId="34">
    <w:abstractNumId w:val="9"/>
  </w:num>
  <w:num w:numId="35">
    <w:abstractNumId w:val="32"/>
  </w:num>
  <w:num w:numId="36">
    <w:abstractNumId w:val="35"/>
  </w:num>
  <w:num w:numId="37">
    <w:abstractNumId w:val="22"/>
  </w:num>
  <w:num w:numId="38">
    <w:abstractNumId w:val="31"/>
  </w:num>
  <w:num w:numId="39">
    <w:abstractNumId w:val="13"/>
  </w:num>
  <w:num w:numId="40">
    <w:abstractNumId w:val="38"/>
  </w:num>
  <w:num w:numId="41">
    <w:abstractNumId w:val="37"/>
  </w:num>
  <w:num w:numId="42">
    <w:abstractNumId w:val="29"/>
  </w:num>
  <w:num w:numId="43">
    <w:abstractNumId w:val="41"/>
  </w:num>
  <w:num w:numId="44">
    <w:abstractNumId w:val="21"/>
  </w:num>
  <w:num w:numId="45">
    <w:abstractNumId w:val="4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B56A1"/>
    <w:rsid w:val="00010563"/>
    <w:rsid w:val="000122CB"/>
    <w:rsid w:val="00013610"/>
    <w:rsid w:val="00033EC8"/>
    <w:rsid w:val="00034843"/>
    <w:rsid w:val="0003591C"/>
    <w:rsid w:val="000479B1"/>
    <w:rsid w:val="00060075"/>
    <w:rsid w:val="000727E4"/>
    <w:rsid w:val="000872FD"/>
    <w:rsid w:val="00095796"/>
    <w:rsid w:val="00096E50"/>
    <w:rsid w:val="000B4E79"/>
    <w:rsid w:val="000B598A"/>
    <w:rsid w:val="000B6237"/>
    <w:rsid w:val="000C0296"/>
    <w:rsid w:val="000C0721"/>
    <w:rsid w:val="000E27EA"/>
    <w:rsid w:val="0011109A"/>
    <w:rsid w:val="00117BA7"/>
    <w:rsid w:val="001215CD"/>
    <w:rsid w:val="001274E9"/>
    <w:rsid w:val="00127ADD"/>
    <w:rsid w:val="0014658A"/>
    <w:rsid w:val="001624BA"/>
    <w:rsid w:val="00174E8C"/>
    <w:rsid w:val="001804FC"/>
    <w:rsid w:val="001816B6"/>
    <w:rsid w:val="001854CB"/>
    <w:rsid w:val="001854E8"/>
    <w:rsid w:val="00192102"/>
    <w:rsid w:val="001930AE"/>
    <w:rsid w:val="001943F8"/>
    <w:rsid w:val="001A6B01"/>
    <w:rsid w:val="001B007C"/>
    <w:rsid w:val="001B2543"/>
    <w:rsid w:val="001B36F4"/>
    <w:rsid w:val="001B7581"/>
    <w:rsid w:val="001C2D67"/>
    <w:rsid w:val="001D742B"/>
    <w:rsid w:val="001E01B4"/>
    <w:rsid w:val="001E041A"/>
    <w:rsid w:val="001E2FCE"/>
    <w:rsid w:val="001F53F6"/>
    <w:rsid w:val="00211BE0"/>
    <w:rsid w:val="00220A63"/>
    <w:rsid w:val="00235E85"/>
    <w:rsid w:val="002416A6"/>
    <w:rsid w:val="00255D91"/>
    <w:rsid w:val="00256AC8"/>
    <w:rsid w:val="00277E01"/>
    <w:rsid w:val="00286C99"/>
    <w:rsid w:val="00297238"/>
    <w:rsid w:val="002A0038"/>
    <w:rsid w:val="002A2F83"/>
    <w:rsid w:val="002C0107"/>
    <w:rsid w:val="002D199A"/>
    <w:rsid w:val="002F020F"/>
    <w:rsid w:val="0031168B"/>
    <w:rsid w:val="00313176"/>
    <w:rsid w:val="003167F3"/>
    <w:rsid w:val="0032159A"/>
    <w:rsid w:val="003230B7"/>
    <w:rsid w:val="0032787D"/>
    <w:rsid w:val="003435BD"/>
    <w:rsid w:val="00346EE6"/>
    <w:rsid w:val="00353C11"/>
    <w:rsid w:val="00354000"/>
    <w:rsid w:val="0035454C"/>
    <w:rsid w:val="00371DD4"/>
    <w:rsid w:val="00387AEF"/>
    <w:rsid w:val="003922EC"/>
    <w:rsid w:val="0039649C"/>
    <w:rsid w:val="003A57DB"/>
    <w:rsid w:val="003A7252"/>
    <w:rsid w:val="003B42BD"/>
    <w:rsid w:val="003C455D"/>
    <w:rsid w:val="003D01AD"/>
    <w:rsid w:val="003D614C"/>
    <w:rsid w:val="003F2D56"/>
    <w:rsid w:val="003F3AF6"/>
    <w:rsid w:val="003F6E95"/>
    <w:rsid w:val="00401114"/>
    <w:rsid w:val="0040476D"/>
    <w:rsid w:val="00420B1A"/>
    <w:rsid w:val="00456FB9"/>
    <w:rsid w:val="00465BF0"/>
    <w:rsid w:val="00474208"/>
    <w:rsid w:val="0047751E"/>
    <w:rsid w:val="00477C84"/>
    <w:rsid w:val="0049153A"/>
    <w:rsid w:val="00495714"/>
    <w:rsid w:val="004A3860"/>
    <w:rsid w:val="004A4667"/>
    <w:rsid w:val="004A58E8"/>
    <w:rsid w:val="004B2B7C"/>
    <w:rsid w:val="004B7B9E"/>
    <w:rsid w:val="004C1C3A"/>
    <w:rsid w:val="004E64EB"/>
    <w:rsid w:val="00510F8A"/>
    <w:rsid w:val="00530A94"/>
    <w:rsid w:val="00531CE1"/>
    <w:rsid w:val="005539BB"/>
    <w:rsid w:val="00561905"/>
    <w:rsid w:val="0056205D"/>
    <w:rsid w:val="005625E5"/>
    <w:rsid w:val="005656F4"/>
    <w:rsid w:val="005709AE"/>
    <w:rsid w:val="00576D96"/>
    <w:rsid w:val="005831C1"/>
    <w:rsid w:val="00591CA5"/>
    <w:rsid w:val="005A78FE"/>
    <w:rsid w:val="005B2A3E"/>
    <w:rsid w:val="005B6A2A"/>
    <w:rsid w:val="005C032D"/>
    <w:rsid w:val="005C7714"/>
    <w:rsid w:val="005D0949"/>
    <w:rsid w:val="005D2D56"/>
    <w:rsid w:val="005F3CED"/>
    <w:rsid w:val="00600CDD"/>
    <w:rsid w:val="006241B0"/>
    <w:rsid w:val="00630CC7"/>
    <w:rsid w:val="00637108"/>
    <w:rsid w:val="00643C1C"/>
    <w:rsid w:val="0065265F"/>
    <w:rsid w:val="006602C2"/>
    <w:rsid w:val="00666F5E"/>
    <w:rsid w:val="006713FB"/>
    <w:rsid w:val="00672AA1"/>
    <w:rsid w:val="00672E6E"/>
    <w:rsid w:val="0068709A"/>
    <w:rsid w:val="00687B6A"/>
    <w:rsid w:val="006A4A5A"/>
    <w:rsid w:val="006A61BA"/>
    <w:rsid w:val="006B70E8"/>
    <w:rsid w:val="006C08CA"/>
    <w:rsid w:val="006C4C36"/>
    <w:rsid w:val="006D3FCA"/>
    <w:rsid w:val="006F32C3"/>
    <w:rsid w:val="006F676E"/>
    <w:rsid w:val="00702896"/>
    <w:rsid w:val="007054FD"/>
    <w:rsid w:val="00714B4D"/>
    <w:rsid w:val="00752864"/>
    <w:rsid w:val="0077215E"/>
    <w:rsid w:val="00793D44"/>
    <w:rsid w:val="007B382D"/>
    <w:rsid w:val="007B41D3"/>
    <w:rsid w:val="007C1F03"/>
    <w:rsid w:val="007C3BEA"/>
    <w:rsid w:val="007C566F"/>
    <w:rsid w:val="007D1410"/>
    <w:rsid w:val="007D3454"/>
    <w:rsid w:val="007E1C1C"/>
    <w:rsid w:val="007F5151"/>
    <w:rsid w:val="00805D9F"/>
    <w:rsid w:val="00814410"/>
    <w:rsid w:val="00814F06"/>
    <w:rsid w:val="008170DA"/>
    <w:rsid w:val="008452FF"/>
    <w:rsid w:val="00861223"/>
    <w:rsid w:val="00866445"/>
    <w:rsid w:val="0087545E"/>
    <w:rsid w:val="0088638F"/>
    <w:rsid w:val="008D3681"/>
    <w:rsid w:val="008E4A8B"/>
    <w:rsid w:val="0090085E"/>
    <w:rsid w:val="00910565"/>
    <w:rsid w:val="0091473D"/>
    <w:rsid w:val="00914CEB"/>
    <w:rsid w:val="00914FF7"/>
    <w:rsid w:val="00931AA4"/>
    <w:rsid w:val="00932D7B"/>
    <w:rsid w:val="00941CF8"/>
    <w:rsid w:val="00945DA4"/>
    <w:rsid w:val="00951AF2"/>
    <w:rsid w:val="0096459A"/>
    <w:rsid w:val="009708F9"/>
    <w:rsid w:val="00974040"/>
    <w:rsid w:val="009755CF"/>
    <w:rsid w:val="009A49ED"/>
    <w:rsid w:val="009B56A1"/>
    <w:rsid w:val="009B6CE1"/>
    <w:rsid w:val="009C3AAD"/>
    <w:rsid w:val="009F5E71"/>
    <w:rsid w:val="00A02479"/>
    <w:rsid w:val="00A2132B"/>
    <w:rsid w:val="00A26529"/>
    <w:rsid w:val="00A35C94"/>
    <w:rsid w:val="00A35F5D"/>
    <w:rsid w:val="00A51931"/>
    <w:rsid w:val="00A622D0"/>
    <w:rsid w:val="00A63333"/>
    <w:rsid w:val="00A65CA3"/>
    <w:rsid w:val="00A84959"/>
    <w:rsid w:val="00A96C3C"/>
    <w:rsid w:val="00A96C88"/>
    <w:rsid w:val="00AA3E75"/>
    <w:rsid w:val="00AC6F54"/>
    <w:rsid w:val="00AF42FB"/>
    <w:rsid w:val="00B01047"/>
    <w:rsid w:val="00B06548"/>
    <w:rsid w:val="00B110FC"/>
    <w:rsid w:val="00B5682C"/>
    <w:rsid w:val="00B63652"/>
    <w:rsid w:val="00B67D62"/>
    <w:rsid w:val="00B844C6"/>
    <w:rsid w:val="00B91188"/>
    <w:rsid w:val="00BA5829"/>
    <w:rsid w:val="00BB0A33"/>
    <w:rsid w:val="00BB2B24"/>
    <w:rsid w:val="00BC015D"/>
    <w:rsid w:val="00BC7C96"/>
    <w:rsid w:val="00BD2542"/>
    <w:rsid w:val="00BE471F"/>
    <w:rsid w:val="00C14667"/>
    <w:rsid w:val="00C27BED"/>
    <w:rsid w:val="00C514DF"/>
    <w:rsid w:val="00C526DB"/>
    <w:rsid w:val="00C54C34"/>
    <w:rsid w:val="00C62853"/>
    <w:rsid w:val="00C630C9"/>
    <w:rsid w:val="00C71B14"/>
    <w:rsid w:val="00C72162"/>
    <w:rsid w:val="00C92F5E"/>
    <w:rsid w:val="00CB3390"/>
    <w:rsid w:val="00CB7FEF"/>
    <w:rsid w:val="00CF3ED4"/>
    <w:rsid w:val="00D00BEE"/>
    <w:rsid w:val="00D053BA"/>
    <w:rsid w:val="00D12332"/>
    <w:rsid w:val="00D15B92"/>
    <w:rsid w:val="00D24C4F"/>
    <w:rsid w:val="00D330E9"/>
    <w:rsid w:val="00D34F8C"/>
    <w:rsid w:val="00D453CF"/>
    <w:rsid w:val="00D461A0"/>
    <w:rsid w:val="00D47174"/>
    <w:rsid w:val="00D623F4"/>
    <w:rsid w:val="00D66FA2"/>
    <w:rsid w:val="00D67F18"/>
    <w:rsid w:val="00D73FFC"/>
    <w:rsid w:val="00D80903"/>
    <w:rsid w:val="00D85559"/>
    <w:rsid w:val="00D97C7C"/>
    <w:rsid w:val="00DA0EB1"/>
    <w:rsid w:val="00DA26B9"/>
    <w:rsid w:val="00DA6F22"/>
    <w:rsid w:val="00DD0937"/>
    <w:rsid w:val="00DF2FA1"/>
    <w:rsid w:val="00DF4098"/>
    <w:rsid w:val="00E053FD"/>
    <w:rsid w:val="00E06B4C"/>
    <w:rsid w:val="00E13316"/>
    <w:rsid w:val="00E31414"/>
    <w:rsid w:val="00E32F17"/>
    <w:rsid w:val="00E415DD"/>
    <w:rsid w:val="00E50651"/>
    <w:rsid w:val="00E51287"/>
    <w:rsid w:val="00E56377"/>
    <w:rsid w:val="00E649D9"/>
    <w:rsid w:val="00E65167"/>
    <w:rsid w:val="00E70969"/>
    <w:rsid w:val="00E85051"/>
    <w:rsid w:val="00E91BD0"/>
    <w:rsid w:val="00E942A0"/>
    <w:rsid w:val="00EA0915"/>
    <w:rsid w:val="00EC51D9"/>
    <w:rsid w:val="00ED1085"/>
    <w:rsid w:val="00ED33A6"/>
    <w:rsid w:val="00ED4039"/>
    <w:rsid w:val="00EE0B0D"/>
    <w:rsid w:val="00EE0B3E"/>
    <w:rsid w:val="00EE4F3A"/>
    <w:rsid w:val="00EF76DA"/>
    <w:rsid w:val="00F0023F"/>
    <w:rsid w:val="00F028A6"/>
    <w:rsid w:val="00F071F1"/>
    <w:rsid w:val="00F23E7A"/>
    <w:rsid w:val="00F363D8"/>
    <w:rsid w:val="00F40861"/>
    <w:rsid w:val="00F52328"/>
    <w:rsid w:val="00F57F20"/>
    <w:rsid w:val="00F65AE2"/>
    <w:rsid w:val="00F868CC"/>
    <w:rsid w:val="00F9672F"/>
    <w:rsid w:val="00F96CDC"/>
    <w:rsid w:val="00FA2DD7"/>
    <w:rsid w:val="00FA32BD"/>
    <w:rsid w:val="00FB1E49"/>
    <w:rsid w:val="00FE1098"/>
    <w:rsid w:val="00FE193B"/>
    <w:rsid w:val="00FE23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4F3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9B56A1"/>
    <w:pPr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TextoindependienteCar">
    <w:name w:val="Texto independiente Car"/>
    <w:basedOn w:val="Fuentedeprrafopredeter"/>
    <w:link w:val="Textoindependiente"/>
    <w:rsid w:val="009B56A1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customStyle="1" w:styleId="Contenidodelatabla">
    <w:name w:val="Contenido de la tabla"/>
    <w:basedOn w:val="Normal"/>
    <w:rsid w:val="004A58E8"/>
    <w:pPr>
      <w:suppressLineNumbers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val="es-ES" w:eastAsia="hi-IN" w:bidi="hi-IN"/>
    </w:rPr>
  </w:style>
  <w:style w:type="paragraph" w:customStyle="1" w:styleId="Prrafodelista1">
    <w:name w:val="Párrafo de lista1"/>
    <w:basedOn w:val="Normal"/>
    <w:rsid w:val="004A58E8"/>
    <w:pPr>
      <w:suppressAutoHyphens/>
      <w:spacing w:after="0" w:line="240" w:lineRule="auto"/>
      <w:ind w:left="720"/>
    </w:pPr>
    <w:rPr>
      <w:rFonts w:ascii="Times New Roman" w:eastAsia="SimSun" w:hAnsi="Times New Roman" w:cs="Mangal"/>
      <w:kern w:val="1"/>
      <w:sz w:val="24"/>
      <w:szCs w:val="24"/>
      <w:lang w:val="es-ES" w:eastAsia="hi-IN" w:bidi="hi-IN"/>
    </w:rPr>
  </w:style>
  <w:style w:type="paragraph" w:styleId="Prrafodelista">
    <w:name w:val="List Paragraph"/>
    <w:basedOn w:val="Normal"/>
    <w:uiPriority w:val="34"/>
    <w:qFormat/>
    <w:rsid w:val="006F676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F67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76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BC7C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C7C96"/>
  </w:style>
  <w:style w:type="paragraph" w:styleId="Piedepgina">
    <w:name w:val="footer"/>
    <w:basedOn w:val="Normal"/>
    <w:link w:val="PiedepginaCar"/>
    <w:uiPriority w:val="99"/>
    <w:unhideWhenUsed/>
    <w:rsid w:val="00BC7C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7C9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image" Target="media/image48.emf"/><Relationship Id="rId63" Type="http://schemas.openxmlformats.org/officeDocument/2006/relationships/image" Target="media/image56.emf"/><Relationship Id="rId68" Type="http://schemas.openxmlformats.org/officeDocument/2006/relationships/image" Target="media/image61.emf"/><Relationship Id="rId76" Type="http://schemas.openxmlformats.org/officeDocument/2006/relationships/image" Target="media/image69.emf"/><Relationship Id="rId7" Type="http://schemas.openxmlformats.org/officeDocument/2006/relationships/image" Target="media/image1.emf"/><Relationship Id="rId71" Type="http://schemas.openxmlformats.org/officeDocument/2006/relationships/image" Target="media/image64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image" Target="media/image46.emf"/><Relationship Id="rId58" Type="http://schemas.openxmlformats.org/officeDocument/2006/relationships/image" Target="media/image51.emf"/><Relationship Id="rId66" Type="http://schemas.openxmlformats.org/officeDocument/2006/relationships/image" Target="media/image59.emf"/><Relationship Id="rId74" Type="http://schemas.openxmlformats.org/officeDocument/2006/relationships/image" Target="media/image67.emf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emf"/><Relationship Id="rId10" Type="http://schemas.openxmlformats.org/officeDocument/2006/relationships/footer" Target="footer1.xml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60" Type="http://schemas.openxmlformats.org/officeDocument/2006/relationships/image" Target="media/image53.emf"/><Relationship Id="rId65" Type="http://schemas.openxmlformats.org/officeDocument/2006/relationships/image" Target="media/image58.emf"/><Relationship Id="rId73" Type="http://schemas.openxmlformats.org/officeDocument/2006/relationships/image" Target="media/image66.emf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56" Type="http://schemas.openxmlformats.org/officeDocument/2006/relationships/image" Target="media/image49.emf"/><Relationship Id="rId64" Type="http://schemas.openxmlformats.org/officeDocument/2006/relationships/image" Target="media/image57.emf"/><Relationship Id="rId69" Type="http://schemas.openxmlformats.org/officeDocument/2006/relationships/image" Target="media/image62.emf"/><Relationship Id="rId77" Type="http://schemas.openxmlformats.org/officeDocument/2006/relationships/image" Target="media/image70.emf"/><Relationship Id="rId8" Type="http://schemas.openxmlformats.org/officeDocument/2006/relationships/image" Target="media/image2.emf"/><Relationship Id="rId51" Type="http://schemas.openxmlformats.org/officeDocument/2006/relationships/image" Target="media/image44.emf"/><Relationship Id="rId72" Type="http://schemas.openxmlformats.org/officeDocument/2006/relationships/image" Target="media/image65.emf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59" Type="http://schemas.openxmlformats.org/officeDocument/2006/relationships/image" Target="media/image52.emf"/><Relationship Id="rId67" Type="http://schemas.openxmlformats.org/officeDocument/2006/relationships/image" Target="media/image60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image" Target="media/image47.emf"/><Relationship Id="rId62" Type="http://schemas.openxmlformats.org/officeDocument/2006/relationships/image" Target="media/image55.emf"/><Relationship Id="rId70" Type="http://schemas.openxmlformats.org/officeDocument/2006/relationships/image" Target="media/image63.emf"/><Relationship Id="rId75" Type="http://schemas.openxmlformats.org/officeDocument/2006/relationships/image" Target="media/image68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image" Target="media/image5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110</Pages>
  <Words>5217</Words>
  <Characters>28697</Characters>
  <Application>Microsoft Office Word</Application>
  <DocSecurity>0</DocSecurity>
  <Lines>239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</dc:creator>
  <cp:lastModifiedBy>Andres</cp:lastModifiedBy>
  <cp:revision>55</cp:revision>
  <dcterms:created xsi:type="dcterms:W3CDTF">2012-11-13T16:16:00Z</dcterms:created>
  <dcterms:modified xsi:type="dcterms:W3CDTF">2012-11-13T17:55:00Z</dcterms:modified>
</cp:coreProperties>
</file>