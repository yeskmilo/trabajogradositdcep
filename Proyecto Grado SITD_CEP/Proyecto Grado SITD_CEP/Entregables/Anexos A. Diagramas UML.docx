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B56A1" w:rsidRDefault="009B56A1" w:rsidP="009B56A1">
      <w:pPr>
        <w:pStyle w:val="Textoindependiente"/>
        <w:spacing w:after="0" w:line="360" w:lineRule="auto"/>
        <w:jc w:val="center"/>
        <w:rPr>
          <w:rFonts w:ascii="Arial" w:hAnsi="Arial" w:cs="Arial"/>
          <w:b/>
          <w:sz w:val="48"/>
          <w:szCs w:val="48"/>
        </w:rPr>
      </w:pPr>
      <w:r>
        <w:rPr>
          <w:rFonts w:ascii="Arial" w:hAnsi="Arial" w:cs="Arial"/>
          <w:b/>
          <w:sz w:val="48"/>
          <w:szCs w:val="48"/>
        </w:rPr>
        <w:t>ANEXOS A</w:t>
      </w:r>
    </w:p>
    <w:p w:rsidR="009B56A1" w:rsidRDefault="009B56A1" w:rsidP="009B56A1">
      <w:pPr>
        <w:pStyle w:val="Textoindependiente"/>
        <w:spacing w:after="0" w:line="360" w:lineRule="auto"/>
        <w:jc w:val="center"/>
        <w:rPr>
          <w:rFonts w:ascii="Arial" w:hAnsi="Arial" w:cs="Arial"/>
          <w:b/>
          <w:sz w:val="48"/>
          <w:szCs w:val="48"/>
        </w:rPr>
      </w:pPr>
    </w:p>
    <w:p w:rsidR="009B56A1" w:rsidRDefault="009B56A1" w:rsidP="009B56A1">
      <w:pPr>
        <w:pStyle w:val="Textoindependiente"/>
        <w:spacing w:after="0" w:line="360" w:lineRule="auto"/>
        <w:jc w:val="center"/>
        <w:rPr>
          <w:rFonts w:ascii="Arial" w:hAnsi="Arial" w:cs="Arial"/>
          <w:b/>
          <w:sz w:val="48"/>
          <w:szCs w:val="48"/>
        </w:rPr>
      </w:pPr>
      <w:r>
        <w:rPr>
          <w:rFonts w:ascii="Arial" w:hAnsi="Arial" w:cs="Arial"/>
          <w:b/>
          <w:sz w:val="48"/>
          <w:szCs w:val="48"/>
        </w:rPr>
        <w:t>DIAGRAMAS UML</w:t>
      </w:r>
    </w:p>
    <w:p w:rsidR="004A58E8" w:rsidRDefault="004A58E8" w:rsidP="009B56A1">
      <w:pPr>
        <w:pStyle w:val="Textoindependiente"/>
        <w:spacing w:after="0" w:line="360" w:lineRule="auto"/>
        <w:jc w:val="center"/>
        <w:rPr>
          <w:rFonts w:ascii="Arial" w:hAnsi="Arial" w:cs="Arial"/>
          <w:b/>
        </w:rPr>
      </w:pPr>
    </w:p>
    <w:p w:rsidR="004A58E8" w:rsidRDefault="004A58E8" w:rsidP="009B56A1">
      <w:pPr>
        <w:pStyle w:val="Textoindependiente"/>
        <w:spacing w:after="0" w:line="360" w:lineRule="auto"/>
        <w:jc w:val="center"/>
        <w:rPr>
          <w:rFonts w:ascii="Arial" w:hAnsi="Arial" w:cs="Arial"/>
          <w:b/>
        </w:rPr>
      </w:pPr>
    </w:p>
    <w:p w:rsidR="004A58E8" w:rsidRDefault="004A58E8" w:rsidP="009B56A1">
      <w:pPr>
        <w:pStyle w:val="Textoindependiente"/>
        <w:spacing w:after="0" w:line="360" w:lineRule="auto"/>
        <w:jc w:val="center"/>
        <w:rPr>
          <w:rFonts w:ascii="Arial" w:hAnsi="Arial" w:cs="Arial"/>
          <w:b/>
        </w:rPr>
      </w:pPr>
    </w:p>
    <w:p w:rsidR="004A58E8" w:rsidRDefault="004A58E8" w:rsidP="009B56A1">
      <w:pPr>
        <w:pStyle w:val="Textoindependiente"/>
        <w:spacing w:after="0" w:line="360" w:lineRule="auto"/>
        <w:jc w:val="center"/>
        <w:rPr>
          <w:rFonts w:ascii="Arial" w:hAnsi="Arial" w:cs="Arial"/>
          <w:b/>
        </w:rPr>
      </w:pPr>
    </w:p>
    <w:p w:rsidR="004A58E8" w:rsidRDefault="004A58E8" w:rsidP="009B56A1">
      <w:pPr>
        <w:pStyle w:val="Textoindependiente"/>
        <w:spacing w:after="0" w:line="360" w:lineRule="auto"/>
        <w:jc w:val="center"/>
        <w:rPr>
          <w:rFonts w:ascii="Arial" w:hAnsi="Arial" w:cs="Arial"/>
          <w:b/>
        </w:rPr>
      </w:pPr>
    </w:p>
    <w:p w:rsidR="004A58E8" w:rsidRDefault="004A58E8" w:rsidP="009B56A1">
      <w:pPr>
        <w:pStyle w:val="Textoindependiente"/>
        <w:spacing w:after="0" w:line="360" w:lineRule="auto"/>
        <w:jc w:val="center"/>
        <w:rPr>
          <w:rFonts w:ascii="Arial" w:hAnsi="Arial" w:cs="Arial"/>
          <w:b/>
        </w:rPr>
      </w:pPr>
    </w:p>
    <w:p w:rsidR="004A58E8" w:rsidRDefault="004A58E8" w:rsidP="009B56A1">
      <w:pPr>
        <w:pStyle w:val="Textoindependiente"/>
        <w:spacing w:after="0" w:line="360" w:lineRule="auto"/>
        <w:jc w:val="center"/>
        <w:rPr>
          <w:rFonts w:ascii="Arial" w:hAnsi="Arial" w:cs="Arial"/>
          <w:b/>
        </w:rPr>
      </w:pPr>
    </w:p>
    <w:p w:rsidR="004A58E8" w:rsidRDefault="004A58E8" w:rsidP="009B56A1">
      <w:pPr>
        <w:pStyle w:val="Textoindependiente"/>
        <w:spacing w:after="0" w:line="360" w:lineRule="auto"/>
        <w:jc w:val="center"/>
        <w:rPr>
          <w:rFonts w:ascii="Arial" w:hAnsi="Arial" w:cs="Arial"/>
          <w:b/>
        </w:rPr>
      </w:pPr>
    </w:p>
    <w:p w:rsidR="004A58E8" w:rsidRDefault="004A58E8" w:rsidP="009B56A1">
      <w:pPr>
        <w:pStyle w:val="Textoindependiente"/>
        <w:spacing w:after="0" w:line="360" w:lineRule="auto"/>
        <w:jc w:val="center"/>
        <w:rPr>
          <w:rFonts w:ascii="Arial" w:hAnsi="Arial" w:cs="Arial"/>
          <w:b/>
        </w:rPr>
      </w:pPr>
    </w:p>
    <w:p w:rsidR="004A58E8" w:rsidRDefault="004A58E8" w:rsidP="009B56A1">
      <w:pPr>
        <w:pStyle w:val="Textoindependiente"/>
        <w:spacing w:after="0" w:line="360" w:lineRule="auto"/>
        <w:jc w:val="center"/>
        <w:rPr>
          <w:rFonts w:ascii="Arial" w:hAnsi="Arial" w:cs="Arial"/>
          <w:b/>
        </w:rPr>
      </w:pPr>
    </w:p>
    <w:p w:rsidR="004A58E8" w:rsidRDefault="004A58E8" w:rsidP="009B56A1">
      <w:pPr>
        <w:pStyle w:val="Textoindependiente"/>
        <w:spacing w:after="0" w:line="360" w:lineRule="auto"/>
        <w:jc w:val="center"/>
        <w:rPr>
          <w:rFonts w:ascii="Arial" w:hAnsi="Arial" w:cs="Arial"/>
          <w:b/>
        </w:rPr>
      </w:pPr>
    </w:p>
    <w:p w:rsidR="004A58E8" w:rsidRDefault="004A58E8" w:rsidP="009B56A1">
      <w:pPr>
        <w:pStyle w:val="Textoindependiente"/>
        <w:spacing w:after="0" w:line="360" w:lineRule="auto"/>
        <w:jc w:val="center"/>
        <w:rPr>
          <w:rFonts w:ascii="Arial" w:hAnsi="Arial" w:cs="Arial"/>
          <w:b/>
        </w:rPr>
      </w:pPr>
    </w:p>
    <w:p w:rsidR="004A58E8" w:rsidRDefault="004A58E8" w:rsidP="009B56A1">
      <w:pPr>
        <w:pStyle w:val="Textoindependiente"/>
        <w:spacing w:after="0" w:line="360" w:lineRule="auto"/>
        <w:jc w:val="center"/>
        <w:rPr>
          <w:rFonts w:ascii="Arial" w:hAnsi="Arial" w:cs="Arial"/>
          <w:b/>
        </w:rPr>
      </w:pPr>
    </w:p>
    <w:p w:rsidR="004A58E8" w:rsidRDefault="004A58E8" w:rsidP="009B56A1">
      <w:pPr>
        <w:pStyle w:val="Textoindependiente"/>
        <w:spacing w:after="0" w:line="360" w:lineRule="auto"/>
        <w:jc w:val="center"/>
        <w:rPr>
          <w:rFonts w:ascii="Arial" w:hAnsi="Arial" w:cs="Arial"/>
          <w:b/>
        </w:rPr>
      </w:pPr>
    </w:p>
    <w:p w:rsidR="004A58E8" w:rsidRDefault="004A58E8" w:rsidP="009B56A1">
      <w:pPr>
        <w:pStyle w:val="Textoindependiente"/>
        <w:spacing w:after="0" w:line="360" w:lineRule="auto"/>
        <w:jc w:val="center"/>
        <w:rPr>
          <w:rFonts w:ascii="Arial" w:hAnsi="Arial" w:cs="Arial"/>
          <w:b/>
        </w:rPr>
      </w:pPr>
    </w:p>
    <w:p w:rsidR="004A58E8" w:rsidRDefault="004A58E8" w:rsidP="009B56A1">
      <w:pPr>
        <w:pStyle w:val="Textoindependiente"/>
        <w:spacing w:after="0" w:line="360" w:lineRule="auto"/>
        <w:jc w:val="center"/>
        <w:rPr>
          <w:rFonts w:ascii="Arial" w:hAnsi="Arial" w:cs="Arial"/>
          <w:b/>
        </w:rPr>
      </w:pPr>
    </w:p>
    <w:p w:rsidR="004A58E8" w:rsidRDefault="004A58E8" w:rsidP="009B56A1">
      <w:pPr>
        <w:pStyle w:val="Textoindependiente"/>
        <w:spacing w:after="0" w:line="360" w:lineRule="auto"/>
        <w:jc w:val="center"/>
        <w:rPr>
          <w:rFonts w:ascii="Arial" w:hAnsi="Arial" w:cs="Arial"/>
          <w:b/>
        </w:rPr>
      </w:pPr>
    </w:p>
    <w:p w:rsidR="004A58E8" w:rsidRDefault="004A58E8" w:rsidP="009B56A1">
      <w:pPr>
        <w:pStyle w:val="Textoindependiente"/>
        <w:spacing w:after="0" w:line="360" w:lineRule="auto"/>
        <w:jc w:val="center"/>
        <w:rPr>
          <w:rFonts w:ascii="Arial" w:hAnsi="Arial" w:cs="Arial"/>
          <w:b/>
        </w:rPr>
      </w:pPr>
    </w:p>
    <w:p w:rsidR="004A58E8" w:rsidRDefault="004A58E8" w:rsidP="009B56A1">
      <w:pPr>
        <w:pStyle w:val="Textoindependiente"/>
        <w:spacing w:after="0" w:line="360" w:lineRule="auto"/>
        <w:jc w:val="center"/>
        <w:rPr>
          <w:rFonts w:ascii="Arial" w:hAnsi="Arial" w:cs="Arial"/>
          <w:b/>
        </w:rPr>
      </w:pPr>
    </w:p>
    <w:p w:rsidR="004A58E8" w:rsidRDefault="004A58E8" w:rsidP="009B56A1">
      <w:pPr>
        <w:pStyle w:val="Textoindependiente"/>
        <w:spacing w:after="0" w:line="360" w:lineRule="auto"/>
        <w:jc w:val="center"/>
        <w:rPr>
          <w:rFonts w:ascii="Arial" w:hAnsi="Arial" w:cs="Arial"/>
          <w:b/>
        </w:rPr>
      </w:pPr>
    </w:p>
    <w:p w:rsidR="004A58E8" w:rsidRDefault="004A58E8" w:rsidP="009B56A1">
      <w:pPr>
        <w:pStyle w:val="Textoindependiente"/>
        <w:spacing w:after="0" w:line="360" w:lineRule="auto"/>
        <w:jc w:val="center"/>
        <w:rPr>
          <w:rFonts w:ascii="Arial" w:hAnsi="Arial" w:cs="Arial"/>
          <w:b/>
        </w:rPr>
      </w:pPr>
    </w:p>
    <w:p w:rsidR="004A58E8" w:rsidRDefault="004A58E8" w:rsidP="009B56A1">
      <w:pPr>
        <w:pStyle w:val="Textoindependiente"/>
        <w:spacing w:after="0" w:line="360" w:lineRule="auto"/>
        <w:jc w:val="center"/>
        <w:rPr>
          <w:rFonts w:ascii="Arial" w:hAnsi="Arial" w:cs="Arial"/>
          <w:b/>
        </w:rPr>
      </w:pPr>
    </w:p>
    <w:p w:rsidR="004A58E8" w:rsidRDefault="004A58E8" w:rsidP="009B56A1">
      <w:pPr>
        <w:pStyle w:val="Textoindependiente"/>
        <w:spacing w:after="0" w:line="360" w:lineRule="auto"/>
        <w:jc w:val="center"/>
        <w:rPr>
          <w:rFonts w:ascii="Arial" w:hAnsi="Arial" w:cs="Arial"/>
          <w:b/>
        </w:rPr>
      </w:pPr>
    </w:p>
    <w:p w:rsidR="00866445" w:rsidRDefault="00866445" w:rsidP="009B56A1">
      <w:pPr>
        <w:pStyle w:val="Textoindependiente"/>
        <w:spacing w:after="0" w:line="360" w:lineRule="auto"/>
        <w:jc w:val="center"/>
        <w:rPr>
          <w:rFonts w:ascii="Arial" w:hAnsi="Arial" w:cs="Arial"/>
          <w:b/>
        </w:rPr>
      </w:pPr>
    </w:p>
    <w:p w:rsidR="004A58E8" w:rsidRDefault="004A58E8" w:rsidP="004A58E8">
      <w:pPr>
        <w:jc w:val="center"/>
        <w:rPr>
          <w:rFonts w:ascii="Arial" w:hAnsi="Arial" w:cs="Arial"/>
          <w:b/>
          <w:sz w:val="24"/>
          <w:szCs w:val="24"/>
        </w:rPr>
      </w:pPr>
      <w:r w:rsidRPr="004A58E8">
        <w:rPr>
          <w:rFonts w:ascii="Arial" w:eastAsia="Calibri" w:hAnsi="Arial" w:cs="Arial"/>
          <w:b/>
          <w:sz w:val="24"/>
          <w:szCs w:val="24"/>
        </w:rPr>
        <w:lastRenderedPageBreak/>
        <w:t>TABLA DE CONTENIDO</w:t>
      </w:r>
    </w:p>
    <w:tbl>
      <w:tblPr>
        <w:tblW w:w="0" w:type="auto"/>
        <w:tblInd w:w="-18" w:type="dxa"/>
        <w:tblLayout w:type="fixed"/>
        <w:tblCellMar>
          <w:left w:w="0" w:type="dxa"/>
          <w:right w:w="0" w:type="dxa"/>
        </w:tblCellMar>
        <w:tblLook w:val="0000"/>
      </w:tblPr>
      <w:tblGrid>
        <w:gridCol w:w="7394"/>
        <w:gridCol w:w="1114"/>
      </w:tblGrid>
      <w:tr w:rsidR="004A58E8" w:rsidRPr="00666F5E" w:rsidTr="00F40861">
        <w:tc>
          <w:tcPr>
            <w:tcW w:w="7394" w:type="dxa"/>
            <w:shd w:val="clear" w:color="auto" w:fill="auto"/>
          </w:tcPr>
          <w:p w:rsidR="004A58E8" w:rsidRPr="00666F5E" w:rsidRDefault="004A58E8" w:rsidP="007C566F">
            <w:pPr>
              <w:pStyle w:val="Contenidodelatabla"/>
              <w:spacing w:line="360" w:lineRule="auto"/>
              <w:rPr>
                <w:rFonts w:ascii="Arial" w:hAnsi="Arial" w:cs="Arial"/>
                <w:b/>
                <w:sz w:val="22"/>
                <w:szCs w:val="22"/>
                <w:lang w:val="es-CO"/>
              </w:rPr>
            </w:pPr>
            <w:r w:rsidRPr="00666F5E">
              <w:rPr>
                <w:rFonts w:ascii="Arial" w:hAnsi="Arial" w:cs="Arial"/>
                <w:b/>
                <w:sz w:val="22"/>
                <w:szCs w:val="22"/>
              </w:rPr>
              <w:t> </w:t>
            </w:r>
          </w:p>
        </w:tc>
        <w:tc>
          <w:tcPr>
            <w:tcW w:w="1114" w:type="dxa"/>
            <w:shd w:val="clear" w:color="auto" w:fill="auto"/>
          </w:tcPr>
          <w:p w:rsidR="004A58E8" w:rsidRPr="00666F5E" w:rsidRDefault="004A58E8" w:rsidP="007C566F">
            <w:pPr>
              <w:pStyle w:val="Contenidodelatabla"/>
              <w:spacing w:line="360" w:lineRule="auto"/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 w:rsidRPr="00666F5E">
              <w:rPr>
                <w:rFonts w:ascii="Arial" w:hAnsi="Arial" w:cs="Arial"/>
                <w:b/>
                <w:sz w:val="22"/>
                <w:szCs w:val="22"/>
                <w:lang w:val="es-CO"/>
              </w:rPr>
              <w:t>Pág.</w:t>
            </w:r>
          </w:p>
        </w:tc>
      </w:tr>
      <w:tr w:rsidR="004A58E8" w:rsidRPr="00666F5E" w:rsidTr="00F40861">
        <w:trPr>
          <w:trHeight w:val="646"/>
        </w:trPr>
        <w:tc>
          <w:tcPr>
            <w:tcW w:w="7394" w:type="dxa"/>
            <w:shd w:val="clear" w:color="auto" w:fill="auto"/>
          </w:tcPr>
          <w:p w:rsidR="004A58E8" w:rsidRPr="00666F5E" w:rsidRDefault="004A58E8" w:rsidP="007C566F">
            <w:pPr>
              <w:pStyle w:val="Contenidodelatabla"/>
              <w:spacing w:before="240"/>
              <w:rPr>
                <w:rFonts w:ascii="Arial" w:hAnsi="Arial" w:cs="Arial"/>
                <w:b/>
                <w:sz w:val="22"/>
                <w:szCs w:val="22"/>
                <w:lang w:val="es-CO"/>
              </w:rPr>
            </w:pPr>
            <w:r w:rsidRPr="00666F5E">
              <w:rPr>
                <w:rFonts w:ascii="Arial" w:hAnsi="Arial" w:cs="Arial"/>
                <w:b/>
                <w:sz w:val="22"/>
                <w:szCs w:val="22"/>
                <w:lang w:val="es-CO"/>
              </w:rPr>
              <w:t xml:space="preserve">1. </w:t>
            </w:r>
            <w:r w:rsidR="002D199A" w:rsidRPr="00666F5E">
              <w:rPr>
                <w:rFonts w:ascii="Arial" w:hAnsi="Arial" w:cs="Arial"/>
                <w:b/>
                <w:sz w:val="22"/>
                <w:szCs w:val="22"/>
                <w:lang w:val="es-CO"/>
              </w:rPr>
              <w:t>CASOS DE USO</w:t>
            </w:r>
          </w:p>
        </w:tc>
        <w:tc>
          <w:tcPr>
            <w:tcW w:w="1114" w:type="dxa"/>
            <w:shd w:val="clear" w:color="auto" w:fill="auto"/>
          </w:tcPr>
          <w:p w:rsidR="004A58E8" w:rsidRPr="00666F5E" w:rsidRDefault="00F028A6" w:rsidP="007C566F">
            <w:pPr>
              <w:pStyle w:val="Contenidodelatabla"/>
              <w:spacing w:before="240"/>
              <w:jc w:val="center"/>
              <w:rPr>
                <w:rFonts w:ascii="Arial" w:hAnsi="Arial" w:cs="Arial"/>
                <w:b/>
                <w:sz w:val="22"/>
                <w:szCs w:val="22"/>
                <w:lang w:val="es-CO"/>
              </w:rPr>
            </w:pPr>
            <w:r w:rsidRPr="00666F5E">
              <w:rPr>
                <w:rFonts w:ascii="Arial" w:hAnsi="Arial" w:cs="Arial"/>
                <w:b/>
                <w:sz w:val="22"/>
                <w:szCs w:val="22"/>
                <w:lang w:val="es-CO"/>
              </w:rPr>
              <w:t>1</w:t>
            </w:r>
            <w:r w:rsidR="005B2A3E" w:rsidRPr="00666F5E">
              <w:rPr>
                <w:rFonts w:ascii="Arial" w:hAnsi="Arial" w:cs="Arial"/>
                <w:b/>
                <w:sz w:val="22"/>
                <w:szCs w:val="22"/>
                <w:lang w:val="es-CO"/>
              </w:rPr>
              <w:t>2</w:t>
            </w:r>
            <w:r w:rsidRPr="00666F5E">
              <w:rPr>
                <w:rFonts w:ascii="Arial" w:hAnsi="Arial" w:cs="Arial"/>
                <w:b/>
                <w:sz w:val="22"/>
                <w:szCs w:val="22"/>
                <w:lang w:val="es-CO"/>
              </w:rPr>
              <w:t xml:space="preserve"> - 7</w:t>
            </w:r>
            <w:r w:rsidR="00465BF0" w:rsidRPr="00666F5E">
              <w:rPr>
                <w:rFonts w:ascii="Arial" w:hAnsi="Arial" w:cs="Arial"/>
                <w:b/>
                <w:sz w:val="22"/>
                <w:szCs w:val="22"/>
                <w:lang w:val="es-CO"/>
              </w:rPr>
              <w:t>2</w:t>
            </w:r>
          </w:p>
        </w:tc>
      </w:tr>
      <w:tr w:rsidR="004A58E8" w:rsidRPr="00666F5E" w:rsidTr="00F40861">
        <w:trPr>
          <w:trHeight w:val="560"/>
        </w:trPr>
        <w:tc>
          <w:tcPr>
            <w:tcW w:w="7394" w:type="dxa"/>
            <w:shd w:val="clear" w:color="auto" w:fill="auto"/>
            <w:vAlign w:val="center"/>
          </w:tcPr>
          <w:p w:rsidR="004A58E8" w:rsidRPr="00666F5E" w:rsidRDefault="00576D96" w:rsidP="00EA0915">
            <w:pPr>
              <w:spacing w:before="240"/>
              <w:ind w:left="270"/>
              <w:rPr>
                <w:rFonts w:ascii="Arial" w:eastAsia="Calibri" w:hAnsi="Arial" w:cs="Arial"/>
                <w:b/>
              </w:rPr>
            </w:pPr>
            <w:r w:rsidRPr="00666F5E">
              <w:rPr>
                <w:rFonts w:ascii="Arial" w:hAnsi="Arial" w:cs="Arial"/>
                <w:b/>
              </w:rPr>
              <w:t>1.1</w:t>
            </w:r>
            <w:r w:rsidR="00EA0915" w:rsidRPr="00666F5E">
              <w:rPr>
                <w:rFonts w:ascii="Arial" w:hAnsi="Arial" w:cs="Arial"/>
                <w:b/>
              </w:rPr>
              <w:t xml:space="preserve"> </w:t>
            </w:r>
            <w:r w:rsidR="004B2B7C" w:rsidRPr="00666F5E">
              <w:rPr>
                <w:rFonts w:ascii="Arial" w:hAnsi="Arial" w:cs="Arial"/>
                <w:b/>
              </w:rPr>
              <w:t xml:space="preserve">DCU </w:t>
            </w:r>
            <w:r w:rsidR="00EA0915" w:rsidRPr="00666F5E">
              <w:rPr>
                <w:rFonts w:ascii="Arial" w:hAnsi="Arial" w:cs="Arial"/>
                <w:b/>
              </w:rPr>
              <w:t>Diagramas de Casos de U</w:t>
            </w:r>
            <w:r w:rsidR="004A58E8" w:rsidRPr="00666F5E">
              <w:rPr>
                <w:rFonts w:ascii="Arial" w:eastAsia="Calibri" w:hAnsi="Arial" w:cs="Arial"/>
                <w:b/>
              </w:rPr>
              <w:t>so</w:t>
            </w:r>
          </w:p>
        </w:tc>
        <w:tc>
          <w:tcPr>
            <w:tcW w:w="1114" w:type="dxa"/>
            <w:shd w:val="clear" w:color="auto" w:fill="auto"/>
          </w:tcPr>
          <w:p w:rsidR="004A58E8" w:rsidRPr="00666F5E" w:rsidRDefault="00F028A6" w:rsidP="007C566F">
            <w:pPr>
              <w:pStyle w:val="Contenidodelatabla"/>
              <w:spacing w:before="240"/>
              <w:jc w:val="center"/>
              <w:rPr>
                <w:rFonts w:ascii="Arial" w:hAnsi="Arial" w:cs="Arial"/>
                <w:b/>
                <w:sz w:val="22"/>
                <w:szCs w:val="22"/>
                <w:lang w:val="es-CO"/>
              </w:rPr>
            </w:pPr>
            <w:r w:rsidRPr="00666F5E">
              <w:rPr>
                <w:rFonts w:ascii="Arial" w:hAnsi="Arial" w:cs="Arial"/>
                <w:b/>
                <w:sz w:val="22"/>
                <w:szCs w:val="22"/>
                <w:lang w:val="es-CO"/>
              </w:rPr>
              <w:t>1</w:t>
            </w:r>
            <w:r w:rsidR="005B2A3E" w:rsidRPr="00666F5E">
              <w:rPr>
                <w:rFonts w:ascii="Arial" w:hAnsi="Arial" w:cs="Arial"/>
                <w:b/>
                <w:sz w:val="22"/>
                <w:szCs w:val="22"/>
                <w:lang w:val="es-CO"/>
              </w:rPr>
              <w:t>2</w:t>
            </w:r>
          </w:p>
        </w:tc>
      </w:tr>
      <w:tr w:rsidR="004A58E8" w:rsidRPr="00666F5E" w:rsidTr="00F40861">
        <w:trPr>
          <w:trHeight w:val="676"/>
        </w:trPr>
        <w:tc>
          <w:tcPr>
            <w:tcW w:w="7394" w:type="dxa"/>
            <w:shd w:val="clear" w:color="auto" w:fill="auto"/>
          </w:tcPr>
          <w:p w:rsidR="004A58E8" w:rsidRPr="00666F5E" w:rsidRDefault="00576D96" w:rsidP="001B7581">
            <w:pPr>
              <w:pStyle w:val="Prrafodelista1"/>
              <w:spacing w:before="240"/>
              <w:ind w:left="708" w:hanging="138"/>
              <w:jc w:val="both"/>
              <w:rPr>
                <w:rFonts w:ascii="Arial" w:hAnsi="Arial" w:cs="Arial"/>
                <w:b/>
                <w:sz w:val="22"/>
                <w:szCs w:val="22"/>
                <w:lang w:val="es-CO"/>
              </w:rPr>
            </w:pPr>
            <w:r w:rsidRPr="00666F5E">
              <w:rPr>
                <w:rFonts w:ascii="Arial" w:hAnsi="Arial" w:cs="Arial"/>
                <w:b/>
                <w:sz w:val="22"/>
                <w:szCs w:val="22"/>
                <w:lang w:val="es-CO"/>
              </w:rPr>
              <w:t>1.1.1</w:t>
            </w:r>
            <w:r w:rsidR="004A58E8" w:rsidRPr="00666F5E">
              <w:rPr>
                <w:rFonts w:ascii="Arial" w:hAnsi="Arial" w:cs="Arial"/>
                <w:b/>
                <w:sz w:val="22"/>
                <w:szCs w:val="22"/>
                <w:lang w:val="es-CO"/>
              </w:rPr>
              <w:t xml:space="preserve"> I</w:t>
            </w:r>
            <w:r w:rsidR="001B7581">
              <w:rPr>
                <w:rFonts w:ascii="Arial" w:hAnsi="Arial" w:cs="Arial"/>
                <w:b/>
                <w:sz w:val="22"/>
                <w:szCs w:val="22"/>
                <w:lang w:val="es-CO"/>
              </w:rPr>
              <w:t>niciar Sesión</w:t>
            </w:r>
          </w:p>
        </w:tc>
        <w:tc>
          <w:tcPr>
            <w:tcW w:w="1114" w:type="dxa"/>
            <w:shd w:val="clear" w:color="auto" w:fill="auto"/>
          </w:tcPr>
          <w:p w:rsidR="004A58E8" w:rsidRPr="00666F5E" w:rsidRDefault="00F028A6" w:rsidP="007C566F">
            <w:pPr>
              <w:pStyle w:val="Contenidodelatabla"/>
              <w:spacing w:before="240"/>
              <w:jc w:val="center"/>
              <w:rPr>
                <w:rFonts w:ascii="Arial" w:hAnsi="Arial" w:cs="Arial"/>
                <w:b/>
                <w:sz w:val="22"/>
                <w:szCs w:val="22"/>
                <w:lang w:val="es-CO"/>
              </w:rPr>
            </w:pPr>
            <w:r w:rsidRPr="00666F5E">
              <w:rPr>
                <w:rFonts w:ascii="Arial" w:hAnsi="Arial" w:cs="Arial"/>
                <w:b/>
                <w:sz w:val="22"/>
                <w:szCs w:val="22"/>
                <w:lang w:val="es-CO"/>
              </w:rPr>
              <w:t>1</w:t>
            </w:r>
            <w:r w:rsidR="005B2A3E" w:rsidRPr="00666F5E">
              <w:rPr>
                <w:rFonts w:ascii="Arial" w:hAnsi="Arial" w:cs="Arial"/>
                <w:b/>
                <w:sz w:val="22"/>
                <w:szCs w:val="22"/>
                <w:lang w:val="es-CO"/>
              </w:rPr>
              <w:t>2</w:t>
            </w:r>
          </w:p>
        </w:tc>
      </w:tr>
      <w:tr w:rsidR="004A58E8" w:rsidRPr="00666F5E" w:rsidTr="00F40861">
        <w:trPr>
          <w:trHeight w:val="701"/>
        </w:trPr>
        <w:tc>
          <w:tcPr>
            <w:tcW w:w="7394" w:type="dxa"/>
            <w:shd w:val="clear" w:color="auto" w:fill="auto"/>
          </w:tcPr>
          <w:p w:rsidR="004A58E8" w:rsidRPr="00666F5E" w:rsidRDefault="004A58E8" w:rsidP="001B7581">
            <w:pPr>
              <w:pStyle w:val="Prrafodelista1"/>
              <w:spacing w:before="240"/>
              <w:ind w:left="570"/>
              <w:jc w:val="both"/>
              <w:rPr>
                <w:rFonts w:ascii="Arial" w:hAnsi="Arial" w:cs="Arial"/>
                <w:b/>
                <w:sz w:val="22"/>
                <w:szCs w:val="22"/>
                <w:lang w:val="es-CO"/>
              </w:rPr>
            </w:pPr>
            <w:r w:rsidRPr="00666F5E">
              <w:rPr>
                <w:rFonts w:ascii="Arial" w:hAnsi="Arial" w:cs="Arial"/>
                <w:b/>
                <w:sz w:val="22"/>
                <w:szCs w:val="22"/>
                <w:lang w:val="es-CO"/>
              </w:rPr>
              <w:t>1.1.2</w:t>
            </w:r>
            <w:r w:rsidR="006A4A5A" w:rsidRPr="00666F5E">
              <w:rPr>
                <w:rFonts w:ascii="Arial" w:hAnsi="Arial" w:cs="Arial"/>
                <w:b/>
                <w:sz w:val="22"/>
                <w:szCs w:val="22"/>
                <w:lang w:val="es-CO"/>
              </w:rPr>
              <w:t xml:space="preserve"> Gestionar </w:t>
            </w:r>
            <w:r w:rsidR="001B7581">
              <w:rPr>
                <w:rFonts w:ascii="Arial" w:hAnsi="Arial" w:cs="Arial"/>
                <w:b/>
                <w:sz w:val="22"/>
                <w:szCs w:val="22"/>
                <w:lang w:val="es-CO"/>
              </w:rPr>
              <w:t>Convenios</w:t>
            </w:r>
          </w:p>
        </w:tc>
        <w:tc>
          <w:tcPr>
            <w:tcW w:w="1114" w:type="dxa"/>
            <w:shd w:val="clear" w:color="auto" w:fill="auto"/>
          </w:tcPr>
          <w:p w:rsidR="004A58E8" w:rsidRPr="00666F5E" w:rsidRDefault="00F028A6" w:rsidP="007C566F">
            <w:pPr>
              <w:pStyle w:val="Contenidodelatabla"/>
              <w:spacing w:before="240"/>
              <w:jc w:val="center"/>
              <w:rPr>
                <w:rFonts w:ascii="Arial" w:hAnsi="Arial" w:cs="Arial"/>
                <w:b/>
                <w:sz w:val="22"/>
                <w:szCs w:val="22"/>
                <w:lang w:val="es-CO"/>
              </w:rPr>
            </w:pPr>
            <w:r w:rsidRPr="00666F5E">
              <w:rPr>
                <w:rFonts w:ascii="Arial" w:hAnsi="Arial" w:cs="Arial"/>
                <w:b/>
                <w:sz w:val="22"/>
                <w:szCs w:val="22"/>
                <w:lang w:val="es-CO"/>
              </w:rPr>
              <w:t>1</w:t>
            </w:r>
            <w:r w:rsidR="005B2A3E" w:rsidRPr="00666F5E">
              <w:rPr>
                <w:rFonts w:ascii="Arial" w:hAnsi="Arial" w:cs="Arial"/>
                <w:b/>
                <w:sz w:val="22"/>
                <w:szCs w:val="22"/>
                <w:lang w:val="es-CO"/>
              </w:rPr>
              <w:t>2</w:t>
            </w:r>
          </w:p>
        </w:tc>
      </w:tr>
      <w:tr w:rsidR="004A58E8" w:rsidRPr="00666F5E" w:rsidTr="00F40861">
        <w:trPr>
          <w:trHeight w:val="697"/>
        </w:trPr>
        <w:tc>
          <w:tcPr>
            <w:tcW w:w="7394" w:type="dxa"/>
            <w:shd w:val="clear" w:color="auto" w:fill="auto"/>
          </w:tcPr>
          <w:p w:rsidR="004A58E8" w:rsidRPr="00666F5E" w:rsidRDefault="004A58E8" w:rsidP="001B7581">
            <w:pPr>
              <w:pStyle w:val="Prrafodelista1"/>
              <w:spacing w:before="240"/>
              <w:ind w:left="570"/>
              <w:jc w:val="both"/>
              <w:rPr>
                <w:rFonts w:ascii="Arial" w:hAnsi="Arial" w:cs="Arial"/>
                <w:b/>
                <w:sz w:val="22"/>
                <w:szCs w:val="22"/>
                <w:lang w:val="es-CO"/>
              </w:rPr>
            </w:pPr>
            <w:r w:rsidRPr="00666F5E">
              <w:rPr>
                <w:rFonts w:ascii="Arial" w:hAnsi="Arial" w:cs="Arial"/>
                <w:b/>
                <w:sz w:val="22"/>
                <w:szCs w:val="22"/>
                <w:lang w:val="es-CO"/>
              </w:rPr>
              <w:t xml:space="preserve">1.1.3 Gestionar </w:t>
            </w:r>
            <w:r w:rsidR="001B7581">
              <w:rPr>
                <w:rFonts w:ascii="Arial" w:hAnsi="Arial" w:cs="Arial"/>
                <w:b/>
                <w:sz w:val="22"/>
                <w:szCs w:val="22"/>
                <w:lang w:val="es-CO"/>
              </w:rPr>
              <w:t>Profesores</w:t>
            </w:r>
          </w:p>
        </w:tc>
        <w:tc>
          <w:tcPr>
            <w:tcW w:w="1114" w:type="dxa"/>
            <w:shd w:val="clear" w:color="auto" w:fill="auto"/>
          </w:tcPr>
          <w:p w:rsidR="004A58E8" w:rsidRPr="00666F5E" w:rsidRDefault="00F028A6" w:rsidP="007C566F">
            <w:pPr>
              <w:pStyle w:val="Contenidodelatabla"/>
              <w:spacing w:before="240"/>
              <w:jc w:val="center"/>
              <w:rPr>
                <w:rFonts w:ascii="Arial" w:hAnsi="Arial" w:cs="Arial"/>
                <w:b/>
                <w:sz w:val="22"/>
                <w:szCs w:val="22"/>
                <w:lang w:val="es-CO"/>
              </w:rPr>
            </w:pPr>
            <w:r w:rsidRPr="00666F5E">
              <w:rPr>
                <w:rFonts w:ascii="Arial" w:hAnsi="Arial" w:cs="Arial"/>
                <w:b/>
                <w:sz w:val="22"/>
                <w:szCs w:val="22"/>
                <w:lang w:val="es-CO"/>
              </w:rPr>
              <w:t>1</w:t>
            </w:r>
            <w:r w:rsidR="005B2A3E" w:rsidRPr="00666F5E">
              <w:rPr>
                <w:rFonts w:ascii="Arial" w:hAnsi="Arial" w:cs="Arial"/>
                <w:b/>
                <w:sz w:val="22"/>
                <w:szCs w:val="22"/>
                <w:lang w:val="es-CO"/>
              </w:rPr>
              <w:t>3</w:t>
            </w:r>
          </w:p>
        </w:tc>
      </w:tr>
      <w:tr w:rsidR="004A58E8" w:rsidRPr="00666F5E" w:rsidTr="00F40861">
        <w:tc>
          <w:tcPr>
            <w:tcW w:w="7394" w:type="dxa"/>
            <w:shd w:val="clear" w:color="auto" w:fill="auto"/>
          </w:tcPr>
          <w:p w:rsidR="004A58E8" w:rsidRPr="00666F5E" w:rsidRDefault="006A4A5A" w:rsidP="004B2B7C">
            <w:pPr>
              <w:spacing w:before="240"/>
              <w:ind w:left="270"/>
              <w:jc w:val="both"/>
              <w:rPr>
                <w:rFonts w:ascii="Arial" w:eastAsia="Calibri" w:hAnsi="Arial" w:cs="Arial"/>
                <w:b/>
              </w:rPr>
            </w:pPr>
            <w:r w:rsidRPr="00666F5E">
              <w:rPr>
                <w:rFonts w:ascii="Arial" w:hAnsi="Arial" w:cs="Arial"/>
                <w:b/>
              </w:rPr>
              <w:t xml:space="preserve">1.2 </w:t>
            </w:r>
            <w:r w:rsidR="004B2B7C" w:rsidRPr="00666F5E">
              <w:rPr>
                <w:rFonts w:ascii="Arial" w:hAnsi="Arial" w:cs="Arial"/>
                <w:b/>
              </w:rPr>
              <w:t xml:space="preserve">ECU </w:t>
            </w:r>
            <w:r w:rsidRPr="00666F5E">
              <w:rPr>
                <w:rFonts w:ascii="Arial" w:hAnsi="Arial" w:cs="Arial"/>
                <w:b/>
              </w:rPr>
              <w:t>Escenarios de Casos de U</w:t>
            </w:r>
            <w:r w:rsidR="004A58E8" w:rsidRPr="00666F5E">
              <w:rPr>
                <w:rFonts w:ascii="Arial" w:eastAsia="Calibri" w:hAnsi="Arial" w:cs="Arial"/>
                <w:b/>
              </w:rPr>
              <w:t>so</w:t>
            </w:r>
          </w:p>
        </w:tc>
        <w:tc>
          <w:tcPr>
            <w:tcW w:w="1114" w:type="dxa"/>
            <w:shd w:val="clear" w:color="auto" w:fill="auto"/>
          </w:tcPr>
          <w:p w:rsidR="004A58E8" w:rsidRPr="00666F5E" w:rsidRDefault="005B2A3E" w:rsidP="007C566F">
            <w:pPr>
              <w:pStyle w:val="Contenidodelatabla"/>
              <w:spacing w:before="240"/>
              <w:jc w:val="center"/>
              <w:rPr>
                <w:rFonts w:ascii="Arial" w:hAnsi="Arial" w:cs="Arial"/>
                <w:b/>
              </w:rPr>
            </w:pPr>
            <w:r w:rsidRPr="00666F5E">
              <w:rPr>
                <w:rFonts w:ascii="Arial" w:hAnsi="Arial" w:cs="Arial"/>
                <w:b/>
              </w:rPr>
              <w:t>19</w:t>
            </w:r>
          </w:p>
        </w:tc>
      </w:tr>
      <w:tr w:rsidR="004A58E8" w:rsidRPr="00666F5E" w:rsidTr="00F40861">
        <w:trPr>
          <w:trHeight w:val="574"/>
        </w:trPr>
        <w:tc>
          <w:tcPr>
            <w:tcW w:w="7394" w:type="dxa"/>
            <w:shd w:val="clear" w:color="auto" w:fill="auto"/>
          </w:tcPr>
          <w:p w:rsidR="004A58E8" w:rsidRPr="00666F5E" w:rsidRDefault="00866445" w:rsidP="007C566F">
            <w:pPr>
              <w:spacing w:before="240"/>
              <w:ind w:left="555"/>
              <w:jc w:val="both"/>
              <w:rPr>
                <w:rFonts w:ascii="Arial" w:eastAsia="Calibri" w:hAnsi="Arial" w:cs="Arial"/>
                <w:b/>
              </w:rPr>
            </w:pPr>
            <w:r w:rsidRPr="00666F5E">
              <w:rPr>
                <w:rFonts w:ascii="Arial" w:hAnsi="Arial" w:cs="Arial"/>
                <w:b/>
              </w:rPr>
              <w:t>1.2.1</w:t>
            </w:r>
            <w:r w:rsidR="009F5E71" w:rsidRPr="00666F5E">
              <w:rPr>
                <w:rFonts w:ascii="Arial" w:eastAsia="Calibri" w:hAnsi="Arial" w:cs="Arial"/>
                <w:b/>
              </w:rPr>
              <w:t xml:space="preserve"> </w:t>
            </w:r>
            <w:r w:rsidR="001B7581">
              <w:rPr>
                <w:rFonts w:ascii="Arial" w:eastAsia="Calibri" w:hAnsi="Arial" w:cs="Arial"/>
                <w:b/>
              </w:rPr>
              <w:t>Iniciar Sesión</w:t>
            </w:r>
          </w:p>
        </w:tc>
        <w:tc>
          <w:tcPr>
            <w:tcW w:w="1114" w:type="dxa"/>
            <w:shd w:val="clear" w:color="auto" w:fill="auto"/>
          </w:tcPr>
          <w:p w:rsidR="004A58E8" w:rsidRPr="00666F5E" w:rsidRDefault="005B2A3E" w:rsidP="007C566F">
            <w:pPr>
              <w:pStyle w:val="Contenidodelatabla"/>
              <w:spacing w:before="240"/>
              <w:jc w:val="center"/>
              <w:rPr>
                <w:rFonts w:ascii="Arial" w:hAnsi="Arial" w:cs="Arial"/>
                <w:b/>
              </w:rPr>
            </w:pPr>
            <w:r w:rsidRPr="00666F5E">
              <w:rPr>
                <w:rFonts w:ascii="Arial" w:hAnsi="Arial" w:cs="Arial"/>
                <w:b/>
              </w:rPr>
              <w:t>19</w:t>
            </w:r>
          </w:p>
        </w:tc>
      </w:tr>
      <w:tr w:rsidR="004A58E8" w:rsidRPr="00666F5E" w:rsidTr="00F40861">
        <w:tc>
          <w:tcPr>
            <w:tcW w:w="7394" w:type="dxa"/>
            <w:shd w:val="clear" w:color="auto" w:fill="auto"/>
          </w:tcPr>
          <w:p w:rsidR="004A58E8" w:rsidRPr="00666F5E" w:rsidRDefault="004A58E8" w:rsidP="007C566F">
            <w:pPr>
              <w:spacing w:before="240"/>
              <w:ind w:left="555"/>
              <w:jc w:val="both"/>
              <w:rPr>
                <w:rFonts w:ascii="Arial" w:eastAsia="Calibri" w:hAnsi="Arial" w:cs="Arial"/>
                <w:b/>
              </w:rPr>
            </w:pPr>
            <w:r w:rsidRPr="00666F5E">
              <w:rPr>
                <w:rFonts w:ascii="Arial" w:eastAsia="Calibri" w:hAnsi="Arial" w:cs="Arial"/>
                <w:b/>
              </w:rPr>
              <w:t>1.2.2</w:t>
            </w:r>
            <w:r w:rsidR="00B67D62" w:rsidRPr="00666F5E">
              <w:rPr>
                <w:rFonts w:ascii="Arial" w:eastAsia="Calibri" w:hAnsi="Arial" w:cs="Arial"/>
                <w:b/>
              </w:rPr>
              <w:t xml:space="preserve"> </w:t>
            </w:r>
            <w:r w:rsidR="00033EC8">
              <w:rPr>
                <w:rFonts w:ascii="Arial" w:eastAsia="Calibri" w:hAnsi="Arial" w:cs="Arial"/>
                <w:b/>
              </w:rPr>
              <w:t>Agregar Convenio</w:t>
            </w:r>
          </w:p>
        </w:tc>
        <w:tc>
          <w:tcPr>
            <w:tcW w:w="1114" w:type="dxa"/>
            <w:shd w:val="clear" w:color="auto" w:fill="auto"/>
          </w:tcPr>
          <w:p w:rsidR="004A58E8" w:rsidRPr="00666F5E" w:rsidRDefault="00F028A6" w:rsidP="007C566F">
            <w:pPr>
              <w:pStyle w:val="Contenidodelatabla"/>
              <w:spacing w:before="240"/>
              <w:jc w:val="center"/>
              <w:rPr>
                <w:rFonts w:ascii="Arial" w:hAnsi="Arial" w:cs="Arial"/>
                <w:b/>
              </w:rPr>
            </w:pPr>
            <w:r w:rsidRPr="00666F5E">
              <w:rPr>
                <w:rFonts w:ascii="Arial" w:hAnsi="Arial" w:cs="Arial"/>
                <w:b/>
              </w:rPr>
              <w:t>2</w:t>
            </w:r>
            <w:r w:rsidR="005B2A3E" w:rsidRPr="00666F5E">
              <w:rPr>
                <w:rFonts w:ascii="Arial" w:hAnsi="Arial" w:cs="Arial"/>
                <w:b/>
              </w:rPr>
              <w:t>0</w:t>
            </w:r>
          </w:p>
        </w:tc>
      </w:tr>
      <w:tr w:rsidR="004A58E8" w:rsidRPr="00666F5E" w:rsidTr="00F40861">
        <w:tc>
          <w:tcPr>
            <w:tcW w:w="7394" w:type="dxa"/>
            <w:shd w:val="clear" w:color="auto" w:fill="auto"/>
          </w:tcPr>
          <w:p w:rsidR="004A58E8" w:rsidRPr="00666F5E" w:rsidRDefault="004A58E8" w:rsidP="007C566F">
            <w:pPr>
              <w:spacing w:before="240"/>
              <w:ind w:left="555"/>
              <w:jc w:val="both"/>
              <w:rPr>
                <w:rFonts w:ascii="Arial" w:eastAsia="Calibri" w:hAnsi="Arial" w:cs="Arial"/>
                <w:b/>
              </w:rPr>
            </w:pPr>
            <w:r w:rsidRPr="00666F5E">
              <w:rPr>
                <w:rFonts w:ascii="Arial" w:eastAsia="Calibri" w:hAnsi="Arial" w:cs="Arial"/>
                <w:b/>
              </w:rPr>
              <w:t>1.2.3</w:t>
            </w:r>
            <w:r w:rsidR="00B67D62" w:rsidRPr="00666F5E">
              <w:rPr>
                <w:rFonts w:ascii="Arial" w:eastAsia="Calibri" w:hAnsi="Arial" w:cs="Arial"/>
                <w:b/>
              </w:rPr>
              <w:t xml:space="preserve"> </w:t>
            </w:r>
            <w:r w:rsidR="00ED1085">
              <w:rPr>
                <w:rFonts w:ascii="Arial" w:eastAsia="Calibri" w:hAnsi="Arial" w:cs="Arial"/>
                <w:b/>
              </w:rPr>
              <w:t>Liquidar Convenio</w:t>
            </w:r>
          </w:p>
        </w:tc>
        <w:tc>
          <w:tcPr>
            <w:tcW w:w="1114" w:type="dxa"/>
            <w:shd w:val="clear" w:color="auto" w:fill="auto"/>
          </w:tcPr>
          <w:p w:rsidR="004A58E8" w:rsidRPr="00666F5E" w:rsidRDefault="00A96C88" w:rsidP="007C566F">
            <w:pPr>
              <w:pStyle w:val="Contenidodelatabla"/>
              <w:spacing w:before="240"/>
              <w:jc w:val="center"/>
              <w:rPr>
                <w:rFonts w:ascii="Arial" w:hAnsi="Arial" w:cs="Arial"/>
                <w:b/>
              </w:rPr>
            </w:pPr>
            <w:r w:rsidRPr="00666F5E">
              <w:rPr>
                <w:rFonts w:ascii="Arial" w:hAnsi="Arial" w:cs="Arial"/>
                <w:b/>
              </w:rPr>
              <w:t>2</w:t>
            </w:r>
            <w:r w:rsidR="005B2A3E" w:rsidRPr="00666F5E">
              <w:rPr>
                <w:rFonts w:ascii="Arial" w:hAnsi="Arial" w:cs="Arial"/>
                <w:b/>
              </w:rPr>
              <w:t>2</w:t>
            </w:r>
          </w:p>
        </w:tc>
      </w:tr>
      <w:tr w:rsidR="004A58E8" w:rsidRPr="00666F5E" w:rsidTr="00F40861">
        <w:tc>
          <w:tcPr>
            <w:tcW w:w="7394" w:type="dxa"/>
            <w:shd w:val="clear" w:color="auto" w:fill="auto"/>
          </w:tcPr>
          <w:p w:rsidR="004A58E8" w:rsidRPr="00666F5E" w:rsidRDefault="003B42BD" w:rsidP="00B67D62">
            <w:pPr>
              <w:spacing w:before="240"/>
              <w:ind w:left="555"/>
              <w:jc w:val="both"/>
              <w:rPr>
                <w:rFonts w:ascii="Arial" w:eastAsia="Calibri" w:hAnsi="Arial" w:cs="Arial"/>
                <w:b/>
              </w:rPr>
            </w:pPr>
            <w:r w:rsidRPr="00666F5E">
              <w:rPr>
                <w:rFonts w:ascii="Arial" w:eastAsia="Calibri" w:hAnsi="Arial" w:cs="Arial"/>
                <w:b/>
              </w:rPr>
              <w:t>1.2.4</w:t>
            </w:r>
            <w:r w:rsidR="004A58E8" w:rsidRPr="00666F5E">
              <w:rPr>
                <w:rFonts w:ascii="Arial" w:eastAsia="Calibri" w:hAnsi="Arial" w:cs="Arial"/>
                <w:b/>
              </w:rPr>
              <w:t xml:space="preserve"> </w:t>
            </w:r>
            <w:r w:rsidR="00ED1085">
              <w:rPr>
                <w:rFonts w:ascii="Arial" w:eastAsia="Calibri" w:hAnsi="Arial" w:cs="Arial"/>
                <w:b/>
              </w:rPr>
              <w:t>Editar Entidad</w:t>
            </w:r>
          </w:p>
        </w:tc>
        <w:tc>
          <w:tcPr>
            <w:tcW w:w="1114" w:type="dxa"/>
            <w:shd w:val="clear" w:color="auto" w:fill="auto"/>
          </w:tcPr>
          <w:p w:rsidR="004A58E8" w:rsidRPr="00666F5E" w:rsidRDefault="00A96C88" w:rsidP="007C566F">
            <w:pPr>
              <w:pStyle w:val="Contenidodelatabla"/>
              <w:spacing w:before="240"/>
              <w:jc w:val="center"/>
              <w:rPr>
                <w:rFonts w:ascii="Arial" w:hAnsi="Arial" w:cs="Arial"/>
                <w:b/>
              </w:rPr>
            </w:pPr>
            <w:r w:rsidRPr="00666F5E">
              <w:rPr>
                <w:rFonts w:ascii="Arial" w:hAnsi="Arial" w:cs="Arial"/>
                <w:b/>
              </w:rPr>
              <w:t>2</w:t>
            </w:r>
            <w:r w:rsidR="005B2A3E" w:rsidRPr="00666F5E">
              <w:rPr>
                <w:rFonts w:ascii="Arial" w:hAnsi="Arial" w:cs="Arial"/>
                <w:b/>
              </w:rPr>
              <w:t>3</w:t>
            </w:r>
          </w:p>
        </w:tc>
      </w:tr>
      <w:tr w:rsidR="004A58E8" w:rsidRPr="00666F5E" w:rsidTr="00F40861">
        <w:tc>
          <w:tcPr>
            <w:tcW w:w="7394" w:type="dxa"/>
            <w:shd w:val="clear" w:color="auto" w:fill="auto"/>
          </w:tcPr>
          <w:p w:rsidR="004A58E8" w:rsidRPr="00666F5E" w:rsidRDefault="003B42BD" w:rsidP="007C566F">
            <w:pPr>
              <w:spacing w:before="240"/>
              <w:ind w:left="555"/>
              <w:jc w:val="both"/>
              <w:rPr>
                <w:rFonts w:ascii="Arial" w:eastAsia="Calibri" w:hAnsi="Arial" w:cs="Arial"/>
                <w:b/>
              </w:rPr>
            </w:pPr>
            <w:r w:rsidRPr="00666F5E">
              <w:rPr>
                <w:rFonts w:ascii="Arial" w:eastAsia="Calibri" w:hAnsi="Arial" w:cs="Arial"/>
                <w:b/>
              </w:rPr>
              <w:t>1.2.5</w:t>
            </w:r>
            <w:r w:rsidR="00B67D62" w:rsidRPr="00666F5E">
              <w:rPr>
                <w:rFonts w:ascii="Arial" w:eastAsia="Calibri" w:hAnsi="Arial" w:cs="Arial"/>
                <w:b/>
              </w:rPr>
              <w:t xml:space="preserve"> </w:t>
            </w:r>
            <w:r w:rsidR="00ED1085">
              <w:rPr>
                <w:rFonts w:ascii="Arial" w:eastAsia="Calibri" w:hAnsi="Arial" w:cs="Arial"/>
                <w:b/>
              </w:rPr>
              <w:t>Agregar Variación de Tiempo</w:t>
            </w:r>
          </w:p>
        </w:tc>
        <w:tc>
          <w:tcPr>
            <w:tcW w:w="1114" w:type="dxa"/>
            <w:shd w:val="clear" w:color="auto" w:fill="auto"/>
          </w:tcPr>
          <w:p w:rsidR="004A58E8" w:rsidRPr="00666F5E" w:rsidRDefault="00A96C88" w:rsidP="007C566F">
            <w:pPr>
              <w:pStyle w:val="Contenidodelatabla"/>
              <w:spacing w:before="240"/>
              <w:jc w:val="center"/>
              <w:rPr>
                <w:rFonts w:ascii="Arial" w:hAnsi="Arial" w:cs="Arial"/>
                <w:b/>
              </w:rPr>
            </w:pPr>
            <w:r w:rsidRPr="00666F5E">
              <w:rPr>
                <w:rFonts w:ascii="Arial" w:hAnsi="Arial" w:cs="Arial"/>
                <w:b/>
              </w:rPr>
              <w:t>2</w:t>
            </w:r>
            <w:r w:rsidR="005B2A3E" w:rsidRPr="00666F5E">
              <w:rPr>
                <w:rFonts w:ascii="Arial" w:hAnsi="Arial" w:cs="Arial"/>
                <w:b/>
              </w:rPr>
              <w:t>5</w:t>
            </w:r>
          </w:p>
        </w:tc>
      </w:tr>
      <w:tr w:rsidR="004A58E8" w:rsidRPr="00666F5E" w:rsidTr="00F40861">
        <w:tc>
          <w:tcPr>
            <w:tcW w:w="7394" w:type="dxa"/>
            <w:shd w:val="clear" w:color="auto" w:fill="auto"/>
          </w:tcPr>
          <w:p w:rsidR="004A58E8" w:rsidRPr="00666F5E" w:rsidRDefault="003B42BD" w:rsidP="00D461A0">
            <w:pPr>
              <w:spacing w:before="240"/>
              <w:ind w:left="555"/>
              <w:jc w:val="both"/>
              <w:rPr>
                <w:rFonts w:ascii="Arial" w:eastAsia="Calibri" w:hAnsi="Arial" w:cs="Arial"/>
                <w:b/>
              </w:rPr>
            </w:pPr>
            <w:r w:rsidRPr="00666F5E">
              <w:rPr>
                <w:rFonts w:ascii="Arial" w:eastAsia="Calibri" w:hAnsi="Arial" w:cs="Arial"/>
                <w:b/>
              </w:rPr>
              <w:t>1.2.6</w:t>
            </w:r>
            <w:r w:rsidR="004A58E8" w:rsidRPr="00666F5E">
              <w:rPr>
                <w:rFonts w:ascii="Arial" w:eastAsia="Calibri" w:hAnsi="Arial" w:cs="Arial"/>
                <w:b/>
              </w:rPr>
              <w:t xml:space="preserve"> </w:t>
            </w:r>
            <w:r w:rsidR="00C514DF" w:rsidRPr="001A6B01">
              <w:rPr>
                <w:rFonts w:ascii="Arial" w:eastAsia="Calibri" w:hAnsi="Arial" w:cs="Arial"/>
                <w:b/>
              </w:rPr>
              <w:t>Eliminar Rubro Presupuestal</w:t>
            </w:r>
          </w:p>
        </w:tc>
        <w:tc>
          <w:tcPr>
            <w:tcW w:w="1114" w:type="dxa"/>
            <w:shd w:val="clear" w:color="auto" w:fill="auto"/>
          </w:tcPr>
          <w:p w:rsidR="004A58E8" w:rsidRPr="00666F5E" w:rsidRDefault="00A96C88" w:rsidP="007C566F">
            <w:pPr>
              <w:pStyle w:val="Contenidodelatabla"/>
              <w:spacing w:before="240"/>
              <w:jc w:val="center"/>
              <w:rPr>
                <w:rFonts w:ascii="Arial" w:hAnsi="Arial" w:cs="Arial"/>
                <w:b/>
              </w:rPr>
            </w:pPr>
            <w:r w:rsidRPr="00666F5E">
              <w:rPr>
                <w:rFonts w:ascii="Arial" w:hAnsi="Arial" w:cs="Arial"/>
                <w:b/>
              </w:rPr>
              <w:t>2</w:t>
            </w:r>
            <w:r w:rsidR="005B2A3E" w:rsidRPr="00666F5E">
              <w:rPr>
                <w:rFonts w:ascii="Arial" w:hAnsi="Arial" w:cs="Arial"/>
                <w:b/>
              </w:rPr>
              <w:t>7</w:t>
            </w:r>
          </w:p>
        </w:tc>
      </w:tr>
      <w:tr w:rsidR="004A58E8" w:rsidRPr="00666F5E" w:rsidTr="00F40861">
        <w:tc>
          <w:tcPr>
            <w:tcW w:w="7394" w:type="dxa"/>
            <w:shd w:val="clear" w:color="auto" w:fill="auto"/>
          </w:tcPr>
          <w:p w:rsidR="004A58E8" w:rsidRPr="00666F5E" w:rsidRDefault="003B42BD" w:rsidP="00D461A0">
            <w:pPr>
              <w:spacing w:before="240"/>
              <w:ind w:left="555"/>
              <w:jc w:val="both"/>
              <w:rPr>
                <w:rFonts w:ascii="Arial" w:eastAsia="Calibri" w:hAnsi="Arial" w:cs="Arial"/>
                <w:b/>
              </w:rPr>
            </w:pPr>
            <w:r w:rsidRPr="00666F5E">
              <w:rPr>
                <w:rFonts w:ascii="Arial" w:eastAsia="Calibri" w:hAnsi="Arial" w:cs="Arial"/>
                <w:b/>
              </w:rPr>
              <w:t>1.2.7</w:t>
            </w:r>
            <w:r w:rsidR="004A58E8" w:rsidRPr="00666F5E">
              <w:rPr>
                <w:rFonts w:ascii="Arial" w:eastAsia="Calibri" w:hAnsi="Arial" w:cs="Arial"/>
                <w:b/>
              </w:rPr>
              <w:t xml:space="preserve"> </w:t>
            </w:r>
            <w:r w:rsidR="00C514DF" w:rsidRPr="001A6B01">
              <w:rPr>
                <w:rFonts w:ascii="Arial" w:eastAsia="Calibri" w:hAnsi="Arial" w:cs="Arial"/>
                <w:b/>
              </w:rPr>
              <w:t>Editar Rubro Presupuestal</w:t>
            </w:r>
          </w:p>
        </w:tc>
        <w:tc>
          <w:tcPr>
            <w:tcW w:w="1114" w:type="dxa"/>
            <w:shd w:val="clear" w:color="auto" w:fill="auto"/>
          </w:tcPr>
          <w:p w:rsidR="004A58E8" w:rsidRPr="00666F5E" w:rsidRDefault="005B2A3E" w:rsidP="007C566F">
            <w:pPr>
              <w:pStyle w:val="Contenidodelatabla"/>
              <w:spacing w:before="240"/>
              <w:jc w:val="center"/>
              <w:rPr>
                <w:rFonts w:ascii="Arial" w:hAnsi="Arial" w:cs="Arial"/>
                <w:b/>
              </w:rPr>
            </w:pPr>
            <w:r w:rsidRPr="00666F5E">
              <w:rPr>
                <w:rFonts w:ascii="Arial" w:hAnsi="Arial" w:cs="Arial"/>
                <w:b/>
              </w:rPr>
              <w:t>29</w:t>
            </w:r>
          </w:p>
        </w:tc>
      </w:tr>
      <w:tr w:rsidR="004A58E8" w:rsidRPr="00666F5E" w:rsidTr="00F40861">
        <w:tc>
          <w:tcPr>
            <w:tcW w:w="7394" w:type="dxa"/>
            <w:shd w:val="clear" w:color="auto" w:fill="auto"/>
          </w:tcPr>
          <w:p w:rsidR="004A58E8" w:rsidRPr="00666F5E" w:rsidRDefault="003B42BD" w:rsidP="006C08CA">
            <w:pPr>
              <w:spacing w:before="240"/>
              <w:ind w:left="555"/>
              <w:jc w:val="both"/>
              <w:rPr>
                <w:rFonts w:ascii="Arial" w:eastAsia="Calibri" w:hAnsi="Arial" w:cs="Arial"/>
                <w:b/>
              </w:rPr>
            </w:pPr>
            <w:r w:rsidRPr="00666F5E">
              <w:rPr>
                <w:rFonts w:ascii="Arial" w:eastAsia="Calibri" w:hAnsi="Arial" w:cs="Arial"/>
                <w:b/>
              </w:rPr>
              <w:t>1.2.8</w:t>
            </w:r>
            <w:r w:rsidR="004A58E8" w:rsidRPr="00666F5E">
              <w:rPr>
                <w:rFonts w:ascii="Arial" w:eastAsia="Calibri" w:hAnsi="Arial" w:cs="Arial"/>
                <w:b/>
              </w:rPr>
              <w:t xml:space="preserve"> </w:t>
            </w:r>
            <w:r w:rsidR="00C514DF" w:rsidRPr="001A6B01">
              <w:rPr>
                <w:rFonts w:ascii="Arial" w:eastAsia="Calibri" w:hAnsi="Arial" w:cs="Arial"/>
                <w:b/>
              </w:rPr>
              <w:t>Realizar Ejecución Presupuestal</w:t>
            </w:r>
          </w:p>
        </w:tc>
        <w:tc>
          <w:tcPr>
            <w:tcW w:w="1114" w:type="dxa"/>
            <w:shd w:val="clear" w:color="auto" w:fill="auto"/>
          </w:tcPr>
          <w:p w:rsidR="004A58E8" w:rsidRPr="00666F5E" w:rsidRDefault="00A96C88" w:rsidP="007C566F">
            <w:pPr>
              <w:pStyle w:val="Contenidodelatabla"/>
              <w:spacing w:before="240"/>
              <w:jc w:val="center"/>
              <w:rPr>
                <w:rFonts w:ascii="Arial" w:hAnsi="Arial" w:cs="Arial"/>
                <w:b/>
              </w:rPr>
            </w:pPr>
            <w:r w:rsidRPr="00666F5E">
              <w:rPr>
                <w:rFonts w:ascii="Arial" w:hAnsi="Arial" w:cs="Arial"/>
                <w:b/>
              </w:rPr>
              <w:t>3</w:t>
            </w:r>
            <w:r w:rsidR="005B2A3E" w:rsidRPr="00666F5E">
              <w:rPr>
                <w:rFonts w:ascii="Arial" w:hAnsi="Arial" w:cs="Arial"/>
                <w:b/>
              </w:rPr>
              <w:t>1</w:t>
            </w:r>
          </w:p>
        </w:tc>
      </w:tr>
      <w:tr w:rsidR="00456FB9" w:rsidRPr="00666F5E" w:rsidTr="00F40861">
        <w:tc>
          <w:tcPr>
            <w:tcW w:w="7394" w:type="dxa"/>
            <w:shd w:val="clear" w:color="auto" w:fill="auto"/>
          </w:tcPr>
          <w:p w:rsidR="00456FB9" w:rsidRPr="00666F5E" w:rsidRDefault="00456FB9" w:rsidP="007C566F">
            <w:pPr>
              <w:spacing w:before="240"/>
              <w:ind w:left="555"/>
              <w:jc w:val="both"/>
              <w:rPr>
                <w:rFonts w:ascii="Arial" w:eastAsia="Calibri" w:hAnsi="Arial" w:cs="Arial"/>
                <w:b/>
              </w:rPr>
            </w:pPr>
            <w:r w:rsidRPr="00666F5E">
              <w:rPr>
                <w:rFonts w:ascii="Arial" w:eastAsia="Calibri" w:hAnsi="Arial" w:cs="Arial"/>
                <w:b/>
              </w:rPr>
              <w:t xml:space="preserve">1.2.9 </w:t>
            </w:r>
            <w:r w:rsidR="00C514DF" w:rsidRPr="00211BE0">
              <w:rPr>
                <w:rFonts w:ascii="Arial" w:eastAsia="Calibri" w:hAnsi="Arial" w:cs="Arial"/>
                <w:b/>
              </w:rPr>
              <w:t>Agregar Programa</w:t>
            </w:r>
          </w:p>
        </w:tc>
        <w:tc>
          <w:tcPr>
            <w:tcW w:w="1114" w:type="dxa"/>
            <w:shd w:val="clear" w:color="auto" w:fill="auto"/>
          </w:tcPr>
          <w:p w:rsidR="00456FB9" w:rsidRPr="00666F5E" w:rsidRDefault="00A96C88" w:rsidP="007C566F">
            <w:pPr>
              <w:pStyle w:val="Contenidodelatabla"/>
              <w:spacing w:before="240"/>
              <w:jc w:val="center"/>
              <w:rPr>
                <w:rFonts w:ascii="Arial" w:hAnsi="Arial" w:cs="Arial"/>
                <w:b/>
              </w:rPr>
            </w:pPr>
            <w:r w:rsidRPr="00666F5E">
              <w:rPr>
                <w:rFonts w:ascii="Arial" w:hAnsi="Arial" w:cs="Arial"/>
                <w:b/>
              </w:rPr>
              <w:t>3</w:t>
            </w:r>
            <w:r w:rsidR="005B2A3E" w:rsidRPr="00666F5E">
              <w:rPr>
                <w:rFonts w:ascii="Arial" w:hAnsi="Arial" w:cs="Arial"/>
                <w:b/>
              </w:rPr>
              <w:t>2</w:t>
            </w:r>
          </w:p>
        </w:tc>
      </w:tr>
      <w:tr w:rsidR="00456FB9" w:rsidRPr="00666F5E" w:rsidTr="00F40861">
        <w:tc>
          <w:tcPr>
            <w:tcW w:w="7394" w:type="dxa"/>
            <w:shd w:val="clear" w:color="auto" w:fill="auto"/>
          </w:tcPr>
          <w:p w:rsidR="00456FB9" w:rsidRPr="00666F5E" w:rsidRDefault="00456FB9" w:rsidP="007C566F">
            <w:pPr>
              <w:spacing w:before="240"/>
              <w:ind w:left="555"/>
              <w:jc w:val="both"/>
              <w:rPr>
                <w:rFonts w:ascii="Arial" w:eastAsia="Calibri" w:hAnsi="Arial" w:cs="Arial"/>
                <w:b/>
              </w:rPr>
            </w:pPr>
            <w:r w:rsidRPr="00666F5E">
              <w:rPr>
                <w:rFonts w:ascii="Arial" w:eastAsia="Calibri" w:hAnsi="Arial" w:cs="Arial"/>
                <w:b/>
              </w:rPr>
              <w:t xml:space="preserve">1.2.10 </w:t>
            </w:r>
            <w:r w:rsidR="00C514DF" w:rsidRPr="00211BE0">
              <w:rPr>
                <w:rFonts w:ascii="Arial" w:eastAsia="Calibri" w:hAnsi="Arial" w:cs="Arial"/>
                <w:b/>
              </w:rPr>
              <w:t>Editar Programa</w:t>
            </w:r>
          </w:p>
        </w:tc>
        <w:tc>
          <w:tcPr>
            <w:tcW w:w="1114" w:type="dxa"/>
            <w:shd w:val="clear" w:color="auto" w:fill="auto"/>
          </w:tcPr>
          <w:p w:rsidR="00456FB9" w:rsidRPr="00666F5E" w:rsidRDefault="00A96C88" w:rsidP="007C566F">
            <w:pPr>
              <w:pStyle w:val="Contenidodelatabla"/>
              <w:spacing w:before="240"/>
              <w:jc w:val="center"/>
              <w:rPr>
                <w:rFonts w:ascii="Arial" w:hAnsi="Arial" w:cs="Arial"/>
                <w:b/>
              </w:rPr>
            </w:pPr>
            <w:r w:rsidRPr="00666F5E">
              <w:rPr>
                <w:rFonts w:ascii="Arial" w:hAnsi="Arial" w:cs="Arial"/>
                <w:b/>
              </w:rPr>
              <w:t>3</w:t>
            </w:r>
            <w:r w:rsidR="005B2A3E" w:rsidRPr="00666F5E">
              <w:rPr>
                <w:rFonts w:ascii="Arial" w:hAnsi="Arial" w:cs="Arial"/>
                <w:b/>
              </w:rPr>
              <w:t>5</w:t>
            </w:r>
          </w:p>
        </w:tc>
      </w:tr>
      <w:tr w:rsidR="00456FB9" w:rsidRPr="00666F5E" w:rsidTr="00F40861">
        <w:tc>
          <w:tcPr>
            <w:tcW w:w="7394" w:type="dxa"/>
            <w:shd w:val="clear" w:color="auto" w:fill="auto"/>
          </w:tcPr>
          <w:p w:rsidR="00456FB9" w:rsidRPr="00666F5E" w:rsidRDefault="00456FB9" w:rsidP="007C566F">
            <w:pPr>
              <w:spacing w:before="240"/>
              <w:ind w:left="555"/>
              <w:jc w:val="both"/>
              <w:rPr>
                <w:rFonts w:ascii="Arial" w:eastAsia="Calibri" w:hAnsi="Arial" w:cs="Arial"/>
                <w:b/>
              </w:rPr>
            </w:pPr>
            <w:r w:rsidRPr="00666F5E">
              <w:rPr>
                <w:rFonts w:ascii="Arial" w:eastAsia="Calibri" w:hAnsi="Arial" w:cs="Arial"/>
                <w:b/>
              </w:rPr>
              <w:lastRenderedPageBreak/>
              <w:t xml:space="preserve">1.2.11 </w:t>
            </w:r>
            <w:r w:rsidR="00C514DF" w:rsidRPr="00211BE0">
              <w:rPr>
                <w:rFonts w:ascii="Arial" w:eastAsia="Calibri" w:hAnsi="Arial" w:cs="Arial"/>
                <w:b/>
              </w:rPr>
              <w:t>Agregar Módulo</w:t>
            </w:r>
          </w:p>
        </w:tc>
        <w:tc>
          <w:tcPr>
            <w:tcW w:w="1114" w:type="dxa"/>
            <w:shd w:val="clear" w:color="auto" w:fill="auto"/>
          </w:tcPr>
          <w:p w:rsidR="00456FB9" w:rsidRPr="00666F5E" w:rsidRDefault="00A96C88" w:rsidP="007C566F">
            <w:pPr>
              <w:pStyle w:val="Contenidodelatabla"/>
              <w:spacing w:before="240"/>
              <w:jc w:val="center"/>
              <w:rPr>
                <w:rFonts w:ascii="Arial" w:hAnsi="Arial" w:cs="Arial"/>
                <w:b/>
              </w:rPr>
            </w:pPr>
            <w:r w:rsidRPr="00666F5E">
              <w:rPr>
                <w:rFonts w:ascii="Arial" w:hAnsi="Arial" w:cs="Arial"/>
                <w:b/>
              </w:rPr>
              <w:t>3</w:t>
            </w:r>
            <w:r w:rsidR="005B2A3E" w:rsidRPr="00666F5E">
              <w:rPr>
                <w:rFonts w:ascii="Arial" w:hAnsi="Arial" w:cs="Arial"/>
                <w:b/>
              </w:rPr>
              <w:t>7</w:t>
            </w:r>
          </w:p>
        </w:tc>
      </w:tr>
      <w:tr w:rsidR="00456FB9" w:rsidRPr="00666F5E" w:rsidTr="00F40861">
        <w:tc>
          <w:tcPr>
            <w:tcW w:w="7394" w:type="dxa"/>
            <w:shd w:val="clear" w:color="auto" w:fill="auto"/>
          </w:tcPr>
          <w:p w:rsidR="00456FB9" w:rsidRPr="00666F5E" w:rsidRDefault="00456FB9" w:rsidP="007C566F">
            <w:pPr>
              <w:spacing w:before="240"/>
              <w:ind w:left="555"/>
              <w:jc w:val="both"/>
              <w:rPr>
                <w:rFonts w:ascii="Arial" w:eastAsia="Calibri" w:hAnsi="Arial" w:cs="Arial"/>
                <w:b/>
              </w:rPr>
            </w:pPr>
            <w:r w:rsidRPr="00666F5E">
              <w:rPr>
                <w:rFonts w:ascii="Arial" w:eastAsia="Calibri" w:hAnsi="Arial" w:cs="Arial"/>
                <w:b/>
              </w:rPr>
              <w:t xml:space="preserve">1.2.12 </w:t>
            </w:r>
            <w:r w:rsidR="00C514DF" w:rsidRPr="00211BE0">
              <w:rPr>
                <w:rFonts w:ascii="Arial" w:eastAsia="Calibri" w:hAnsi="Arial" w:cs="Arial"/>
                <w:b/>
              </w:rPr>
              <w:t>Agregar Conferencista</w:t>
            </w:r>
          </w:p>
        </w:tc>
        <w:tc>
          <w:tcPr>
            <w:tcW w:w="1114" w:type="dxa"/>
            <w:shd w:val="clear" w:color="auto" w:fill="auto"/>
          </w:tcPr>
          <w:p w:rsidR="00456FB9" w:rsidRPr="00666F5E" w:rsidRDefault="00A96C88" w:rsidP="007C566F">
            <w:pPr>
              <w:pStyle w:val="Contenidodelatabla"/>
              <w:spacing w:before="240"/>
              <w:jc w:val="center"/>
              <w:rPr>
                <w:rFonts w:ascii="Arial" w:hAnsi="Arial" w:cs="Arial"/>
                <w:b/>
              </w:rPr>
            </w:pPr>
            <w:r w:rsidRPr="00666F5E">
              <w:rPr>
                <w:rFonts w:ascii="Arial" w:hAnsi="Arial" w:cs="Arial"/>
                <w:b/>
              </w:rPr>
              <w:t>3</w:t>
            </w:r>
            <w:r w:rsidR="005B2A3E" w:rsidRPr="00666F5E">
              <w:rPr>
                <w:rFonts w:ascii="Arial" w:hAnsi="Arial" w:cs="Arial"/>
                <w:b/>
              </w:rPr>
              <w:t>8</w:t>
            </w:r>
          </w:p>
        </w:tc>
      </w:tr>
      <w:tr w:rsidR="00456FB9" w:rsidRPr="00666F5E" w:rsidTr="00F40861">
        <w:tc>
          <w:tcPr>
            <w:tcW w:w="7394" w:type="dxa"/>
            <w:shd w:val="clear" w:color="auto" w:fill="auto"/>
          </w:tcPr>
          <w:p w:rsidR="00456FB9" w:rsidRPr="00666F5E" w:rsidRDefault="00456FB9" w:rsidP="00C514DF">
            <w:pPr>
              <w:tabs>
                <w:tab w:val="left" w:pos="4638"/>
              </w:tabs>
              <w:spacing w:before="240"/>
              <w:ind w:left="555"/>
              <w:jc w:val="both"/>
              <w:rPr>
                <w:rFonts w:ascii="Arial" w:eastAsia="Calibri" w:hAnsi="Arial" w:cs="Arial"/>
                <w:b/>
              </w:rPr>
            </w:pPr>
            <w:r w:rsidRPr="00666F5E">
              <w:rPr>
                <w:rFonts w:ascii="Arial" w:eastAsia="Calibri" w:hAnsi="Arial" w:cs="Arial"/>
                <w:b/>
              </w:rPr>
              <w:t xml:space="preserve">1.2.13 </w:t>
            </w:r>
            <w:r w:rsidR="00C514DF" w:rsidRPr="00211BE0">
              <w:rPr>
                <w:rFonts w:ascii="Arial" w:eastAsia="Calibri" w:hAnsi="Arial" w:cs="Arial"/>
                <w:b/>
              </w:rPr>
              <w:t>Editar Conferencista</w:t>
            </w:r>
            <w:r w:rsidR="00C514DF">
              <w:rPr>
                <w:rFonts w:ascii="Arial" w:eastAsia="Calibri" w:hAnsi="Arial" w:cs="Arial"/>
                <w:b/>
              </w:rPr>
              <w:tab/>
            </w:r>
          </w:p>
        </w:tc>
        <w:tc>
          <w:tcPr>
            <w:tcW w:w="1114" w:type="dxa"/>
            <w:shd w:val="clear" w:color="auto" w:fill="auto"/>
          </w:tcPr>
          <w:p w:rsidR="00456FB9" w:rsidRPr="00666F5E" w:rsidRDefault="005B2A3E" w:rsidP="007C566F">
            <w:pPr>
              <w:pStyle w:val="Contenidodelatabla"/>
              <w:spacing w:before="240"/>
              <w:jc w:val="center"/>
              <w:rPr>
                <w:rFonts w:ascii="Arial" w:hAnsi="Arial" w:cs="Arial"/>
                <w:b/>
              </w:rPr>
            </w:pPr>
            <w:r w:rsidRPr="00666F5E">
              <w:rPr>
                <w:rFonts w:ascii="Arial" w:hAnsi="Arial" w:cs="Arial"/>
                <w:b/>
              </w:rPr>
              <w:t>39</w:t>
            </w:r>
          </w:p>
        </w:tc>
      </w:tr>
      <w:tr w:rsidR="00456FB9" w:rsidRPr="00666F5E" w:rsidTr="00F40861">
        <w:tc>
          <w:tcPr>
            <w:tcW w:w="7394" w:type="dxa"/>
            <w:shd w:val="clear" w:color="auto" w:fill="auto"/>
          </w:tcPr>
          <w:p w:rsidR="00456FB9" w:rsidRPr="00666F5E" w:rsidRDefault="00456FB9" w:rsidP="007C566F">
            <w:pPr>
              <w:spacing w:before="240"/>
              <w:ind w:left="555"/>
              <w:jc w:val="both"/>
              <w:rPr>
                <w:rFonts w:ascii="Arial" w:eastAsia="Calibri" w:hAnsi="Arial" w:cs="Arial"/>
                <w:b/>
              </w:rPr>
            </w:pPr>
            <w:r w:rsidRPr="00666F5E">
              <w:rPr>
                <w:rFonts w:ascii="Arial" w:eastAsia="Calibri" w:hAnsi="Arial" w:cs="Arial"/>
                <w:b/>
              </w:rPr>
              <w:t xml:space="preserve">1.2.14 </w:t>
            </w:r>
            <w:r w:rsidR="00C514DF" w:rsidRPr="000E27EA">
              <w:rPr>
                <w:rFonts w:ascii="Arial" w:eastAsia="Calibri" w:hAnsi="Arial" w:cs="Arial"/>
                <w:b/>
              </w:rPr>
              <w:t>Agregar Rubro Presupuestal</w:t>
            </w:r>
          </w:p>
        </w:tc>
        <w:tc>
          <w:tcPr>
            <w:tcW w:w="1114" w:type="dxa"/>
            <w:shd w:val="clear" w:color="auto" w:fill="auto"/>
          </w:tcPr>
          <w:p w:rsidR="00456FB9" w:rsidRPr="00666F5E" w:rsidRDefault="00A96C88" w:rsidP="007C566F">
            <w:pPr>
              <w:pStyle w:val="Contenidodelatabla"/>
              <w:spacing w:before="240"/>
              <w:jc w:val="center"/>
              <w:rPr>
                <w:rFonts w:ascii="Arial" w:hAnsi="Arial" w:cs="Arial"/>
                <w:b/>
              </w:rPr>
            </w:pPr>
            <w:r w:rsidRPr="00666F5E">
              <w:rPr>
                <w:rFonts w:ascii="Arial" w:hAnsi="Arial" w:cs="Arial"/>
                <w:b/>
              </w:rPr>
              <w:t>4</w:t>
            </w:r>
            <w:r w:rsidR="005B2A3E" w:rsidRPr="00666F5E">
              <w:rPr>
                <w:rFonts w:ascii="Arial" w:hAnsi="Arial" w:cs="Arial"/>
                <w:b/>
              </w:rPr>
              <w:t>0</w:t>
            </w:r>
          </w:p>
        </w:tc>
      </w:tr>
      <w:tr w:rsidR="00456FB9" w:rsidRPr="00666F5E" w:rsidTr="00F40861">
        <w:tc>
          <w:tcPr>
            <w:tcW w:w="7394" w:type="dxa"/>
            <w:shd w:val="clear" w:color="auto" w:fill="auto"/>
          </w:tcPr>
          <w:p w:rsidR="00456FB9" w:rsidRPr="00666F5E" w:rsidRDefault="00456FB9" w:rsidP="007C566F">
            <w:pPr>
              <w:spacing w:before="240"/>
              <w:ind w:left="555"/>
              <w:jc w:val="both"/>
              <w:rPr>
                <w:rFonts w:ascii="Arial" w:eastAsia="Calibri" w:hAnsi="Arial" w:cs="Arial"/>
                <w:b/>
              </w:rPr>
            </w:pPr>
            <w:r w:rsidRPr="00666F5E">
              <w:rPr>
                <w:rFonts w:ascii="Arial" w:eastAsia="Calibri" w:hAnsi="Arial" w:cs="Arial"/>
                <w:b/>
              </w:rPr>
              <w:t xml:space="preserve">1.2.15 </w:t>
            </w:r>
            <w:r w:rsidR="00C514DF" w:rsidRPr="00931AA4">
              <w:rPr>
                <w:rFonts w:ascii="Arial" w:eastAsia="Calibri" w:hAnsi="Arial" w:cs="Arial"/>
                <w:b/>
              </w:rPr>
              <w:t>Asignar Viáticos</w:t>
            </w:r>
          </w:p>
        </w:tc>
        <w:tc>
          <w:tcPr>
            <w:tcW w:w="1114" w:type="dxa"/>
            <w:shd w:val="clear" w:color="auto" w:fill="auto"/>
          </w:tcPr>
          <w:p w:rsidR="00456FB9" w:rsidRPr="00666F5E" w:rsidRDefault="00A96C88" w:rsidP="007C566F">
            <w:pPr>
              <w:pStyle w:val="Contenidodelatabla"/>
              <w:spacing w:before="240"/>
              <w:jc w:val="center"/>
              <w:rPr>
                <w:rFonts w:ascii="Arial" w:hAnsi="Arial" w:cs="Arial"/>
                <w:b/>
              </w:rPr>
            </w:pPr>
            <w:r w:rsidRPr="00666F5E">
              <w:rPr>
                <w:rFonts w:ascii="Arial" w:hAnsi="Arial" w:cs="Arial"/>
                <w:b/>
              </w:rPr>
              <w:t>4</w:t>
            </w:r>
            <w:r w:rsidR="005B2A3E" w:rsidRPr="00666F5E">
              <w:rPr>
                <w:rFonts w:ascii="Arial" w:hAnsi="Arial" w:cs="Arial"/>
                <w:b/>
              </w:rPr>
              <w:t>1</w:t>
            </w:r>
          </w:p>
        </w:tc>
      </w:tr>
      <w:tr w:rsidR="00456FB9" w:rsidRPr="00666F5E" w:rsidTr="00F40861">
        <w:tc>
          <w:tcPr>
            <w:tcW w:w="7394" w:type="dxa"/>
            <w:shd w:val="clear" w:color="auto" w:fill="auto"/>
          </w:tcPr>
          <w:p w:rsidR="00456FB9" w:rsidRPr="00666F5E" w:rsidRDefault="00456FB9" w:rsidP="007C566F">
            <w:pPr>
              <w:spacing w:before="240"/>
              <w:ind w:left="555"/>
              <w:jc w:val="both"/>
              <w:rPr>
                <w:rFonts w:ascii="Arial" w:eastAsia="Calibri" w:hAnsi="Arial" w:cs="Arial"/>
                <w:b/>
              </w:rPr>
            </w:pPr>
            <w:r w:rsidRPr="00666F5E">
              <w:rPr>
                <w:rFonts w:ascii="Arial" w:eastAsia="Calibri" w:hAnsi="Arial" w:cs="Arial"/>
                <w:b/>
              </w:rPr>
              <w:t xml:space="preserve">1.2.16 </w:t>
            </w:r>
            <w:r w:rsidR="00C514DF" w:rsidRPr="00931AA4">
              <w:rPr>
                <w:rFonts w:ascii="Arial" w:eastAsia="Calibri" w:hAnsi="Arial" w:cs="Arial"/>
                <w:b/>
              </w:rPr>
              <w:t>Editar Asignación Viáticos</w:t>
            </w:r>
          </w:p>
        </w:tc>
        <w:tc>
          <w:tcPr>
            <w:tcW w:w="1114" w:type="dxa"/>
            <w:shd w:val="clear" w:color="auto" w:fill="auto"/>
          </w:tcPr>
          <w:p w:rsidR="00456FB9" w:rsidRPr="00666F5E" w:rsidRDefault="00A96C88" w:rsidP="007C566F">
            <w:pPr>
              <w:pStyle w:val="Contenidodelatabla"/>
              <w:spacing w:before="240"/>
              <w:jc w:val="center"/>
              <w:rPr>
                <w:rFonts w:ascii="Arial" w:hAnsi="Arial" w:cs="Arial"/>
                <w:b/>
              </w:rPr>
            </w:pPr>
            <w:r w:rsidRPr="00666F5E">
              <w:rPr>
                <w:rFonts w:ascii="Arial" w:hAnsi="Arial" w:cs="Arial"/>
                <w:b/>
              </w:rPr>
              <w:t>4</w:t>
            </w:r>
            <w:r w:rsidR="005B2A3E" w:rsidRPr="00666F5E">
              <w:rPr>
                <w:rFonts w:ascii="Arial" w:hAnsi="Arial" w:cs="Arial"/>
                <w:b/>
              </w:rPr>
              <w:t>2</w:t>
            </w:r>
          </w:p>
        </w:tc>
      </w:tr>
      <w:tr w:rsidR="00456FB9" w:rsidRPr="00666F5E" w:rsidTr="00F40861">
        <w:tc>
          <w:tcPr>
            <w:tcW w:w="7394" w:type="dxa"/>
            <w:shd w:val="clear" w:color="auto" w:fill="auto"/>
          </w:tcPr>
          <w:p w:rsidR="00456FB9" w:rsidRPr="00666F5E" w:rsidRDefault="00456FB9" w:rsidP="00C514DF">
            <w:pPr>
              <w:tabs>
                <w:tab w:val="left" w:pos="2992"/>
              </w:tabs>
              <w:spacing w:before="240"/>
              <w:ind w:left="555"/>
              <w:jc w:val="both"/>
              <w:rPr>
                <w:rFonts w:ascii="Arial" w:eastAsia="Calibri" w:hAnsi="Arial" w:cs="Arial"/>
                <w:b/>
              </w:rPr>
            </w:pPr>
            <w:r w:rsidRPr="00666F5E">
              <w:rPr>
                <w:rFonts w:ascii="Arial" w:eastAsia="Calibri" w:hAnsi="Arial" w:cs="Arial"/>
                <w:b/>
              </w:rPr>
              <w:t xml:space="preserve">1.2.17 </w:t>
            </w:r>
            <w:r w:rsidR="00C514DF" w:rsidRPr="00931AA4">
              <w:rPr>
                <w:rFonts w:ascii="Arial" w:eastAsia="Calibri" w:hAnsi="Arial" w:cs="Arial"/>
                <w:b/>
              </w:rPr>
              <w:t>Asignar Honorarios</w:t>
            </w:r>
            <w:r w:rsidR="00C514DF">
              <w:rPr>
                <w:rFonts w:ascii="Arial" w:eastAsia="Calibri" w:hAnsi="Arial" w:cs="Arial"/>
                <w:b/>
              </w:rPr>
              <w:tab/>
            </w:r>
          </w:p>
        </w:tc>
        <w:tc>
          <w:tcPr>
            <w:tcW w:w="1114" w:type="dxa"/>
            <w:shd w:val="clear" w:color="auto" w:fill="auto"/>
          </w:tcPr>
          <w:p w:rsidR="00456FB9" w:rsidRPr="00666F5E" w:rsidRDefault="00A96C88" w:rsidP="007C566F">
            <w:pPr>
              <w:pStyle w:val="Contenidodelatabla"/>
              <w:spacing w:before="240"/>
              <w:jc w:val="center"/>
              <w:rPr>
                <w:rFonts w:ascii="Arial" w:hAnsi="Arial" w:cs="Arial"/>
                <w:b/>
              </w:rPr>
            </w:pPr>
            <w:r w:rsidRPr="00666F5E">
              <w:rPr>
                <w:rFonts w:ascii="Arial" w:hAnsi="Arial" w:cs="Arial"/>
                <w:b/>
              </w:rPr>
              <w:t>4</w:t>
            </w:r>
            <w:r w:rsidR="005B2A3E" w:rsidRPr="00666F5E">
              <w:rPr>
                <w:rFonts w:ascii="Arial" w:hAnsi="Arial" w:cs="Arial"/>
                <w:b/>
              </w:rPr>
              <w:t>4</w:t>
            </w:r>
          </w:p>
        </w:tc>
      </w:tr>
      <w:tr w:rsidR="00456FB9" w:rsidRPr="00666F5E" w:rsidTr="00F40861">
        <w:tc>
          <w:tcPr>
            <w:tcW w:w="7394" w:type="dxa"/>
            <w:shd w:val="clear" w:color="auto" w:fill="auto"/>
          </w:tcPr>
          <w:p w:rsidR="00456FB9" w:rsidRPr="00666F5E" w:rsidRDefault="00456FB9" w:rsidP="00C514DF">
            <w:pPr>
              <w:tabs>
                <w:tab w:val="left" w:pos="4881"/>
              </w:tabs>
              <w:spacing w:before="240"/>
              <w:ind w:left="555"/>
              <w:jc w:val="both"/>
              <w:rPr>
                <w:rFonts w:ascii="Arial" w:eastAsia="Calibri" w:hAnsi="Arial" w:cs="Arial"/>
                <w:b/>
              </w:rPr>
            </w:pPr>
            <w:r w:rsidRPr="00666F5E">
              <w:rPr>
                <w:rFonts w:ascii="Arial" w:eastAsia="Calibri" w:hAnsi="Arial" w:cs="Arial"/>
                <w:b/>
              </w:rPr>
              <w:t xml:space="preserve">1.2.18 </w:t>
            </w:r>
            <w:r w:rsidR="00C514DF" w:rsidRPr="00931AA4">
              <w:rPr>
                <w:rFonts w:ascii="Arial" w:eastAsia="Calibri" w:hAnsi="Arial" w:cs="Arial"/>
                <w:b/>
              </w:rPr>
              <w:t>Editar Asignación Honorarios</w:t>
            </w:r>
            <w:r w:rsidR="00C514DF">
              <w:rPr>
                <w:rFonts w:ascii="Arial" w:eastAsia="Calibri" w:hAnsi="Arial" w:cs="Arial"/>
                <w:b/>
              </w:rPr>
              <w:tab/>
            </w:r>
          </w:p>
        </w:tc>
        <w:tc>
          <w:tcPr>
            <w:tcW w:w="1114" w:type="dxa"/>
            <w:shd w:val="clear" w:color="auto" w:fill="auto"/>
          </w:tcPr>
          <w:p w:rsidR="00456FB9" w:rsidRPr="00666F5E" w:rsidRDefault="00A96C88" w:rsidP="007C566F">
            <w:pPr>
              <w:pStyle w:val="Contenidodelatabla"/>
              <w:spacing w:before="240"/>
              <w:jc w:val="center"/>
              <w:rPr>
                <w:rFonts w:ascii="Arial" w:hAnsi="Arial" w:cs="Arial"/>
                <w:b/>
              </w:rPr>
            </w:pPr>
            <w:r w:rsidRPr="00666F5E">
              <w:rPr>
                <w:rFonts w:ascii="Arial" w:hAnsi="Arial" w:cs="Arial"/>
                <w:b/>
              </w:rPr>
              <w:t>4</w:t>
            </w:r>
            <w:r w:rsidR="005B2A3E" w:rsidRPr="00666F5E">
              <w:rPr>
                <w:rFonts w:ascii="Arial" w:hAnsi="Arial" w:cs="Arial"/>
                <w:b/>
              </w:rPr>
              <w:t>6</w:t>
            </w:r>
          </w:p>
        </w:tc>
      </w:tr>
      <w:tr w:rsidR="00456FB9" w:rsidRPr="00666F5E" w:rsidTr="00F40861">
        <w:tc>
          <w:tcPr>
            <w:tcW w:w="7394" w:type="dxa"/>
            <w:shd w:val="clear" w:color="auto" w:fill="auto"/>
          </w:tcPr>
          <w:p w:rsidR="00456FB9" w:rsidRPr="00666F5E" w:rsidRDefault="00456FB9" w:rsidP="007C566F">
            <w:pPr>
              <w:spacing w:before="240"/>
              <w:ind w:left="555"/>
              <w:jc w:val="both"/>
              <w:rPr>
                <w:rFonts w:ascii="Arial" w:eastAsia="Calibri" w:hAnsi="Arial" w:cs="Arial"/>
                <w:b/>
              </w:rPr>
            </w:pPr>
            <w:r w:rsidRPr="00666F5E">
              <w:rPr>
                <w:rFonts w:ascii="Arial" w:eastAsia="Calibri" w:hAnsi="Arial" w:cs="Arial"/>
                <w:b/>
              </w:rPr>
              <w:t xml:space="preserve">1.2.19 </w:t>
            </w:r>
            <w:r w:rsidR="00C514DF" w:rsidRPr="00931AA4">
              <w:rPr>
                <w:rFonts w:ascii="Arial" w:eastAsia="Calibri" w:hAnsi="Arial" w:cs="Arial"/>
                <w:b/>
              </w:rPr>
              <w:t>Asignar Tiquetes</w:t>
            </w:r>
          </w:p>
        </w:tc>
        <w:tc>
          <w:tcPr>
            <w:tcW w:w="1114" w:type="dxa"/>
            <w:shd w:val="clear" w:color="auto" w:fill="auto"/>
          </w:tcPr>
          <w:p w:rsidR="00456FB9" w:rsidRPr="00666F5E" w:rsidRDefault="00A96C88" w:rsidP="007C566F">
            <w:pPr>
              <w:pStyle w:val="Contenidodelatabla"/>
              <w:spacing w:before="240"/>
              <w:jc w:val="center"/>
              <w:rPr>
                <w:rFonts w:ascii="Arial" w:hAnsi="Arial" w:cs="Arial"/>
                <w:b/>
              </w:rPr>
            </w:pPr>
            <w:r w:rsidRPr="00666F5E">
              <w:rPr>
                <w:rFonts w:ascii="Arial" w:hAnsi="Arial" w:cs="Arial"/>
                <w:b/>
              </w:rPr>
              <w:t>4</w:t>
            </w:r>
            <w:r w:rsidR="005B2A3E" w:rsidRPr="00666F5E">
              <w:rPr>
                <w:rFonts w:ascii="Arial" w:hAnsi="Arial" w:cs="Arial"/>
                <w:b/>
              </w:rPr>
              <w:t>8</w:t>
            </w:r>
          </w:p>
        </w:tc>
      </w:tr>
      <w:tr w:rsidR="00456FB9" w:rsidRPr="00666F5E" w:rsidTr="00F40861">
        <w:tc>
          <w:tcPr>
            <w:tcW w:w="7394" w:type="dxa"/>
            <w:shd w:val="clear" w:color="auto" w:fill="auto"/>
          </w:tcPr>
          <w:p w:rsidR="00456FB9" w:rsidRPr="00666F5E" w:rsidRDefault="00456FB9" w:rsidP="007C566F">
            <w:pPr>
              <w:spacing w:before="240"/>
              <w:ind w:left="555"/>
              <w:jc w:val="both"/>
              <w:rPr>
                <w:rFonts w:ascii="Arial" w:eastAsia="Calibri" w:hAnsi="Arial" w:cs="Arial"/>
                <w:b/>
              </w:rPr>
            </w:pPr>
            <w:r w:rsidRPr="00666F5E">
              <w:rPr>
                <w:rFonts w:ascii="Arial" w:eastAsia="Calibri" w:hAnsi="Arial" w:cs="Arial"/>
                <w:b/>
              </w:rPr>
              <w:t xml:space="preserve">1.2.20 </w:t>
            </w:r>
            <w:r w:rsidR="00C514DF" w:rsidRPr="00931AA4">
              <w:rPr>
                <w:rFonts w:ascii="Arial" w:eastAsia="Calibri" w:hAnsi="Arial" w:cs="Arial"/>
                <w:b/>
              </w:rPr>
              <w:t>Editar Asignación Tiquetes</w:t>
            </w:r>
          </w:p>
        </w:tc>
        <w:tc>
          <w:tcPr>
            <w:tcW w:w="1114" w:type="dxa"/>
            <w:shd w:val="clear" w:color="auto" w:fill="auto"/>
          </w:tcPr>
          <w:p w:rsidR="00456FB9" w:rsidRPr="00666F5E" w:rsidRDefault="005B2A3E" w:rsidP="007C566F">
            <w:pPr>
              <w:pStyle w:val="Contenidodelatabla"/>
              <w:spacing w:before="240"/>
              <w:jc w:val="center"/>
              <w:rPr>
                <w:rFonts w:ascii="Arial" w:hAnsi="Arial" w:cs="Arial"/>
                <w:b/>
              </w:rPr>
            </w:pPr>
            <w:r w:rsidRPr="00666F5E">
              <w:rPr>
                <w:rFonts w:ascii="Arial" w:hAnsi="Arial" w:cs="Arial"/>
                <w:b/>
              </w:rPr>
              <w:t>49</w:t>
            </w:r>
          </w:p>
        </w:tc>
      </w:tr>
      <w:tr w:rsidR="009C3AAD" w:rsidRPr="00666F5E" w:rsidTr="00F40861">
        <w:trPr>
          <w:trHeight w:val="510"/>
        </w:trPr>
        <w:tc>
          <w:tcPr>
            <w:tcW w:w="7394" w:type="dxa"/>
            <w:shd w:val="clear" w:color="auto" w:fill="auto"/>
          </w:tcPr>
          <w:p w:rsidR="009C3AAD" w:rsidRPr="00666F5E" w:rsidRDefault="009C3AAD" w:rsidP="009C3AAD">
            <w:pPr>
              <w:spacing w:before="240"/>
              <w:jc w:val="both"/>
              <w:rPr>
                <w:rFonts w:ascii="Arial" w:eastAsia="Calibri" w:hAnsi="Arial" w:cs="Arial"/>
                <w:b/>
              </w:rPr>
            </w:pPr>
            <w:r w:rsidRPr="00666F5E">
              <w:rPr>
                <w:rFonts w:ascii="Arial" w:eastAsia="Calibri" w:hAnsi="Arial" w:cs="Arial"/>
                <w:b/>
              </w:rPr>
              <w:t>2. AG ARQUITECTURA GENERAL</w:t>
            </w:r>
          </w:p>
        </w:tc>
        <w:tc>
          <w:tcPr>
            <w:tcW w:w="1114" w:type="dxa"/>
            <w:shd w:val="clear" w:color="auto" w:fill="auto"/>
          </w:tcPr>
          <w:p w:rsidR="009C3AAD" w:rsidRPr="00666F5E" w:rsidRDefault="00F028A6" w:rsidP="007C566F">
            <w:pPr>
              <w:pStyle w:val="Contenidodelatabla"/>
              <w:spacing w:before="240"/>
              <w:jc w:val="center"/>
              <w:rPr>
                <w:rFonts w:ascii="Arial" w:hAnsi="Arial" w:cs="Arial"/>
                <w:b/>
              </w:rPr>
            </w:pPr>
            <w:r w:rsidRPr="00666F5E">
              <w:rPr>
                <w:rFonts w:ascii="Arial" w:hAnsi="Arial" w:cs="Arial"/>
                <w:b/>
              </w:rPr>
              <w:t>7</w:t>
            </w:r>
            <w:r w:rsidR="005B2A3E" w:rsidRPr="00666F5E">
              <w:rPr>
                <w:rFonts w:ascii="Arial" w:hAnsi="Arial" w:cs="Arial"/>
                <w:b/>
              </w:rPr>
              <w:t>3</w:t>
            </w:r>
          </w:p>
        </w:tc>
      </w:tr>
      <w:tr w:rsidR="004B2B7C" w:rsidRPr="00666F5E" w:rsidTr="00F40861">
        <w:trPr>
          <w:trHeight w:val="510"/>
        </w:trPr>
        <w:tc>
          <w:tcPr>
            <w:tcW w:w="7394" w:type="dxa"/>
            <w:shd w:val="clear" w:color="auto" w:fill="auto"/>
          </w:tcPr>
          <w:p w:rsidR="004B2B7C" w:rsidRPr="00666F5E" w:rsidRDefault="009C3AAD" w:rsidP="004B2B7C">
            <w:pPr>
              <w:spacing w:before="240"/>
              <w:jc w:val="both"/>
              <w:rPr>
                <w:rFonts w:ascii="Arial" w:hAnsi="Arial" w:cs="Arial"/>
                <w:b/>
              </w:rPr>
            </w:pPr>
            <w:r w:rsidRPr="00666F5E">
              <w:rPr>
                <w:rFonts w:ascii="Arial" w:hAnsi="Arial" w:cs="Arial"/>
                <w:b/>
              </w:rPr>
              <w:t>3</w:t>
            </w:r>
            <w:r w:rsidR="004B2B7C" w:rsidRPr="00666F5E">
              <w:rPr>
                <w:rFonts w:ascii="Arial" w:hAnsi="Arial" w:cs="Arial"/>
                <w:b/>
              </w:rPr>
              <w:t>. MCA MODELO DE CLASES DE ANÁLISIS</w:t>
            </w:r>
          </w:p>
        </w:tc>
        <w:tc>
          <w:tcPr>
            <w:tcW w:w="1114" w:type="dxa"/>
            <w:shd w:val="clear" w:color="auto" w:fill="auto"/>
          </w:tcPr>
          <w:p w:rsidR="004B2B7C" w:rsidRPr="00666F5E" w:rsidRDefault="00F028A6" w:rsidP="007C566F">
            <w:pPr>
              <w:pStyle w:val="Contenidodelatabla"/>
              <w:spacing w:before="240"/>
              <w:jc w:val="center"/>
              <w:rPr>
                <w:rFonts w:ascii="Arial" w:hAnsi="Arial" w:cs="Arial"/>
                <w:b/>
              </w:rPr>
            </w:pPr>
            <w:r w:rsidRPr="00666F5E">
              <w:rPr>
                <w:rFonts w:ascii="Arial" w:hAnsi="Arial" w:cs="Arial"/>
                <w:b/>
              </w:rPr>
              <w:t>7</w:t>
            </w:r>
            <w:r w:rsidR="005B2A3E" w:rsidRPr="00666F5E">
              <w:rPr>
                <w:rFonts w:ascii="Arial" w:hAnsi="Arial" w:cs="Arial"/>
                <w:b/>
              </w:rPr>
              <w:t>4</w:t>
            </w:r>
            <w:r w:rsidRPr="00666F5E">
              <w:rPr>
                <w:rFonts w:ascii="Arial" w:hAnsi="Arial" w:cs="Arial"/>
                <w:b/>
              </w:rPr>
              <w:t xml:space="preserve"> </w:t>
            </w:r>
            <w:r w:rsidR="005B2A3E" w:rsidRPr="00666F5E">
              <w:rPr>
                <w:rFonts w:ascii="Arial" w:hAnsi="Arial" w:cs="Arial"/>
                <w:b/>
              </w:rPr>
              <w:t>-</w:t>
            </w:r>
            <w:r w:rsidRPr="00666F5E">
              <w:rPr>
                <w:rFonts w:ascii="Arial" w:hAnsi="Arial" w:cs="Arial"/>
                <w:b/>
              </w:rPr>
              <w:t xml:space="preserve"> 10</w:t>
            </w:r>
            <w:r w:rsidR="005B2A3E" w:rsidRPr="00666F5E">
              <w:rPr>
                <w:rFonts w:ascii="Arial" w:hAnsi="Arial" w:cs="Arial"/>
                <w:b/>
              </w:rPr>
              <w:t>8</w:t>
            </w:r>
          </w:p>
        </w:tc>
      </w:tr>
      <w:tr w:rsidR="00D461A0" w:rsidRPr="00666F5E" w:rsidTr="00F40861">
        <w:tc>
          <w:tcPr>
            <w:tcW w:w="7394" w:type="dxa"/>
            <w:shd w:val="clear" w:color="auto" w:fill="auto"/>
          </w:tcPr>
          <w:p w:rsidR="00D461A0" w:rsidRPr="00666F5E" w:rsidRDefault="009C3AAD" w:rsidP="007C566F">
            <w:pPr>
              <w:spacing w:before="240"/>
              <w:ind w:left="555"/>
              <w:jc w:val="both"/>
              <w:rPr>
                <w:rFonts w:ascii="Arial" w:eastAsia="Calibri" w:hAnsi="Arial" w:cs="Arial"/>
                <w:b/>
              </w:rPr>
            </w:pPr>
            <w:r w:rsidRPr="00666F5E">
              <w:rPr>
                <w:rFonts w:ascii="Arial" w:hAnsi="Arial" w:cs="Arial"/>
                <w:b/>
              </w:rPr>
              <w:t>3</w:t>
            </w:r>
            <w:r w:rsidR="00D461A0" w:rsidRPr="00666F5E">
              <w:rPr>
                <w:rFonts w:ascii="Arial" w:hAnsi="Arial" w:cs="Arial"/>
                <w:b/>
              </w:rPr>
              <w:t>.1</w:t>
            </w:r>
            <w:r w:rsidR="009F5E71" w:rsidRPr="00666F5E">
              <w:rPr>
                <w:rFonts w:ascii="Arial" w:eastAsia="Calibri" w:hAnsi="Arial" w:cs="Arial"/>
                <w:b/>
              </w:rPr>
              <w:t xml:space="preserve"> </w:t>
            </w:r>
            <w:r w:rsidR="001B7581">
              <w:rPr>
                <w:rFonts w:ascii="Arial" w:eastAsia="Calibri" w:hAnsi="Arial" w:cs="Arial"/>
                <w:b/>
              </w:rPr>
              <w:t>Iniciar Sesión</w:t>
            </w:r>
          </w:p>
        </w:tc>
        <w:tc>
          <w:tcPr>
            <w:tcW w:w="1114" w:type="dxa"/>
            <w:shd w:val="clear" w:color="auto" w:fill="auto"/>
          </w:tcPr>
          <w:p w:rsidR="00D461A0" w:rsidRPr="00666F5E" w:rsidRDefault="00F028A6" w:rsidP="007C566F">
            <w:pPr>
              <w:pStyle w:val="Contenidodelatabla"/>
              <w:spacing w:before="240"/>
              <w:jc w:val="center"/>
              <w:rPr>
                <w:rFonts w:ascii="Arial" w:hAnsi="Arial" w:cs="Arial"/>
                <w:b/>
              </w:rPr>
            </w:pPr>
            <w:r w:rsidRPr="00666F5E">
              <w:rPr>
                <w:rFonts w:ascii="Arial" w:hAnsi="Arial" w:cs="Arial"/>
                <w:b/>
              </w:rPr>
              <w:t>7</w:t>
            </w:r>
            <w:r w:rsidR="005B2A3E" w:rsidRPr="00666F5E">
              <w:rPr>
                <w:rFonts w:ascii="Arial" w:hAnsi="Arial" w:cs="Arial"/>
                <w:b/>
              </w:rPr>
              <w:t>4</w:t>
            </w:r>
          </w:p>
        </w:tc>
      </w:tr>
      <w:tr w:rsidR="00D461A0" w:rsidRPr="00666F5E" w:rsidTr="00F40861">
        <w:tc>
          <w:tcPr>
            <w:tcW w:w="7394" w:type="dxa"/>
            <w:shd w:val="clear" w:color="auto" w:fill="auto"/>
          </w:tcPr>
          <w:p w:rsidR="00D461A0" w:rsidRPr="00666F5E" w:rsidRDefault="00A51931" w:rsidP="00C514DF">
            <w:pPr>
              <w:spacing w:before="240"/>
              <w:ind w:left="708" w:hanging="153"/>
              <w:jc w:val="both"/>
              <w:rPr>
                <w:rFonts w:ascii="Arial" w:eastAsia="Calibri" w:hAnsi="Arial" w:cs="Arial"/>
                <w:b/>
              </w:rPr>
            </w:pPr>
            <w:r w:rsidRPr="00666F5E">
              <w:rPr>
                <w:rFonts w:ascii="Arial" w:eastAsia="Calibri" w:hAnsi="Arial" w:cs="Arial"/>
                <w:b/>
              </w:rPr>
              <w:t>3</w:t>
            </w:r>
            <w:r w:rsidR="00D461A0" w:rsidRPr="00666F5E">
              <w:rPr>
                <w:rFonts w:ascii="Arial" w:eastAsia="Calibri" w:hAnsi="Arial" w:cs="Arial"/>
                <w:b/>
              </w:rPr>
              <w:t xml:space="preserve">.2 </w:t>
            </w:r>
            <w:r w:rsidR="00C514DF">
              <w:rPr>
                <w:rFonts w:ascii="Arial" w:eastAsia="Calibri" w:hAnsi="Arial" w:cs="Arial"/>
                <w:b/>
              </w:rPr>
              <w:t>Agregar Convenio</w:t>
            </w:r>
          </w:p>
        </w:tc>
        <w:tc>
          <w:tcPr>
            <w:tcW w:w="1114" w:type="dxa"/>
            <w:shd w:val="clear" w:color="auto" w:fill="auto"/>
          </w:tcPr>
          <w:p w:rsidR="00D461A0" w:rsidRPr="00666F5E" w:rsidRDefault="00F028A6" w:rsidP="007C566F">
            <w:pPr>
              <w:pStyle w:val="Contenidodelatabla"/>
              <w:spacing w:before="240"/>
              <w:jc w:val="center"/>
              <w:rPr>
                <w:rFonts w:ascii="Arial" w:hAnsi="Arial" w:cs="Arial"/>
                <w:b/>
              </w:rPr>
            </w:pPr>
            <w:r w:rsidRPr="00666F5E">
              <w:rPr>
                <w:rFonts w:ascii="Arial" w:hAnsi="Arial" w:cs="Arial"/>
                <w:b/>
              </w:rPr>
              <w:t>7</w:t>
            </w:r>
            <w:r w:rsidR="005B2A3E" w:rsidRPr="00666F5E">
              <w:rPr>
                <w:rFonts w:ascii="Arial" w:hAnsi="Arial" w:cs="Arial"/>
                <w:b/>
              </w:rPr>
              <w:t>5</w:t>
            </w:r>
          </w:p>
        </w:tc>
      </w:tr>
      <w:tr w:rsidR="00D461A0" w:rsidRPr="00666F5E" w:rsidTr="00F40861">
        <w:tc>
          <w:tcPr>
            <w:tcW w:w="7394" w:type="dxa"/>
            <w:shd w:val="clear" w:color="auto" w:fill="auto"/>
          </w:tcPr>
          <w:p w:rsidR="00D461A0" w:rsidRPr="00666F5E" w:rsidRDefault="009C3AAD" w:rsidP="007C566F">
            <w:pPr>
              <w:spacing w:before="240"/>
              <w:ind w:left="555"/>
              <w:jc w:val="both"/>
              <w:rPr>
                <w:rFonts w:ascii="Arial" w:eastAsia="Calibri" w:hAnsi="Arial" w:cs="Arial"/>
                <w:b/>
              </w:rPr>
            </w:pPr>
            <w:r w:rsidRPr="00666F5E">
              <w:rPr>
                <w:rFonts w:ascii="Arial" w:eastAsia="Calibri" w:hAnsi="Arial" w:cs="Arial"/>
                <w:b/>
              </w:rPr>
              <w:t>3</w:t>
            </w:r>
            <w:r w:rsidR="00A51931" w:rsidRPr="00666F5E">
              <w:rPr>
                <w:rFonts w:ascii="Arial" w:eastAsia="Calibri" w:hAnsi="Arial" w:cs="Arial"/>
                <w:b/>
              </w:rPr>
              <w:t>.3</w:t>
            </w:r>
            <w:r w:rsidR="00D461A0" w:rsidRPr="00666F5E">
              <w:rPr>
                <w:rFonts w:ascii="Arial" w:eastAsia="Calibri" w:hAnsi="Arial" w:cs="Arial"/>
                <w:b/>
              </w:rPr>
              <w:t xml:space="preserve"> </w:t>
            </w:r>
            <w:r w:rsidR="00C514DF">
              <w:rPr>
                <w:rFonts w:ascii="Arial" w:eastAsia="Calibri" w:hAnsi="Arial" w:cs="Arial"/>
                <w:b/>
              </w:rPr>
              <w:t>Liquidar Convenio</w:t>
            </w:r>
          </w:p>
        </w:tc>
        <w:tc>
          <w:tcPr>
            <w:tcW w:w="1114" w:type="dxa"/>
            <w:shd w:val="clear" w:color="auto" w:fill="auto"/>
          </w:tcPr>
          <w:p w:rsidR="00D461A0" w:rsidRPr="00666F5E" w:rsidRDefault="00F028A6" w:rsidP="007C566F">
            <w:pPr>
              <w:pStyle w:val="Contenidodelatabla"/>
              <w:spacing w:before="240"/>
              <w:jc w:val="center"/>
              <w:rPr>
                <w:rFonts w:ascii="Arial" w:hAnsi="Arial" w:cs="Arial"/>
                <w:b/>
              </w:rPr>
            </w:pPr>
            <w:r w:rsidRPr="00666F5E">
              <w:rPr>
                <w:rFonts w:ascii="Arial" w:hAnsi="Arial" w:cs="Arial"/>
                <w:b/>
              </w:rPr>
              <w:t>7</w:t>
            </w:r>
            <w:r w:rsidR="005B2A3E" w:rsidRPr="00666F5E">
              <w:rPr>
                <w:rFonts w:ascii="Arial" w:hAnsi="Arial" w:cs="Arial"/>
                <w:b/>
              </w:rPr>
              <w:t>6</w:t>
            </w:r>
          </w:p>
        </w:tc>
      </w:tr>
      <w:tr w:rsidR="00D461A0" w:rsidRPr="00666F5E" w:rsidTr="00F40861">
        <w:tc>
          <w:tcPr>
            <w:tcW w:w="7394" w:type="dxa"/>
            <w:shd w:val="clear" w:color="auto" w:fill="auto"/>
          </w:tcPr>
          <w:p w:rsidR="00D461A0" w:rsidRPr="00666F5E" w:rsidRDefault="009C3AAD" w:rsidP="007C566F">
            <w:pPr>
              <w:spacing w:before="240"/>
              <w:ind w:left="555"/>
              <w:jc w:val="both"/>
              <w:rPr>
                <w:rFonts w:ascii="Arial" w:eastAsia="Calibri" w:hAnsi="Arial" w:cs="Arial"/>
                <w:b/>
              </w:rPr>
            </w:pPr>
            <w:r w:rsidRPr="00666F5E">
              <w:rPr>
                <w:rFonts w:ascii="Arial" w:eastAsia="Calibri" w:hAnsi="Arial" w:cs="Arial"/>
                <w:b/>
              </w:rPr>
              <w:t>3</w:t>
            </w:r>
            <w:r w:rsidR="00A51931" w:rsidRPr="00666F5E">
              <w:rPr>
                <w:rFonts w:ascii="Arial" w:eastAsia="Calibri" w:hAnsi="Arial" w:cs="Arial"/>
                <w:b/>
              </w:rPr>
              <w:t>.4</w:t>
            </w:r>
            <w:r w:rsidR="00D461A0" w:rsidRPr="00666F5E">
              <w:rPr>
                <w:rFonts w:ascii="Arial" w:eastAsia="Calibri" w:hAnsi="Arial" w:cs="Arial"/>
                <w:b/>
              </w:rPr>
              <w:t xml:space="preserve"> </w:t>
            </w:r>
            <w:r w:rsidR="00C514DF">
              <w:rPr>
                <w:rFonts w:ascii="Arial" w:eastAsia="Calibri" w:hAnsi="Arial" w:cs="Arial"/>
                <w:b/>
              </w:rPr>
              <w:t>Editar Entidad</w:t>
            </w:r>
          </w:p>
        </w:tc>
        <w:tc>
          <w:tcPr>
            <w:tcW w:w="1114" w:type="dxa"/>
            <w:shd w:val="clear" w:color="auto" w:fill="auto"/>
          </w:tcPr>
          <w:p w:rsidR="00D461A0" w:rsidRPr="00666F5E" w:rsidRDefault="00F028A6" w:rsidP="007C566F">
            <w:pPr>
              <w:pStyle w:val="Contenidodelatabla"/>
              <w:spacing w:before="240"/>
              <w:jc w:val="center"/>
              <w:rPr>
                <w:rFonts w:ascii="Arial" w:hAnsi="Arial" w:cs="Arial"/>
                <w:b/>
              </w:rPr>
            </w:pPr>
            <w:r w:rsidRPr="00666F5E">
              <w:rPr>
                <w:rFonts w:ascii="Arial" w:hAnsi="Arial" w:cs="Arial"/>
                <w:b/>
              </w:rPr>
              <w:t>7</w:t>
            </w:r>
            <w:r w:rsidR="005B2A3E" w:rsidRPr="00666F5E">
              <w:rPr>
                <w:rFonts w:ascii="Arial" w:hAnsi="Arial" w:cs="Arial"/>
                <w:b/>
              </w:rPr>
              <w:t>7</w:t>
            </w:r>
          </w:p>
        </w:tc>
      </w:tr>
      <w:tr w:rsidR="00D461A0" w:rsidRPr="00666F5E" w:rsidTr="00F40861">
        <w:tc>
          <w:tcPr>
            <w:tcW w:w="7394" w:type="dxa"/>
            <w:shd w:val="clear" w:color="auto" w:fill="auto"/>
          </w:tcPr>
          <w:p w:rsidR="00D461A0" w:rsidRPr="00666F5E" w:rsidRDefault="009C3AAD" w:rsidP="007C566F">
            <w:pPr>
              <w:spacing w:before="240"/>
              <w:ind w:left="555"/>
              <w:jc w:val="both"/>
              <w:rPr>
                <w:rFonts w:ascii="Arial" w:eastAsia="Calibri" w:hAnsi="Arial" w:cs="Arial"/>
                <w:b/>
              </w:rPr>
            </w:pPr>
            <w:r w:rsidRPr="00666F5E">
              <w:rPr>
                <w:rFonts w:ascii="Arial" w:eastAsia="Calibri" w:hAnsi="Arial" w:cs="Arial"/>
                <w:b/>
              </w:rPr>
              <w:t>3</w:t>
            </w:r>
            <w:r w:rsidR="00A51931" w:rsidRPr="00666F5E">
              <w:rPr>
                <w:rFonts w:ascii="Arial" w:eastAsia="Calibri" w:hAnsi="Arial" w:cs="Arial"/>
                <w:b/>
              </w:rPr>
              <w:t>.5</w:t>
            </w:r>
            <w:r w:rsidR="00D461A0" w:rsidRPr="00666F5E">
              <w:rPr>
                <w:rFonts w:ascii="Arial" w:eastAsia="Calibri" w:hAnsi="Arial" w:cs="Arial"/>
                <w:b/>
              </w:rPr>
              <w:t xml:space="preserve"> </w:t>
            </w:r>
            <w:r w:rsidR="00C514DF">
              <w:rPr>
                <w:rFonts w:ascii="Arial" w:eastAsia="Calibri" w:hAnsi="Arial" w:cs="Arial"/>
                <w:b/>
              </w:rPr>
              <w:t>Agregar Variación de Tiempo</w:t>
            </w:r>
          </w:p>
        </w:tc>
        <w:tc>
          <w:tcPr>
            <w:tcW w:w="1114" w:type="dxa"/>
            <w:shd w:val="clear" w:color="auto" w:fill="auto"/>
          </w:tcPr>
          <w:p w:rsidR="00D461A0" w:rsidRPr="00666F5E" w:rsidRDefault="00F028A6" w:rsidP="007C566F">
            <w:pPr>
              <w:pStyle w:val="Contenidodelatabla"/>
              <w:spacing w:before="240"/>
              <w:jc w:val="center"/>
              <w:rPr>
                <w:rFonts w:ascii="Arial" w:hAnsi="Arial" w:cs="Arial"/>
                <w:b/>
              </w:rPr>
            </w:pPr>
            <w:r w:rsidRPr="00666F5E">
              <w:rPr>
                <w:rFonts w:ascii="Arial" w:hAnsi="Arial" w:cs="Arial"/>
                <w:b/>
              </w:rPr>
              <w:t>7</w:t>
            </w:r>
            <w:r w:rsidR="005B2A3E" w:rsidRPr="00666F5E">
              <w:rPr>
                <w:rFonts w:ascii="Arial" w:hAnsi="Arial" w:cs="Arial"/>
                <w:b/>
              </w:rPr>
              <w:t>8</w:t>
            </w:r>
          </w:p>
        </w:tc>
      </w:tr>
      <w:tr w:rsidR="00D461A0" w:rsidRPr="00666F5E" w:rsidTr="00F40861">
        <w:tc>
          <w:tcPr>
            <w:tcW w:w="7394" w:type="dxa"/>
            <w:shd w:val="clear" w:color="auto" w:fill="auto"/>
          </w:tcPr>
          <w:p w:rsidR="00D461A0" w:rsidRPr="00666F5E" w:rsidRDefault="009C3AAD" w:rsidP="007C566F">
            <w:pPr>
              <w:spacing w:before="240"/>
              <w:ind w:left="555"/>
              <w:jc w:val="both"/>
              <w:rPr>
                <w:rFonts w:ascii="Arial" w:eastAsia="Calibri" w:hAnsi="Arial" w:cs="Arial"/>
                <w:b/>
              </w:rPr>
            </w:pPr>
            <w:r w:rsidRPr="00666F5E">
              <w:rPr>
                <w:rFonts w:ascii="Arial" w:eastAsia="Calibri" w:hAnsi="Arial" w:cs="Arial"/>
                <w:b/>
              </w:rPr>
              <w:lastRenderedPageBreak/>
              <w:t>3</w:t>
            </w:r>
            <w:r w:rsidR="006C08CA" w:rsidRPr="00666F5E">
              <w:rPr>
                <w:rFonts w:ascii="Arial" w:eastAsia="Calibri" w:hAnsi="Arial" w:cs="Arial"/>
                <w:b/>
              </w:rPr>
              <w:t>.6</w:t>
            </w:r>
            <w:r w:rsidR="00D461A0" w:rsidRPr="00666F5E">
              <w:rPr>
                <w:rFonts w:ascii="Arial" w:eastAsia="Calibri" w:hAnsi="Arial" w:cs="Arial"/>
                <w:b/>
              </w:rPr>
              <w:t xml:space="preserve"> </w:t>
            </w:r>
            <w:r w:rsidR="00C514DF" w:rsidRPr="001A6B01">
              <w:rPr>
                <w:rFonts w:ascii="Arial" w:eastAsia="Calibri" w:hAnsi="Arial" w:cs="Arial"/>
                <w:b/>
              </w:rPr>
              <w:t>Eliminar Rubro Presupuestal</w:t>
            </w:r>
          </w:p>
        </w:tc>
        <w:tc>
          <w:tcPr>
            <w:tcW w:w="1114" w:type="dxa"/>
            <w:shd w:val="clear" w:color="auto" w:fill="auto"/>
          </w:tcPr>
          <w:p w:rsidR="00D461A0" w:rsidRPr="00666F5E" w:rsidRDefault="005B2A3E" w:rsidP="007C566F">
            <w:pPr>
              <w:pStyle w:val="Contenidodelatabla"/>
              <w:spacing w:before="240"/>
              <w:jc w:val="center"/>
              <w:rPr>
                <w:rFonts w:ascii="Arial" w:hAnsi="Arial" w:cs="Arial"/>
                <w:b/>
              </w:rPr>
            </w:pPr>
            <w:r w:rsidRPr="00666F5E">
              <w:rPr>
                <w:rFonts w:ascii="Arial" w:hAnsi="Arial" w:cs="Arial"/>
                <w:b/>
              </w:rPr>
              <w:t>79</w:t>
            </w:r>
          </w:p>
        </w:tc>
      </w:tr>
      <w:tr w:rsidR="00D461A0" w:rsidRPr="00666F5E" w:rsidTr="00F40861">
        <w:tc>
          <w:tcPr>
            <w:tcW w:w="7394" w:type="dxa"/>
            <w:shd w:val="clear" w:color="auto" w:fill="auto"/>
          </w:tcPr>
          <w:p w:rsidR="00D461A0" w:rsidRPr="00666F5E" w:rsidRDefault="009C3AAD" w:rsidP="007C566F">
            <w:pPr>
              <w:spacing w:before="240"/>
              <w:ind w:left="555"/>
              <w:jc w:val="both"/>
              <w:rPr>
                <w:rFonts w:ascii="Arial" w:eastAsia="Calibri" w:hAnsi="Arial" w:cs="Arial"/>
                <w:b/>
              </w:rPr>
            </w:pPr>
            <w:r w:rsidRPr="00666F5E">
              <w:rPr>
                <w:rFonts w:ascii="Arial" w:eastAsia="Calibri" w:hAnsi="Arial" w:cs="Arial"/>
                <w:b/>
              </w:rPr>
              <w:t>3</w:t>
            </w:r>
            <w:r w:rsidR="006C08CA" w:rsidRPr="00666F5E">
              <w:rPr>
                <w:rFonts w:ascii="Arial" w:eastAsia="Calibri" w:hAnsi="Arial" w:cs="Arial"/>
                <w:b/>
              </w:rPr>
              <w:t>.7</w:t>
            </w:r>
            <w:r w:rsidR="00D461A0" w:rsidRPr="00666F5E">
              <w:rPr>
                <w:rFonts w:ascii="Arial" w:eastAsia="Calibri" w:hAnsi="Arial" w:cs="Arial"/>
                <w:b/>
              </w:rPr>
              <w:t xml:space="preserve"> </w:t>
            </w:r>
            <w:r w:rsidR="00C514DF" w:rsidRPr="001A6B01">
              <w:rPr>
                <w:rFonts w:ascii="Arial" w:eastAsia="Calibri" w:hAnsi="Arial" w:cs="Arial"/>
                <w:b/>
              </w:rPr>
              <w:t>Editar Rubro Presupuestal</w:t>
            </w:r>
          </w:p>
        </w:tc>
        <w:tc>
          <w:tcPr>
            <w:tcW w:w="1114" w:type="dxa"/>
            <w:shd w:val="clear" w:color="auto" w:fill="auto"/>
          </w:tcPr>
          <w:p w:rsidR="00D461A0" w:rsidRPr="00666F5E" w:rsidRDefault="00F028A6" w:rsidP="007C566F">
            <w:pPr>
              <w:pStyle w:val="Contenidodelatabla"/>
              <w:spacing w:before="240"/>
              <w:jc w:val="center"/>
              <w:rPr>
                <w:rFonts w:ascii="Arial" w:hAnsi="Arial" w:cs="Arial"/>
                <w:b/>
              </w:rPr>
            </w:pPr>
            <w:r w:rsidRPr="00666F5E">
              <w:rPr>
                <w:rFonts w:ascii="Arial" w:hAnsi="Arial" w:cs="Arial"/>
                <w:b/>
              </w:rPr>
              <w:t>8</w:t>
            </w:r>
            <w:r w:rsidR="005B2A3E" w:rsidRPr="00666F5E">
              <w:rPr>
                <w:rFonts w:ascii="Arial" w:hAnsi="Arial" w:cs="Arial"/>
                <w:b/>
              </w:rPr>
              <w:t>0</w:t>
            </w:r>
          </w:p>
        </w:tc>
      </w:tr>
      <w:tr w:rsidR="006C08CA" w:rsidRPr="00666F5E" w:rsidTr="00F40861">
        <w:tc>
          <w:tcPr>
            <w:tcW w:w="7394" w:type="dxa"/>
            <w:shd w:val="clear" w:color="auto" w:fill="auto"/>
          </w:tcPr>
          <w:p w:rsidR="006C08CA" w:rsidRPr="00666F5E" w:rsidRDefault="009C3AAD" w:rsidP="007C566F">
            <w:pPr>
              <w:spacing w:before="240"/>
              <w:ind w:left="555"/>
              <w:jc w:val="both"/>
              <w:rPr>
                <w:rFonts w:ascii="Arial" w:eastAsia="Calibri" w:hAnsi="Arial" w:cs="Arial"/>
                <w:b/>
              </w:rPr>
            </w:pPr>
            <w:r w:rsidRPr="00666F5E">
              <w:rPr>
                <w:rFonts w:ascii="Arial" w:eastAsia="Calibri" w:hAnsi="Arial" w:cs="Arial"/>
                <w:b/>
              </w:rPr>
              <w:t>3</w:t>
            </w:r>
            <w:r w:rsidR="006C08CA" w:rsidRPr="00666F5E">
              <w:rPr>
                <w:rFonts w:ascii="Arial" w:eastAsia="Calibri" w:hAnsi="Arial" w:cs="Arial"/>
                <w:b/>
              </w:rPr>
              <w:t xml:space="preserve">.8 </w:t>
            </w:r>
            <w:r w:rsidR="00C514DF" w:rsidRPr="001A6B01">
              <w:rPr>
                <w:rFonts w:ascii="Arial" w:eastAsia="Calibri" w:hAnsi="Arial" w:cs="Arial"/>
                <w:b/>
              </w:rPr>
              <w:t>Realizar Ejecución Presupuestal</w:t>
            </w:r>
          </w:p>
        </w:tc>
        <w:tc>
          <w:tcPr>
            <w:tcW w:w="1114" w:type="dxa"/>
            <w:shd w:val="clear" w:color="auto" w:fill="auto"/>
          </w:tcPr>
          <w:p w:rsidR="006C08CA" w:rsidRPr="00666F5E" w:rsidRDefault="00F028A6" w:rsidP="007C566F">
            <w:pPr>
              <w:pStyle w:val="Contenidodelatabla"/>
              <w:spacing w:before="240"/>
              <w:jc w:val="center"/>
              <w:rPr>
                <w:rFonts w:ascii="Arial" w:hAnsi="Arial" w:cs="Arial"/>
                <w:b/>
              </w:rPr>
            </w:pPr>
            <w:r w:rsidRPr="00666F5E">
              <w:rPr>
                <w:rFonts w:ascii="Arial" w:hAnsi="Arial" w:cs="Arial"/>
                <w:b/>
              </w:rPr>
              <w:t>8</w:t>
            </w:r>
            <w:r w:rsidR="005B2A3E" w:rsidRPr="00666F5E">
              <w:rPr>
                <w:rFonts w:ascii="Arial" w:hAnsi="Arial" w:cs="Arial"/>
                <w:b/>
              </w:rPr>
              <w:t>1</w:t>
            </w:r>
          </w:p>
        </w:tc>
      </w:tr>
      <w:tr w:rsidR="006C08CA" w:rsidRPr="00666F5E" w:rsidTr="00F40861">
        <w:tc>
          <w:tcPr>
            <w:tcW w:w="7394" w:type="dxa"/>
            <w:shd w:val="clear" w:color="auto" w:fill="auto"/>
          </w:tcPr>
          <w:p w:rsidR="006C08CA" w:rsidRPr="00666F5E" w:rsidRDefault="009C3AAD" w:rsidP="007C566F">
            <w:pPr>
              <w:spacing w:before="240"/>
              <w:ind w:left="555"/>
              <w:jc w:val="both"/>
              <w:rPr>
                <w:rFonts w:ascii="Arial" w:eastAsia="Calibri" w:hAnsi="Arial" w:cs="Arial"/>
                <w:b/>
              </w:rPr>
            </w:pPr>
            <w:r w:rsidRPr="00666F5E">
              <w:rPr>
                <w:rFonts w:ascii="Arial" w:eastAsia="Calibri" w:hAnsi="Arial" w:cs="Arial"/>
                <w:b/>
              </w:rPr>
              <w:t>3</w:t>
            </w:r>
            <w:r w:rsidR="006C08CA" w:rsidRPr="00666F5E">
              <w:rPr>
                <w:rFonts w:ascii="Arial" w:eastAsia="Calibri" w:hAnsi="Arial" w:cs="Arial"/>
                <w:b/>
              </w:rPr>
              <w:t xml:space="preserve">.9 </w:t>
            </w:r>
            <w:r w:rsidR="00C514DF" w:rsidRPr="00211BE0">
              <w:rPr>
                <w:rFonts w:ascii="Arial" w:eastAsia="Calibri" w:hAnsi="Arial" w:cs="Arial"/>
                <w:b/>
              </w:rPr>
              <w:t>Agregar Programa</w:t>
            </w:r>
          </w:p>
        </w:tc>
        <w:tc>
          <w:tcPr>
            <w:tcW w:w="1114" w:type="dxa"/>
            <w:shd w:val="clear" w:color="auto" w:fill="auto"/>
          </w:tcPr>
          <w:p w:rsidR="006C08CA" w:rsidRPr="00666F5E" w:rsidRDefault="00F028A6" w:rsidP="007C566F">
            <w:pPr>
              <w:pStyle w:val="Contenidodelatabla"/>
              <w:spacing w:before="240"/>
              <w:jc w:val="center"/>
              <w:rPr>
                <w:rFonts w:ascii="Arial" w:hAnsi="Arial" w:cs="Arial"/>
                <w:b/>
              </w:rPr>
            </w:pPr>
            <w:r w:rsidRPr="00666F5E">
              <w:rPr>
                <w:rFonts w:ascii="Arial" w:hAnsi="Arial" w:cs="Arial"/>
                <w:b/>
              </w:rPr>
              <w:t>8</w:t>
            </w:r>
            <w:r w:rsidR="005B2A3E" w:rsidRPr="00666F5E">
              <w:rPr>
                <w:rFonts w:ascii="Arial" w:hAnsi="Arial" w:cs="Arial"/>
                <w:b/>
              </w:rPr>
              <w:t>2</w:t>
            </w:r>
          </w:p>
        </w:tc>
      </w:tr>
      <w:tr w:rsidR="006C08CA" w:rsidRPr="00666F5E" w:rsidTr="00F40861">
        <w:tc>
          <w:tcPr>
            <w:tcW w:w="7394" w:type="dxa"/>
            <w:shd w:val="clear" w:color="auto" w:fill="auto"/>
          </w:tcPr>
          <w:p w:rsidR="006C08CA" w:rsidRPr="00666F5E" w:rsidRDefault="009C3AAD" w:rsidP="007C566F">
            <w:pPr>
              <w:spacing w:before="240"/>
              <w:ind w:left="555"/>
              <w:jc w:val="both"/>
              <w:rPr>
                <w:rFonts w:ascii="Arial" w:eastAsia="Calibri" w:hAnsi="Arial" w:cs="Arial"/>
                <w:b/>
              </w:rPr>
            </w:pPr>
            <w:r w:rsidRPr="00666F5E">
              <w:rPr>
                <w:rFonts w:ascii="Arial" w:eastAsia="Calibri" w:hAnsi="Arial" w:cs="Arial"/>
                <w:b/>
              </w:rPr>
              <w:t>3</w:t>
            </w:r>
            <w:r w:rsidR="00A84959" w:rsidRPr="00666F5E">
              <w:rPr>
                <w:rFonts w:ascii="Arial" w:eastAsia="Calibri" w:hAnsi="Arial" w:cs="Arial"/>
                <w:b/>
              </w:rPr>
              <w:t xml:space="preserve">.10 </w:t>
            </w:r>
            <w:r w:rsidR="00C514DF" w:rsidRPr="00211BE0">
              <w:rPr>
                <w:rFonts w:ascii="Arial" w:eastAsia="Calibri" w:hAnsi="Arial" w:cs="Arial"/>
                <w:b/>
              </w:rPr>
              <w:t>Editar Programa</w:t>
            </w:r>
          </w:p>
        </w:tc>
        <w:tc>
          <w:tcPr>
            <w:tcW w:w="1114" w:type="dxa"/>
            <w:shd w:val="clear" w:color="auto" w:fill="auto"/>
          </w:tcPr>
          <w:p w:rsidR="006C08CA" w:rsidRPr="00666F5E" w:rsidRDefault="00F028A6" w:rsidP="007C566F">
            <w:pPr>
              <w:pStyle w:val="Contenidodelatabla"/>
              <w:spacing w:before="240"/>
              <w:jc w:val="center"/>
              <w:rPr>
                <w:rFonts w:ascii="Arial" w:hAnsi="Arial" w:cs="Arial"/>
                <w:b/>
              </w:rPr>
            </w:pPr>
            <w:r w:rsidRPr="00666F5E">
              <w:rPr>
                <w:rFonts w:ascii="Arial" w:hAnsi="Arial" w:cs="Arial"/>
                <w:b/>
              </w:rPr>
              <w:t>8</w:t>
            </w:r>
            <w:r w:rsidR="005B2A3E" w:rsidRPr="00666F5E">
              <w:rPr>
                <w:rFonts w:ascii="Arial" w:hAnsi="Arial" w:cs="Arial"/>
                <w:b/>
              </w:rPr>
              <w:t>3</w:t>
            </w:r>
          </w:p>
        </w:tc>
      </w:tr>
      <w:tr w:rsidR="006C08CA" w:rsidRPr="00666F5E" w:rsidTr="00F40861">
        <w:tc>
          <w:tcPr>
            <w:tcW w:w="7394" w:type="dxa"/>
            <w:shd w:val="clear" w:color="auto" w:fill="auto"/>
          </w:tcPr>
          <w:p w:rsidR="006C08CA" w:rsidRPr="00666F5E" w:rsidRDefault="009C3AAD" w:rsidP="007C566F">
            <w:pPr>
              <w:spacing w:before="240"/>
              <w:ind w:left="555"/>
              <w:jc w:val="both"/>
              <w:rPr>
                <w:rFonts w:ascii="Arial" w:eastAsia="Calibri" w:hAnsi="Arial" w:cs="Arial"/>
                <w:b/>
              </w:rPr>
            </w:pPr>
            <w:r w:rsidRPr="00666F5E">
              <w:rPr>
                <w:rFonts w:ascii="Arial" w:eastAsia="Calibri" w:hAnsi="Arial" w:cs="Arial"/>
                <w:b/>
              </w:rPr>
              <w:t>3</w:t>
            </w:r>
            <w:r w:rsidR="00A84959" w:rsidRPr="00666F5E">
              <w:rPr>
                <w:rFonts w:ascii="Arial" w:eastAsia="Calibri" w:hAnsi="Arial" w:cs="Arial"/>
                <w:b/>
              </w:rPr>
              <w:t xml:space="preserve">.11 </w:t>
            </w:r>
            <w:r w:rsidR="00C514DF" w:rsidRPr="00211BE0">
              <w:rPr>
                <w:rFonts w:ascii="Arial" w:eastAsia="Calibri" w:hAnsi="Arial" w:cs="Arial"/>
                <w:b/>
              </w:rPr>
              <w:t>Agregar Módulo</w:t>
            </w:r>
          </w:p>
        </w:tc>
        <w:tc>
          <w:tcPr>
            <w:tcW w:w="1114" w:type="dxa"/>
            <w:shd w:val="clear" w:color="auto" w:fill="auto"/>
          </w:tcPr>
          <w:p w:rsidR="006C08CA" w:rsidRPr="00666F5E" w:rsidRDefault="00F028A6" w:rsidP="007C566F">
            <w:pPr>
              <w:pStyle w:val="Contenidodelatabla"/>
              <w:spacing w:before="240"/>
              <w:jc w:val="center"/>
              <w:rPr>
                <w:rFonts w:ascii="Arial" w:hAnsi="Arial" w:cs="Arial"/>
                <w:b/>
              </w:rPr>
            </w:pPr>
            <w:r w:rsidRPr="00666F5E">
              <w:rPr>
                <w:rFonts w:ascii="Arial" w:hAnsi="Arial" w:cs="Arial"/>
                <w:b/>
              </w:rPr>
              <w:t>8</w:t>
            </w:r>
            <w:r w:rsidR="005B2A3E" w:rsidRPr="00666F5E">
              <w:rPr>
                <w:rFonts w:ascii="Arial" w:hAnsi="Arial" w:cs="Arial"/>
                <w:b/>
              </w:rPr>
              <w:t>4</w:t>
            </w:r>
          </w:p>
        </w:tc>
      </w:tr>
      <w:tr w:rsidR="006C08CA" w:rsidRPr="00666F5E" w:rsidTr="00F40861">
        <w:tc>
          <w:tcPr>
            <w:tcW w:w="7394" w:type="dxa"/>
            <w:shd w:val="clear" w:color="auto" w:fill="auto"/>
          </w:tcPr>
          <w:p w:rsidR="006C08CA" w:rsidRPr="00666F5E" w:rsidRDefault="009C3AAD" w:rsidP="007C566F">
            <w:pPr>
              <w:spacing w:before="240"/>
              <w:ind w:left="555"/>
              <w:jc w:val="both"/>
              <w:rPr>
                <w:rFonts w:ascii="Arial" w:eastAsia="Calibri" w:hAnsi="Arial" w:cs="Arial"/>
                <w:b/>
              </w:rPr>
            </w:pPr>
            <w:r w:rsidRPr="00666F5E">
              <w:rPr>
                <w:rFonts w:ascii="Arial" w:eastAsia="Calibri" w:hAnsi="Arial" w:cs="Arial"/>
                <w:b/>
              </w:rPr>
              <w:t>3</w:t>
            </w:r>
            <w:r w:rsidR="00A84959" w:rsidRPr="00666F5E">
              <w:rPr>
                <w:rFonts w:ascii="Arial" w:eastAsia="Calibri" w:hAnsi="Arial" w:cs="Arial"/>
                <w:b/>
              </w:rPr>
              <w:t xml:space="preserve">.12 </w:t>
            </w:r>
            <w:r w:rsidR="00C514DF" w:rsidRPr="00211BE0">
              <w:rPr>
                <w:rFonts w:ascii="Arial" w:eastAsia="Calibri" w:hAnsi="Arial" w:cs="Arial"/>
                <w:b/>
              </w:rPr>
              <w:t>Agregar Conferencista</w:t>
            </w:r>
          </w:p>
        </w:tc>
        <w:tc>
          <w:tcPr>
            <w:tcW w:w="1114" w:type="dxa"/>
            <w:shd w:val="clear" w:color="auto" w:fill="auto"/>
          </w:tcPr>
          <w:p w:rsidR="006C08CA" w:rsidRPr="00666F5E" w:rsidRDefault="00F028A6" w:rsidP="007C566F">
            <w:pPr>
              <w:pStyle w:val="Contenidodelatabla"/>
              <w:spacing w:before="240"/>
              <w:jc w:val="center"/>
              <w:rPr>
                <w:rFonts w:ascii="Arial" w:hAnsi="Arial" w:cs="Arial"/>
                <w:b/>
              </w:rPr>
            </w:pPr>
            <w:r w:rsidRPr="00666F5E">
              <w:rPr>
                <w:rFonts w:ascii="Arial" w:hAnsi="Arial" w:cs="Arial"/>
                <w:b/>
              </w:rPr>
              <w:t>8</w:t>
            </w:r>
            <w:r w:rsidR="005B2A3E" w:rsidRPr="00666F5E">
              <w:rPr>
                <w:rFonts w:ascii="Arial" w:hAnsi="Arial" w:cs="Arial"/>
                <w:b/>
              </w:rPr>
              <w:t>5</w:t>
            </w:r>
          </w:p>
        </w:tc>
      </w:tr>
      <w:tr w:rsidR="006C08CA" w:rsidRPr="00666F5E" w:rsidTr="00F40861">
        <w:tc>
          <w:tcPr>
            <w:tcW w:w="7394" w:type="dxa"/>
            <w:shd w:val="clear" w:color="auto" w:fill="auto"/>
          </w:tcPr>
          <w:p w:rsidR="006C08CA" w:rsidRPr="00666F5E" w:rsidRDefault="009C3AAD" w:rsidP="007C566F">
            <w:pPr>
              <w:spacing w:before="240"/>
              <w:ind w:left="555"/>
              <w:jc w:val="both"/>
              <w:rPr>
                <w:rFonts w:ascii="Arial" w:eastAsia="Calibri" w:hAnsi="Arial" w:cs="Arial"/>
                <w:b/>
              </w:rPr>
            </w:pPr>
            <w:r w:rsidRPr="00666F5E">
              <w:rPr>
                <w:rFonts w:ascii="Arial" w:eastAsia="Calibri" w:hAnsi="Arial" w:cs="Arial"/>
                <w:b/>
              </w:rPr>
              <w:t>3</w:t>
            </w:r>
            <w:r w:rsidR="00A84959" w:rsidRPr="00666F5E">
              <w:rPr>
                <w:rFonts w:ascii="Arial" w:eastAsia="Calibri" w:hAnsi="Arial" w:cs="Arial"/>
                <w:b/>
              </w:rPr>
              <w:t xml:space="preserve">.13 </w:t>
            </w:r>
            <w:r w:rsidR="00C514DF" w:rsidRPr="00211BE0">
              <w:rPr>
                <w:rFonts w:ascii="Arial" w:eastAsia="Calibri" w:hAnsi="Arial" w:cs="Arial"/>
                <w:b/>
              </w:rPr>
              <w:t>Editar Conferencista</w:t>
            </w:r>
          </w:p>
        </w:tc>
        <w:tc>
          <w:tcPr>
            <w:tcW w:w="1114" w:type="dxa"/>
            <w:shd w:val="clear" w:color="auto" w:fill="auto"/>
          </w:tcPr>
          <w:p w:rsidR="006C08CA" w:rsidRPr="00666F5E" w:rsidRDefault="00F028A6" w:rsidP="007C566F">
            <w:pPr>
              <w:pStyle w:val="Contenidodelatabla"/>
              <w:spacing w:before="240"/>
              <w:jc w:val="center"/>
              <w:rPr>
                <w:rFonts w:ascii="Arial" w:hAnsi="Arial" w:cs="Arial"/>
                <w:b/>
              </w:rPr>
            </w:pPr>
            <w:r w:rsidRPr="00666F5E">
              <w:rPr>
                <w:rFonts w:ascii="Arial" w:hAnsi="Arial" w:cs="Arial"/>
                <w:b/>
              </w:rPr>
              <w:t>8</w:t>
            </w:r>
            <w:r w:rsidR="005B2A3E" w:rsidRPr="00666F5E">
              <w:rPr>
                <w:rFonts w:ascii="Arial" w:hAnsi="Arial" w:cs="Arial"/>
                <w:b/>
              </w:rPr>
              <w:t>6</w:t>
            </w:r>
          </w:p>
        </w:tc>
      </w:tr>
      <w:tr w:rsidR="006C08CA" w:rsidRPr="00666F5E" w:rsidTr="00F40861">
        <w:tc>
          <w:tcPr>
            <w:tcW w:w="7394" w:type="dxa"/>
            <w:shd w:val="clear" w:color="auto" w:fill="auto"/>
          </w:tcPr>
          <w:p w:rsidR="006C08CA" w:rsidRPr="00666F5E" w:rsidRDefault="009C3AAD" w:rsidP="007C566F">
            <w:pPr>
              <w:spacing w:before="240"/>
              <w:ind w:left="555"/>
              <w:jc w:val="both"/>
              <w:rPr>
                <w:rFonts w:ascii="Arial" w:eastAsia="Calibri" w:hAnsi="Arial" w:cs="Arial"/>
                <w:b/>
              </w:rPr>
            </w:pPr>
            <w:r w:rsidRPr="00666F5E">
              <w:rPr>
                <w:rFonts w:ascii="Arial" w:eastAsia="Calibri" w:hAnsi="Arial" w:cs="Arial"/>
                <w:b/>
              </w:rPr>
              <w:t>3</w:t>
            </w:r>
            <w:r w:rsidR="00A84959" w:rsidRPr="00666F5E">
              <w:rPr>
                <w:rFonts w:ascii="Arial" w:eastAsia="Calibri" w:hAnsi="Arial" w:cs="Arial"/>
                <w:b/>
              </w:rPr>
              <w:t xml:space="preserve">.14 </w:t>
            </w:r>
            <w:r w:rsidR="00C514DF" w:rsidRPr="000E27EA">
              <w:rPr>
                <w:rFonts w:ascii="Arial" w:eastAsia="Calibri" w:hAnsi="Arial" w:cs="Arial"/>
                <w:b/>
              </w:rPr>
              <w:t>Agregar Rubro Presupuestal</w:t>
            </w:r>
          </w:p>
        </w:tc>
        <w:tc>
          <w:tcPr>
            <w:tcW w:w="1114" w:type="dxa"/>
            <w:shd w:val="clear" w:color="auto" w:fill="auto"/>
          </w:tcPr>
          <w:p w:rsidR="006C08CA" w:rsidRPr="00666F5E" w:rsidRDefault="00F028A6" w:rsidP="007C566F">
            <w:pPr>
              <w:pStyle w:val="Contenidodelatabla"/>
              <w:spacing w:before="240"/>
              <w:jc w:val="center"/>
              <w:rPr>
                <w:rFonts w:ascii="Arial" w:hAnsi="Arial" w:cs="Arial"/>
                <w:b/>
              </w:rPr>
            </w:pPr>
            <w:r w:rsidRPr="00666F5E">
              <w:rPr>
                <w:rFonts w:ascii="Arial" w:hAnsi="Arial" w:cs="Arial"/>
                <w:b/>
              </w:rPr>
              <w:t>8</w:t>
            </w:r>
            <w:r w:rsidR="005B2A3E" w:rsidRPr="00666F5E">
              <w:rPr>
                <w:rFonts w:ascii="Arial" w:hAnsi="Arial" w:cs="Arial"/>
                <w:b/>
              </w:rPr>
              <w:t>7</w:t>
            </w:r>
          </w:p>
        </w:tc>
      </w:tr>
      <w:tr w:rsidR="00A84959" w:rsidRPr="00666F5E" w:rsidTr="00F40861">
        <w:tc>
          <w:tcPr>
            <w:tcW w:w="7394" w:type="dxa"/>
            <w:shd w:val="clear" w:color="auto" w:fill="auto"/>
          </w:tcPr>
          <w:p w:rsidR="00A84959" w:rsidRPr="00666F5E" w:rsidRDefault="009C3AAD" w:rsidP="00C514DF">
            <w:pPr>
              <w:tabs>
                <w:tab w:val="center" w:pos="3974"/>
              </w:tabs>
              <w:spacing w:before="240"/>
              <w:ind w:left="555"/>
              <w:jc w:val="both"/>
              <w:rPr>
                <w:rFonts w:ascii="Arial" w:eastAsia="Calibri" w:hAnsi="Arial" w:cs="Arial"/>
                <w:b/>
              </w:rPr>
            </w:pPr>
            <w:r w:rsidRPr="00666F5E">
              <w:rPr>
                <w:rFonts w:ascii="Arial" w:eastAsia="Calibri" w:hAnsi="Arial" w:cs="Arial"/>
                <w:b/>
              </w:rPr>
              <w:t>3</w:t>
            </w:r>
            <w:r w:rsidR="00A84959" w:rsidRPr="00666F5E">
              <w:rPr>
                <w:rFonts w:ascii="Arial" w:eastAsia="Calibri" w:hAnsi="Arial" w:cs="Arial"/>
                <w:b/>
              </w:rPr>
              <w:t xml:space="preserve">.15 </w:t>
            </w:r>
            <w:r w:rsidR="00C514DF" w:rsidRPr="00931AA4">
              <w:rPr>
                <w:rFonts w:ascii="Arial" w:eastAsia="Calibri" w:hAnsi="Arial" w:cs="Arial"/>
                <w:b/>
              </w:rPr>
              <w:t>Asignar Viáticos</w:t>
            </w:r>
            <w:r w:rsidR="00C514DF">
              <w:rPr>
                <w:rFonts w:ascii="Arial" w:eastAsia="Calibri" w:hAnsi="Arial" w:cs="Arial"/>
                <w:b/>
              </w:rPr>
              <w:tab/>
            </w:r>
          </w:p>
        </w:tc>
        <w:tc>
          <w:tcPr>
            <w:tcW w:w="1114" w:type="dxa"/>
            <w:shd w:val="clear" w:color="auto" w:fill="auto"/>
          </w:tcPr>
          <w:p w:rsidR="00A84959" w:rsidRPr="00666F5E" w:rsidRDefault="00F028A6" w:rsidP="007C566F">
            <w:pPr>
              <w:pStyle w:val="Contenidodelatabla"/>
              <w:spacing w:before="240"/>
              <w:jc w:val="center"/>
              <w:rPr>
                <w:rFonts w:ascii="Arial" w:hAnsi="Arial" w:cs="Arial"/>
                <w:b/>
              </w:rPr>
            </w:pPr>
            <w:r w:rsidRPr="00666F5E">
              <w:rPr>
                <w:rFonts w:ascii="Arial" w:hAnsi="Arial" w:cs="Arial"/>
                <w:b/>
              </w:rPr>
              <w:t>8</w:t>
            </w:r>
            <w:r w:rsidR="005B2A3E" w:rsidRPr="00666F5E">
              <w:rPr>
                <w:rFonts w:ascii="Arial" w:hAnsi="Arial" w:cs="Arial"/>
                <w:b/>
              </w:rPr>
              <w:t>8</w:t>
            </w:r>
          </w:p>
        </w:tc>
      </w:tr>
      <w:tr w:rsidR="00A84959" w:rsidRPr="00666F5E" w:rsidTr="00F40861">
        <w:tc>
          <w:tcPr>
            <w:tcW w:w="7394" w:type="dxa"/>
            <w:shd w:val="clear" w:color="auto" w:fill="auto"/>
          </w:tcPr>
          <w:p w:rsidR="00A84959" w:rsidRPr="00666F5E" w:rsidRDefault="009C3AAD" w:rsidP="00C514DF">
            <w:pPr>
              <w:tabs>
                <w:tab w:val="left" w:pos="2506"/>
              </w:tabs>
              <w:spacing w:before="240"/>
              <w:ind w:left="555"/>
              <w:jc w:val="both"/>
              <w:rPr>
                <w:rFonts w:ascii="Arial" w:eastAsia="Calibri" w:hAnsi="Arial" w:cs="Arial"/>
                <w:b/>
              </w:rPr>
            </w:pPr>
            <w:r w:rsidRPr="00666F5E">
              <w:rPr>
                <w:rFonts w:ascii="Arial" w:eastAsia="Calibri" w:hAnsi="Arial" w:cs="Arial"/>
                <w:b/>
              </w:rPr>
              <w:t>3</w:t>
            </w:r>
            <w:r w:rsidR="00A84959" w:rsidRPr="00666F5E">
              <w:rPr>
                <w:rFonts w:ascii="Arial" w:eastAsia="Calibri" w:hAnsi="Arial" w:cs="Arial"/>
                <w:b/>
              </w:rPr>
              <w:t xml:space="preserve">.16 </w:t>
            </w:r>
            <w:r w:rsidR="00C514DF" w:rsidRPr="00931AA4">
              <w:rPr>
                <w:rFonts w:ascii="Arial" w:eastAsia="Calibri" w:hAnsi="Arial" w:cs="Arial"/>
                <w:b/>
              </w:rPr>
              <w:t>Editar Asignación Viáticos</w:t>
            </w:r>
            <w:r w:rsidR="00C514DF">
              <w:rPr>
                <w:rFonts w:ascii="Arial" w:eastAsia="Calibri" w:hAnsi="Arial" w:cs="Arial"/>
                <w:b/>
              </w:rPr>
              <w:tab/>
            </w:r>
          </w:p>
        </w:tc>
        <w:tc>
          <w:tcPr>
            <w:tcW w:w="1114" w:type="dxa"/>
            <w:shd w:val="clear" w:color="auto" w:fill="auto"/>
          </w:tcPr>
          <w:p w:rsidR="00A84959" w:rsidRPr="00666F5E" w:rsidRDefault="005B2A3E" w:rsidP="007C566F">
            <w:pPr>
              <w:pStyle w:val="Contenidodelatabla"/>
              <w:spacing w:before="240"/>
              <w:jc w:val="center"/>
              <w:rPr>
                <w:rFonts w:ascii="Arial" w:hAnsi="Arial" w:cs="Arial"/>
                <w:b/>
              </w:rPr>
            </w:pPr>
            <w:r w:rsidRPr="00666F5E">
              <w:rPr>
                <w:rFonts w:ascii="Arial" w:hAnsi="Arial" w:cs="Arial"/>
                <w:b/>
              </w:rPr>
              <w:t>89</w:t>
            </w:r>
          </w:p>
        </w:tc>
      </w:tr>
      <w:tr w:rsidR="003A7252" w:rsidRPr="00666F5E" w:rsidTr="00F40861">
        <w:tc>
          <w:tcPr>
            <w:tcW w:w="7394" w:type="dxa"/>
            <w:shd w:val="clear" w:color="auto" w:fill="auto"/>
          </w:tcPr>
          <w:p w:rsidR="003A7252" w:rsidRPr="00666F5E" w:rsidRDefault="009C3AAD" w:rsidP="007C566F">
            <w:pPr>
              <w:spacing w:before="240"/>
              <w:ind w:left="555"/>
              <w:jc w:val="both"/>
              <w:rPr>
                <w:rFonts w:ascii="Arial" w:eastAsia="Calibri" w:hAnsi="Arial" w:cs="Arial"/>
                <w:b/>
              </w:rPr>
            </w:pPr>
            <w:r w:rsidRPr="00666F5E">
              <w:rPr>
                <w:rFonts w:ascii="Arial" w:eastAsia="Calibri" w:hAnsi="Arial" w:cs="Arial"/>
                <w:b/>
              </w:rPr>
              <w:t>3</w:t>
            </w:r>
            <w:r w:rsidR="003A7252" w:rsidRPr="00666F5E">
              <w:rPr>
                <w:rFonts w:ascii="Arial" w:eastAsia="Calibri" w:hAnsi="Arial" w:cs="Arial"/>
                <w:b/>
              </w:rPr>
              <w:t xml:space="preserve">.17 </w:t>
            </w:r>
            <w:r w:rsidR="00C514DF" w:rsidRPr="00931AA4">
              <w:rPr>
                <w:rFonts w:ascii="Arial" w:eastAsia="Calibri" w:hAnsi="Arial" w:cs="Arial"/>
                <w:b/>
              </w:rPr>
              <w:t>Asignar Honorarios</w:t>
            </w:r>
          </w:p>
        </w:tc>
        <w:tc>
          <w:tcPr>
            <w:tcW w:w="1114" w:type="dxa"/>
            <w:shd w:val="clear" w:color="auto" w:fill="auto"/>
          </w:tcPr>
          <w:p w:rsidR="003A7252" w:rsidRPr="00666F5E" w:rsidRDefault="00F028A6" w:rsidP="007C566F">
            <w:pPr>
              <w:pStyle w:val="Contenidodelatabla"/>
              <w:spacing w:before="240"/>
              <w:jc w:val="center"/>
              <w:rPr>
                <w:rFonts w:ascii="Arial" w:hAnsi="Arial" w:cs="Arial"/>
                <w:b/>
              </w:rPr>
            </w:pPr>
            <w:r w:rsidRPr="00666F5E">
              <w:rPr>
                <w:rFonts w:ascii="Arial" w:hAnsi="Arial" w:cs="Arial"/>
                <w:b/>
              </w:rPr>
              <w:t>9</w:t>
            </w:r>
            <w:r w:rsidR="005B2A3E" w:rsidRPr="00666F5E">
              <w:rPr>
                <w:rFonts w:ascii="Arial" w:hAnsi="Arial" w:cs="Arial"/>
                <w:b/>
              </w:rPr>
              <w:t>0</w:t>
            </w:r>
          </w:p>
        </w:tc>
      </w:tr>
      <w:tr w:rsidR="003A7252" w:rsidRPr="00666F5E" w:rsidTr="00F40861">
        <w:tc>
          <w:tcPr>
            <w:tcW w:w="7394" w:type="dxa"/>
            <w:shd w:val="clear" w:color="auto" w:fill="auto"/>
          </w:tcPr>
          <w:p w:rsidR="003A7252" w:rsidRPr="00666F5E" w:rsidRDefault="009C3AAD" w:rsidP="007C566F">
            <w:pPr>
              <w:spacing w:before="240"/>
              <w:ind w:left="555"/>
              <w:jc w:val="both"/>
              <w:rPr>
                <w:rFonts w:ascii="Arial" w:eastAsia="Calibri" w:hAnsi="Arial" w:cs="Arial"/>
                <w:b/>
              </w:rPr>
            </w:pPr>
            <w:r w:rsidRPr="00666F5E">
              <w:rPr>
                <w:rFonts w:ascii="Arial" w:eastAsia="Calibri" w:hAnsi="Arial" w:cs="Arial"/>
                <w:b/>
              </w:rPr>
              <w:t>3</w:t>
            </w:r>
            <w:r w:rsidR="003A7252" w:rsidRPr="00666F5E">
              <w:rPr>
                <w:rFonts w:ascii="Arial" w:eastAsia="Calibri" w:hAnsi="Arial" w:cs="Arial"/>
                <w:b/>
              </w:rPr>
              <w:t xml:space="preserve">.18 </w:t>
            </w:r>
            <w:r w:rsidR="00C514DF" w:rsidRPr="00931AA4">
              <w:rPr>
                <w:rFonts w:ascii="Arial" w:eastAsia="Calibri" w:hAnsi="Arial" w:cs="Arial"/>
                <w:b/>
              </w:rPr>
              <w:t>Editar Asignación Honorarios</w:t>
            </w:r>
          </w:p>
        </w:tc>
        <w:tc>
          <w:tcPr>
            <w:tcW w:w="1114" w:type="dxa"/>
            <w:shd w:val="clear" w:color="auto" w:fill="auto"/>
          </w:tcPr>
          <w:p w:rsidR="003A7252" w:rsidRPr="00666F5E" w:rsidRDefault="00F028A6" w:rsidP="007C566F">
            <w:pPr>
              <w:pStyle w:val="Contenidodelatabla"/>
              <w:spacing w:before="240"/>
              <w:jc w:val="center"/>
              <w:rPr>
                <w:rFonts w:ascii="Arial" w:hAnsi="Arial" w:cs="Arial"/>
                <w:b/>
              </w:rPr>
            </w:pPr>
            <w:r w:rsidRPr="00666F5E">
              <w:rPr>
                <w:rFonts w:ascii="Arial" w:hAnsi="Arial" w:cs="Arial"/>
                <w:b/>
              </w:rPr>
              <w:t>9</w:t>
            </w:r>
            <w:r w:rsidR="005B2A3E" w:rsidRPr="00666F5E">
              <w:rPr>
                <w:rFonts w:ascii="Arial" w:hAnsi="Arial" w:cs="Arial"/>
                <w:b/>
              </w:rPr>
              <w:t>1</w:t>
            </w:r>
          </w:p>
        </w:tc>
      </w:tr>
      <w:tr w:rsidR="003A7252" w:rsidRPr="00666F5E" w:rsidTr="00F40861">
        <w:tc>
          <w:tcPr>
            <w:tcW w:w="7394" w:type="dxa"/>
            <w:shd w:val="clear" w:color="auto" w:fill="auto"/>
          </w:tcPr>
          <w:p w:rsidR="003A7252" w:rsidRPr="00666F5E" w:rsidRDefault="009C3AAD" w:rsidP="00C514DF">
            <w:pPr>
              <w:tabs>
                <w:tab w:val="left" w:pos="4619"/>
              </w:tabs>
              <w:spacing w:before="240"/>
              <w:ind w:left="555"/>
              <w:jc w:val="both"/>
              <w:rPr>
                <w:rFonts w:ascii="Arial" w:eastAsia="Calibri" w:hAnsi="Arial" w:cs="Arial"/>
                <w:b/>
              </w:rPr>
            </w:pPr>
            <w:r w:rsidRPr="00666F5E">
              <w:rPr>
                <w:rFonts w:ascii="Arial" w:eastAsia="Calibri" w:hAnsi="Arial" w:cs="Arial"/>
                <w:b/>
              </w:rPr>
              <w:t>3</w:t>
            </w:r>
            <w:r w:rsidR="003A7252" w:rsidRPr="00666F5E">
              <w:rPr>
                <w:rFonts w:ascii="Arial" w:eastAsia="Calibri" w:hAnsi="Arial" w:cs="Arial"/>
                <w:b/>
              </w:rPr>
              <w:t xml:space="preserve">.19 </w:t>
            </w:r>
            <w:r w:rsidR="00C514DF" w:rsidRPr="00931AA4">
              <w:rPr>
                <w:rFonts w:ascii="Arial" w:eastAsia="Calibri" w:hAnsi="Arial" w:cs="Arial"/>
                <w:b/>
              </w:rPr>
              <w:t>Asignar Tiquetes</w:t>
            </w:r>
            <w:r w:rsidR="00C514DF">
              <w:rPr>
                <w:rFonts w:ascii="Arial" w:eastAsia="Calibri" w:hAnsi="Arial" w:cs="Arial"/>
                <w:b/>
              </w:rPr>
              <w:tab/>
            </w:r>
          </w:p>
        </w:tc>
        <w:tc>
          <w:tcPr>
            <w:tcW w:w="1114" w:type="dxa"/>
            <w:shd w:val="clear" w:color="auto" w:fill="auto"/>
          </w:tcPr>
          <w:p w:rsidR="003A7252" w:rsidRPr="00666F5E" w:rsidRDefault="00F028A6" w:rsidP="007C566F">
            <w:pPr>
              <w:pStyle w:val="Contenidodelatabla"/>
              <w:spacing w:before="240"/>
              <w:jc w:val="center"/>
              <w:rPr>
                <w:rFonts w:ascii="Arial" w:hAnsi="Arial" w:cs="Arial"/>
                <w:b/>
              </w:rPr>
            </w:pPr>
            <w:r w:rsidRPr="00666F5E">
              <w:rPr>
                <w:rFonts w:ascii="Arial" w:hAnsi="Arial" w:cs="Arial"/>
                <w:b/>
              </w:rPr>
              <w:t>9</w:t>
            </w:r>
            <w:r w:rsidR="005B2A3E" w:rsidRPr="00666F5E">
              <w:rPr>
                <w:rFonts w:ascii="Arial" w:hAnsi="Arial" w:cs="Arial"/>
                <w:b/>
              </w:rPr>
              <w:t>2</w:t>
            </w:r>
          </w:p>
        </w:tc>
      </w:tr>
      <w:tr w:rsidR="003A7252" w:rsidRPr="00666F5E" w:rsidTr="00F40861">
        <w:tc>
          <w:tcPr>
            <w:tcW w:w="7394" w:type="dxa"/>
            <w:shd w:val="clear" w:color="auto" w:fill="auto"/>
          </w:tcPr>
          <w:p w:rsidR="003A7252" w:rsidRPr="00914CEB" w:rsidRDefault="009C3AAD" w:rsidP="007C566F">
            <w:pPr>
              <w:spacing w:before="240"/>
              <w:ind w:left="555"/>
              <w:jc w:val="both"/>
              <w:rPr>
                <w:rFonts w:ascii="Arial" w:eastAsia="Calibri" w:hAnsi="Arial" w:cs="Arial"/>
                <w:b/>
                <w:sz w:val="16"/>
              </w:rPr>
            </w:pPr>
            <w:r w:rsidRPr="00666F5E">
              <w:rPr>
                <w:rFonts w:ascii="Arial" w:eastAsia="Calibri" w:hAnsi="Arial" w:cs="Arial"/>
                <w:b/>
              </w:rPr>
              <w:t>3</w:t>
            </w:r>
            <w:r w:rsidR="003A7252" w:rsidRPr="00666F5E">
              <w:rPr>
                <w:rFonts w:ascii="Arial" w:eastAsia="Calibri" w:hAnsi="Arial" w:cs="Arial"/>
                <w:b/>
              </w:rPr>
              <w:t xml:space="preserve">.20 </w:t>
            </w:r>
            <w:r w:rsidR="00C514DF" w:rsidRPr="00931AA4">
              <w:rPr>
                <w:rFonts w:ascii="Arial" w:eastAsia="Calibri" w:hAnsi="Arial" w:cs="Arial"/>
                <w:b/>
              </w:rPr>
              <w:t>Editar Asignación Tiquetes</w:t>
            </w:r>
          </w:p>
        </w:tc>
        <w:tc>
          <w:tcPr>
            <w:tcW w:w="1114" w:type="dxa"/>
            <w:shd w:val="clear" w:color="auto" w:fill="auto"/>
          </w:tcPr>
          <w:p w:rsidR="003A7252" w:rsidRPr="00666F5E" w:rsidRDefault="00F028A6" w:rsidP="007C566F">
            <w:pPr>
              <w:pStyle w:val="Contenidodelatabla"/>
              <w:spacing w:before="240"/>
              <w:jc w:val="center"/>
              <w:rPr>
                <w:rFonts w:ascii="Arial" w:hAnsi="Arial" w:cs="Arial"/>
                <w:b/>
              </w:rPr>
            </w:pPr>
            <w:r w:rsidRPr="00666F5E">
              <w:rPr>
                <w:rFonts w:ascii="Arial" w:hAnsi="Arial" w:cs="Arial"/>
                <w:b/>
              </w:rPr>
              <w:t>9</w:t>
            </w:r>
            <w:r w:rsidR="005B2A3E" w:rsidRPr="00666F5E">
              <w:rPr>
                <w:rFonts w:ascii="Arial" w:hAnsi="Arial" w:cs="Arial"/>
                <w:b/>
              </w:rPr>
              <w:t>3</w:t>
            </w:r>
          </w:p>
        </w:tc>
      </w:tr>
      <w:tr w:rsidR="004A58E8" w:rsidRPr="00666F5E" w:rsidTr="00F40861">
        <w:tc>
          <w:tcPr>
            <w:tcW w:w="7394" w:type="dxa"/>
            <w:shd w:val="clear" w:color="auto" w:fill="auto"/>
          </w:tcPr>
          <w:p w:rsidR="004A58E8" w:rsidRPr="00666F5E" w:rsidRDefault="00A51931" w:rsidP="007C566F">
            <w:pPr>
              <w:spacing w:before="240"/>
              <w:ind w:left="18"/>
              <w:jc w:val="both"/>
              <w:rPr>
                <w:rFonts w:ascii="Arial" w:eastAsia="Calibri" w:hAnsi="Arial" w:cs="Arial"/>
                <w:b/>
              </w:rPr>
            </w:pPr>
            <w:r w:rsidRPr="00666F5E">
              <w:rPr>
                <w:rFonts w:ascii="Arial" w:hAnsi="Arial" w:cs="Arial"/>
                <w:b/>
              </w:rPr>
              <w:t>4</w:t>
            </w:r>
            <w:r w:rsidRPr="00666F5E">
              <w:rPr>
                <w:rFonts w:ascii="Arial" w:eastAsia="Calibri" w:hAnsi="Arial" w:cs="Arial"/>
                <w:b/>
              </w:rPr>
              <w:t>. DSA DIAGRAMAS DE SECUENCIA DE ANÁLISIS</w:t>
            </w:r>
          </w:p>
        </w:tc>
        <w:tc>
          <w:tcPr>
            <w:tcW w:w="1114" w:type="dxa"/>
            <w:shd w:val="clear" w:color="auto" w:fill="auto"/>
          </w:tcPr>
          <w:p w:rsidR="004A58E8" w:rsidRPr="00666F5E" w:rsidRDefault="005539BB" w:rsidP="007C566F">
            <w:pPr>
              <w:pStyle w:val="Contenidodelatabla"/>
              <w:spacing w:before="240"/>
              <w:jc w:val="center"/>
              <w:rPr>
                <w:rFonts w:ascii="Arial" w:hAnsi="Arial" w:cs="Arial"/>
                <w:b/>
              </w:rPr>
            </w:pPr>
            <w:r w:rsidRPr="00666F5E">
              <w:rPr>
                <w:rFonts w:ascii="Arial" w:hAnsi="Arial" w:cs="Arial"/>
                <w:b/>
              </w:rPr>
              <w:t>1</w:t>
            </w:r>
            <w:r w:rsidR="005B2A3E" w:rsidRPr="00666F5E">
              <w:rPr>
                <w:rFonts w:ascii="Arial" w:hAnsi="Arial" w:cs="Arial"/>
                <w:b/>
              </w:rPr>
              <w:t>09</w:t>
            </w:r>
            <w:r w:rsidRPr="00666F5E">
              <w:rPr>
                <w:rFonts w:ascii="Arial" w:hAnsi="Arial" w:cs="Arial"/>
                <w:b/>
              </w:rPr>
              <w:t xml:space="preserve"> - 14</w:t>
            </w:r>
            <w:r w:rsidR="005B2A3E" w:rsidRPr="00666F5E">
              <w:rPr>
                <w:rFonts w:ascii="Arial" w:hAnsi="Arial" w:cs="Arial"/>
                <w:b/>
              </w:rPr>
              <w:t>3</w:t>
            </w:r>
          </w:p>
        </w:tc>
      </w:tr>
      <w:tr w:rsidR="00A51931" w:rsidRPr="00666F5E" w:rsidTr="00F40861">
        <w:tc>
          <w:tcPr>
            <w:tcW w:w="7394" w:type="dxa"/>
            <w:shd w:val="clear" w:color="auto" w:fill="auto"/>
          </w:tcPr>
          <w:p w:rsidR="00A51931" w:rsidRPr="00666F5E" w:rsidRDefault="00A51931" w:rsidP="007C566F">
            <w:pPr>
              <w:spacing w:before="240"/>
              <w:ind w:left="555"/>
              <w:jc w:val="both"/>
              <w:rPr>
                <w:rFonts w:ascii="Arial" w:eastAsia="Calibri" w:hAnsi="Arial" w:cs="Arial"/>
                <w:b/>
              </w:rPr>
            </w:pPr>
            <w:r w:rsidRPr="00666F5E">
              <w:rPr>
                <w:rFonts w:ascii="Arial" w:hAnsi="Arial" w:cs="Arial"/>
                <w:b/>
              </w:rPr>
              <w:t>4.1</w:t>
            </w:r>
            <w:r w:rsidR="00AA3E75" w:rsidRPr="00666F5E">
              <w:rPr>
                <w:rFonts w:ascii="Arial" w:eastAsia="Calibri" w:hAnsi="Arial" w:cs="Arial"/>
                <w:b/>
              </w:rPr>
              <w:t xml:space="preserve"> </w:t>
            </w:r>
            <w:r w:rsidR="001B7581">
              <w:rPr>
                <w:rFonts w:ascii="Arial" w:eastAsia="Calibri" w:hAnsi="Arial" w:cs="Arial"/>
                <w:b/>
              </w:rPr>
              <w:t>Iniciar Sesión</w:t>
            </w:r>
          </w:p>
        </w:tc>
        <w:tc>
          <w:tcPr>
            <w:tcW w:w="1114" w:type="dxa"/>
            <w:shd w:val="clear" w:color="auto" w:fill="auto"/>
          </w:tcPr>
          <w:p w:rsidR="00A51931" w:rsidRPr="00666F5E" w:rsidRDefault="005539BB" w:rsidP="007C566F">
            <w:pPr>
              <w:pStyle w:val="Contenidodelatabla"/>
              <w:spacing w:before="240"/>
              <w:jc w:val="center"/>
              <w:rPr>
                <w:rFonts w:ascii="Arial" w:hAnsi="Arial" w:cs="Arial"/>
                <w:b/>
              </w:rPr>
            </w:pPr>
            <w:r w:rsidRPr="00666F5E">
              <w:rPr>
                <w:rFonts w:ascii="Arial" w:hAnsi="Arial" w:cs="Arial"/>
                <w:b/>
              </w:rPr>
              <w:t>1</w:t>
            </w:r>
            <w:r w:rsidR="005B2A3E" w:rsidRPr="00666F5E">
              <w:rPr>
                <w:rFonts w:ascii="Arial" w:hAnsi="Arial" w:cs="Arial"/>
                <w:b/>
              </w:rPr>
              <w:t>09</w:t>
            </w:r>
          </w:p>
        </w:tc>
      </w:tr>
      <w:tr w:rsidR="00A51931" w:rsidRPr="00666F5E" w:rsidTr="00F40861">
        <w:tc>
          <w:tcPr>
            <w:tcW w:w="7394" w:type="dxa"/>
            <w:shd w:val="clear" w:color="auto" w:fill="auto"/>
          </w:tcPr>
          <w:p w:rsidR="00A51931" w:rsidRPr="00666F5E" w:rsidRDefault="00A51931" w:rsidP="007C566F">
            <w:pPr>
              <w:spacing w:before="240"/>
              <w:ind w:left="555"/>
              <w:jc w:val="both"/>
              <w:rPr>
                <w:rFonts w:ascii="Arial" w:eastAsia="Calibri" w:hAnsi="Arial" w:cs="Arial"/>
                <w:b/>
              </w:rPr>
            </w:pPr>
            <w:r w:rsidRPr="00666F5E">
              <w:rPr>
                <w:rFonts w:ascii="Arial" w:eastAsia="Calibri" w:hAnsi="Arial" w:cs="Arial"/>
                <w:b/>
              </w:rPr>
              <w:lastRenderedPageBreak/>
              <w:t xml:space="preserve">4.2 </w:t>
            </w:r>
            <w:r w:rsidR="00DA0EB1">
              <w:rPr>
                <w:rFonts w:ascii="Arial" w:eastAsia="Calibri" w:hAnsi="Arial" w:cs="Arial"/>
                <w:b/>
              </w:rPr>
              <w:t>Agregar Convenio</w:t>
            </w:r>
          </w:p>
        </w:tc>
        <w:tc>
          <w:tcPr>
            <w:tcW w:w="1114" w:type="dxa"/>
            <w:shd w:val="clear" w:color="auto" w:fill="auto"/>
          </w:tcPr>
          <w:p w:rsidR="00A51931" w:rsidRPr="00666F5E" w:rsidRDefault="005539BB" w:rsidP="007C566F">
            <w:pPr>
              <w:pStyle w:val="Contenidodelatabla"/>
              <w:spacing w:before="240"/>
              <w:jc w:val="center"/>
              <w:rPr>
                <w:rFonts w:ascii="Arial" w:hAnsi="Arial" w:cs="Arial"/>
                <w:b/>
              </w:rPr>
            </w:pPr>
            <w:r w:rsidRPr="00666F5E">
              <w:rPr>
                <w:rFonts w:ascii="Arial" w:hAnsi="Arial" w:cs="Arial"/>
                <w:b/>
              </w:rPr>
              <w:t>11</w:t>
            </w:r>
            <w:r w:rsidR="005B2A3E" w:rsidRPr="00666F5E">
              <w:rPr>
                <w:rFonts w:ascii="Arial" w:hAnsi="Arial" w:cs="Arial"/>
                <w:b/>
              </w:rPr>
              <w:t>0</w:t>
            </w:r>
          </w:p>
        </w:tc>
      </w:tr>
      <w:tr w:rsidR="00A51931" w:rsidRPr="00666F5E" w:rsidTr="00F40861">
        <w:tc>
          <w:tcPr>
            <w:tcW w:w="7394" w:type="dxa"/>
            <w:shd w:val="clear" w:color="auto" w:fill="auto"/>
          </w:tcPr>
          <w:p w:rsidR="00A51931" w:rsidRPr="00666F5E" w:rsidRDefault="00A51931" w:rsidP="007C566F">
            <w:pPr>
              <w:spacing w:before="240"/>
              <w:ind w:left="555"/>
              <w:jc w:val="both"/>
              <w:rPr>
                <w:rFonts w:ascii="Arial" w:eastAsia="Calibri" w:hAnsi="Arial" w:cs="Arial"/>
                <w:b/>
              </w:rPr>
            </w:pPr>
            <w:r w:rsidRPr="00666F5E">
              <w:rPr>
                <w:rFonts w:ascii="Arial" w:eastAsia="Calibri" w:hAnsi="Arial" w:cs="Arial"/>
                <w:b/>
              </w:rPr>
              <w:t xml:space="preserve">4.3 </w:t>
            </w:r>
            <w:r w:rsidR="00DA0EB1">
              <w:rPr>
                <w:rFonts w:ascii="Arial" w:eastAsia="Calibri" w:hAnsi="Arial" w:cs="Arial"/>
                <w:b/>
              </w:rPr>
              <w:t>Liquidar Convenio</w:t>
            </w:r>
          </w:p>
        </w:tc>
        <w:tc>
          <w:tcPr>
            <w:tcW w:w="1114" w:type="dxa"/>
            <w:shd w:val="clear" w:color="auto" w:fill="auto"/>
          </w:tcPr>
          <w:p w:rsidR="00A51931" w:rsidRPr="00666F5E" w:rsidRDefault="005539BB" w:rsidP="007C566F">
            <w:pPr>
              <w:pStyle w:val="Contenidodelatabla"/>
              <w:spacing w:before="240"/>
              <w:jc w:val="center"/>
              <w:rPr>
                <w:rFonts w:ascii="Arial" w:hAnsi="Arial" w:cs="Arial"/>
                <w:b/>
              </w:rPr>
            </w:pPr>
            <w:r w:rsidRPr="00666F5E">
              <w:rPr>
                <w:rFonts w:ascii="Arial" w:hAnsi="Arial" w:cs="Arial"/>
                <w:b/>
              </w:rPr>
              <w:t>11</w:t>
            </w:r>
            <w:r w:rsidR="005B2A3E" w:rsidRPr="00666F5E">
              <w:rPr>
                <w:rFonts w:ascii="Arial" w:hAnsi="Arial" w:cs="Arial"/>
                <w:b/>
              </w:rPr>
              <w:t>1</w:t>
            </w:r>
          </w:p>
        </w:tc>
      </w:tr>
      <w:tr w:rsidR="00A51931" w:rsidRPr="00666F5E" w:rsidTr="00F40861">
        <w:tc>
          <w:tcPr>
            <w:tcW w:w="7394" w:type="dxa"/>
            <w:shd w:val="clear" w:color="auto" w:fill="auto"/>
          </w:tcPr>
          <w:p w:rsidR="00A51931" w:rsidRPr="00666F5E" w:rsidRDefault="00A51931" w:rsidP="007C566F">
            <w:pPr>
              <w:spacing w:before="240"/>
              <w:ind w:left="555"/>
              <w:jc w:val="both"/>
              <w:rPr>
                <w:rFonts w:ascii="Arial" w:eastAsia="Calibri" w:hAnsi="Arial" w:cs="Arial"/>
                <w:b/>
              </w:rPr>
            </w:pPr>
            <w:r w:rsidRPr="00666F5E">
              <w:rPr>
                <w:rFonts w:ascii="Arial" w:eastAsia="Calibri" w:hAnsi="Arial" w:cs="Arial"/>
                <w:b/>
              </w:rPr>
              <w:t xml:space="preserve">4.4 </w:t>
            </w:r>
            <w:r w:rsidR="0088638F">
              <w:rPr>
                <w:rFonts w:ascii="Arial" w:eastAsia="Calibri" w:hAnsi="Arial" w:cs="Arial"/>
                <w:b/>
              </w:rPr>
              <w:t>Editar Entidad</w:t>
            </w:r>
          </w:p>
        </w:tc>
        <w:tc>
          <w:tcPr>
            <w:tcW w:w="1114" w:type="dxa"/>
            <w:shd w:val="clear" w:color="auto" w:fill="auto"/>
          </w:tcPr>
          <w:p w:rsidR="00A51931" w:rsidRPr="00666F5E" w:rsidRDefault="005539BB" w:rsidP="007C566F">
            <w:pPr>
              <w:pStyle w:val="Contenidodelatabla"/>
              <w:spacing w:before="240"/>
              <w:jc w:val="center"/>
              <w:rPr>
                <w:rFonts w:ascii="Arial" w:hAnsi="Arial" w:cs="Arial"/>
                <w:b/>
              </w:rPr>
            </w:pPr>
            <w:r w:rsidRPr="00666F5E">
              <w:rPr>
                <w:rFonts w:ascii="Arial" w:hAnsi="Arial" w:cs="Arial"/>
                <w:b/>
              </w:rPr>
              <w:t>11</w:t>
            </w:r>
            <w:r w:rsidR="005B2A3E" w:rsidRPr="00666F5E">
              <w:rPr>
                <w:rFonts w:ascii="Arial" w:hAnsi="Arial" w:cs="Arial"/>
                <w:b/>
              </w:rPr>
              <w:t>2</w:t>
            </w:r>
          </w:p>
        </w:tc>
      </w:tr>
      <w:tr w:rsidR="00A51931" w:rsidRPr="00666F5E" w:rsidTr="00F40861">
        <w:tc>
          <w:tcPr>
            <w:tcW w:w="7394" w:type="dxa"/>
            <w:shd w:val="clear" w:color="auto" w:fill="auto"/>
          </w:tcPr>
          <w:p w:rsidR="00A51931" w:rsidRPr="00666F5E" w:rsidRDefault="00A51931" w:rsidP="007C566F">
            <w:pPr>
              <w:spacing w:before="240"/>
              <w:ind w:left="555"/>
              <w:jc w:val="both"/>
              <w:rPr>
                <w:rFonts w:ascii="Arial" w:eastAsia="Calibri" w:hAnsi="Arial" w:cs="Arial"/>
                <w:b/>
              </w:rPr>
            </w:pPr>
            <w:r w:rsidRPr="00666F5E">
              <w:rPr>
                <w:rFonts w:ascii="Arial" w:eastAsia="Calibri" w:hAnsi="Arial" w:cs="Arial"/>
                <w:b/>
              </w:rPr>
              <w:t xml:space="preserve">4.5 </w:t>
            </w:r>
            <w:r w:rsidR="0088638F">
              <w:rPr>
                <w:rFonts w:ascii="Arial" w:eastAsia="Calibri" w:hAnsi="Arial" w:cs="Arial"/>
                <w:b/>
              </w:rPr>
              <w:t>Agregar Variación de Tiempo</w:t>
            </w:r>
          </w:p>
        </w:tc>
        <w:tc>
          <w:tcPr>
            <w:tcW w:w="1114" w:type="dxa"/>
            <w:shd w:val="clear" w:color="auto" w:fill="auto"/>
          </w:tcPr>
          <w:p w:rsidR="00A51931" w:rsidRPr="00666F5E" w:rsidRDefault="005539BB" w:rsidP="007C566F">
            <w:pPr>
              <w:pStyle w:val="Contenidodelatabla"/>
              <w:spacing w:before="240"/>
              <w:jc w:val="center"/>
              <w:rPr>
                <w:rFonts w:ascii="Arial" w:hAnsi="Arial" w:cs="Arial"/>
                <w:b/>
              </w:rPr>
            </w:pPr>
            <w:r w:rsidRPr="00666F5E">
              <w:rPr>
                <w:rFonts w:ascii="Arial" w:hAnsi="Arial" w:cs="Arial"/>
                <w:b/>
              </w:rPr>
              <w:t>11</w:t>
            </w:r>
            <w:r w:rsidR="005B2A3E" w:rsidRPr="00666F5E">
              <w:rPr>
                <w:rFonts w:ascii="Arial" w:hAnsi="Arial" w:cs="Arial"/>
                <w:b/>
              </w:rPr>
              <w:t>3</w:t>
            </w:r>
          </w:p>
        </w:tc>
      </w:tr>
      <w:tr w:rsidR="00A51931" w:rsidRPr="00666F5E" w:rsidTr="00F40861">
        <w:tc>
          <w:tcPr>
            <w:tcW w:w="7394" w:type="dxa"/>
            <w:shd w:val="clear" w:color="auto" w:fill="auto"/>
          </w:tcPr>
          <w:p w:rsidR="00A51931" w:rsidRPr="00666F5E" w:rsidRDefault="00A51931" w:rsidP="0088638F">
            <w:pPr>
              <w:tabs>
                <w:tab w:val="center" w:pos="3974"/>
              </w:tabs>
              <w:spacing w:before="240"/>
              <w:ind w:left="555"/>
              <w:jc w:val="both"/>
              <w:rPr>
                <w:rFonts w:ascii="Arial" w:eastAsia="Calibri" w:hAnsi="Arial" w:cs="Arial"/>
                <w:b/>
              </w:rPr>
            </w:pPr>
            <w:r w:rsidRPr="00666F5E">
              <w:rPr>
                <w:rFonts w:ascii="Arial" w:eastAsia="Calibri" w:hAnsi="Arial" w:cs="Arial"/>
                <w:b/>
              </w:rPr>
              <w:t xml:space="preserve">4.6 </w:t>
            </w:r>
            <w:r w:rsidR="0088638F" w:rsidRPr="001A6B01">
              <w:rPr>
                <w:rFonts w:ascii="Arial" w:eastAsia="Calibri" w:hAnsi="Arial" w:cs="Arial"/>
                <w:b/>
              </w:rPr>
              <w:t>Eliminar Rubro Presupuestal</w:t>
            </w:r>
            <w:r w:rsidR="0088638F">
              <w:rPr>
                <w:rFonts w:ascii="Arial" w:eastAsia="Calibri" w:hAnsi="Arial" w:cs="Arial"/>
                <w:b/>
              </w:rPr>
              <w:tab/>
            </w:r>
          </w:p>
        </w:tc>
        <w:tc>
          <w:tcPr>
            <w:tcW w:w="1114" w:type="dxa"/>
            <w:shd w:val="clear" w:color="auto" w:fill="auto"/>
          </w:tcPr>
          <w:p w:rsidR="00A51931" w:rsidRPr="00666F5E" w:rsidRDefault="005539BB" w:rsidP="007C566F">
            <w:pPr>
              <w:pStyle w:val="Contenidodelatabla"/>
              <w:spacing w:before="240"/>
              <w:jc w:val="center"/>
              <w:rPr>
                <w:rFonts w:ascii="Arial" w:hAnsi="Arial" w:cs="Arial"/>
                <w:b/>
              </w:rPr>
            </w:pPr>
            <w:r w:rsidRPr="00666F5E">
              <w:rPr>
                <w:rFonts w:ascii="Arial" w:hAnsi="Arial" w:cs="Arial"/>
                <w:b/>
              </w:rPr>
              <w:t>11</w:t>
            </w:r>
            <w:r w:rsidR="005B2A3E" w:rsidRPr="00666F5E">
              <w:rPr>
                <w:rFonts w:ascii="Arial" w:hAnsi="Arial" w:cs="Arial"/>
                <w:b/>
              </w:rPr>
              <w:t>4</w:t>
            </w:r>
          </w:p>
        </w:tc>
      </w:tr>
      <w:tr w:rsidR="00A51931" w:rsidRPr="00666F5E" w:rsidTr="00F40861">
        <w:tc>
          <w:tcPr>
            <w:tcW w:w="7394" w:type="dxa"/>
            <w:shd w:val="clear" w:color="auto" w:fill="auto"/>
          </w:tcPr>
          <w:p w:rsidR="00A51931" w:rsidRPr="00666F5E" w:rsidRDefault="00A51931" w:rsidP="007C566F">
            <w:pPr>
              <w:spacing w:before="240"/>
              <w:ind w:left="555"/>
              <w:jc w:val="both"/>
              <w:rPr>
                <w:rFonts w:ascii="Arial" w:eastAsia="Calibri" w:hAnsi="Arial" w:cs="Arial"/>
                <w:b/>
              </w:rPr>
            </w:pPr>
            <w:r w:rsidRPr="00666F5E">
              <w:rPr>
                <w:rFonts w:ascii="Arial" w:eastAsia="Calibri" w:hAnsi="Arial" w:cs="Arial"/>
                <w:b/>
              </w:rPr>
              <w:t xml:space="preserve">4.7 </w:t>
            </w:r>
            <w:r w:rsidR="0088638F" w:rsidRPr="001A6B01">
              <w:rPr>
                <w:rFonts w:ascii="Arial" w:eastAsia="Calibri" w:hAnsi="Arial" w:cs="Arial"/>
                <w:b/>
              </w:rPr>
              <w:t>Editar Rubro Presupuestal</w:t>
            </w:r>
          </w:p>
        </w:tc>
        <w:tc>
          <w:tcPr>
            <w:tcW w:w="1114" w:type="dxa"/>
            <w:shd w:val="clear" w:color="auto" w:fill="auto"/>
          </w:tcPr>
          <w:p w:rsidR="00A51931" w:rsidRPr="00666F5E" w:rsidRDefault="005539BB" w:rsidP="007C566F">
            <w:pPr>
              <w:pStyle w:val="Contenidodelatabla"/>
              <w:spacing w:before="240"/>
              <w:jc w:val="center"/>
              <w:rPr>
                <w:rFonts w:ascii="Arial" w:hAnsi="Arial" w:cs="Arial"/>
                <w:b/>
              </w:rPr>
            </w:pPr>
            <w:r w:rsidRPr="00666F5E">
              <w:rPr>
                <w:rFonts w:ascii="Arial" w:hAnsi="Arial" w:cs="Arial"/>
                <w:b/>
              </w:rPr>
              <w:t>11</w:t>
            </w:r>
            <w:r w:rsidR="005B2A3E" w:rsidRPr="00666F5E">
              <w:rPr>
                <w:rFonts w:ascii="Arial" w:hAnsi="Arial" w:cs="Arial"/>
                <w:b/>
              </w:rPr>
              <w:t>5</w:t>
            </w:r>
          </w:p>
        </w:tc>
      </w:tr>
      <w:tr w:rsidR="00A51931" w:rsidRPr="00666F5E" w:rsidTr="00F40861">
        <w:tc>
          <w:tcPr>
            <w:tcW w:w="7394" w:type="dxa"/>
            <w:shd w:val="clear" w:color="auto" w:fill="auto"/>
          </w:tcPr>
          <w:p w:rsidR="00A51931" w:rsidRPr="00666F5E" w:rsidRDefault="00A51931" w:rsidP="007C566F">
            <w:pPr>
              <w:spacing w:before="240"/>
              <w:ind w:left="555"/>
              <w:jc w:val="both"/>
              <w:rPr>
                <w:rFonts w:ascii="Arial" w:eastAsia="Calibri" w:hAnsi="Arial" w:cs="Arial"/>
                <w:b/>
              </w:rPr>
            </w:pPr>
            <w:r w:rsidRPr="00666F5E">
              <w:rPr>
                <w:rFonts w:ascii="Arial" w:eastAsia="Calibri" w:hAnsi="Arial" w:cs="Arial"/>
                <w:b/>
              </w:rPr>
              <w:t xml:space="preserve">4.8 </w:t>
            </w:r>
            <w:r w:rsidR="0088638F" w:rsidRPr="001A6B01">
              <w:rPr>
                <w:rFonts w:ascii="Arial" w:eastAsia="Calibri" w:hAnsi="Arial" w:cs="Arial"/>
                <w:b/>
              </w:rPr>
              <w:t>Realizar Ejecución Presupuestal</w:t>
            </w:r>
          </w:p>
        </w:tc>
        <w:tc>
          <w:tcPr>
            <w:tcW w:w="1114" w:type="dxa"/>
            <w:shd w:val="clear" w:color="auto" w:fill="auto"/>
          </w:tcPr>
          <w:p w:rsidR="00A51931" w:rsidRPr="00666F5E" w:rsidRDefault="005539BB" w:rsidP="007C566F">
            <w:pPr>
              <w:pStyle w:val="Contenidodelatabla"/>
              <w:spacing w:before="240"/>
              <w:jc w:val="center"/>
              <w:rPr>
                <w:rFonts w:ascii="Arial" w:hAnsi="Arial" w:cs="Arial"/>
                <w:b/>
              </w:rPr>
            </w:pPr>
            <w:r w:rsidRPr="00666F5E">
              <w:rPr>
                <w:rFonts w:ascii="Arial" w:hAnsi="Arial" w:cs="Arial"/>
                <w:b/>
              </w:rPr>
              <w:t>11</w:t>
            </w:r>
            <w:r w:rsidR="005B2A3E" w:rsidRPr="00666F5E">
              <w:rPr>
                <w:rFonts w:ascii="Arial" w:hAnsi="Arial" w:cs="Arial"/>
                <w:b/>
              </w:rPr>
              <w:t>6</w:t>
            </w:r>
          </w:p>
        </w:tc>
      </w:tr>
      <w:tr w:rsidR="00A51931" w:rsidRPr="00666F5E" w:rsidTr="00F40861">
        <w:tc>
          <w:tcPr>
            <w:tcW w:w="7394" w:type="dxa"/>
            <w:shd w:val="clear" w:color="auto" w:fill="auto"/>
          </w:tcPr>
          <w:p w:rsidR="00A51931" w:rsidRPr="00666F5E" w:rsidRDefault="00A51931" w:rsidP="007C566F">
            <w:pPr>
              <w:spacing w:before="240"/>
              <w:ind w:left="555"/>
              <w:jc w:val="both"/>
              <w:rPr>
                <w:rFonts w:ascii="Arial" w:eastAsia="Calibri" w:hAnsi="Arial" w:cs="Arial"/>
                <w:b/>
              </w:rPr>
            </w:pPr>
            <w:r w:rsidRPr="00666F5E">
              <w:rPr>
                <w:rFonts w:ascii="Arial" w:eastAsia="Calibri" w:hAnsi="Arial" w:cs="Arial"/>
                <w:b/>
              </w:rPr>
              <w:t xml:space="preserve">4.9 </w:t>
            </w:r>
            <w:r w:rsidR="0088638F" w:rsidRPr="00211BE0">
              <w:rPr>
                <w:rFonts w:ascii="Arial" w:eastAsia="Calibri" w:hAnsi="Arial" w:cs="Arial"/>
                <w:b/>
              </w:rPr>
              <w:t>Agregar Programa</w:t>
            </w:r>
          </w:p>
        </w:tc>
        <w:tc>
          <w:tcPr>
            <w:tcW w:w="1114" w:type="dxa"/>
            <w:shd w:val="clear" w:color="auto" w:fill="auto"/>
          </w:tcPr>
          <w:p w:rsidR="00A51931" w:rsidRPr="00666F5E" w:rsidRDefault="005539BB" w:rsidP="007C566F">
            <w:pPr>
              <w:pStyle w:val="Contenidodelatabla"/>
              <w:spacing w:before="240"/>
              <w:jc w:val="center"/>
              <w:rPr>
                <w:rFonts w:ascii="Arial" w:hAnsi="Arial" w:cs="Arial"/>
                <w:b/>
              </w:rPr>
            </w:pPr>
            <w:r w:rsidRPr="00666F5E">
              <w:rPr>
                <w:rFonts w:ascii="Arial" w:hAnsi="Arial" w:cs="Arial"/>
                <w:b/>
              </w:rPr>
              <w:t>11</w:t>
            </w:r>
            <w:r w:rsidR="005B2A3E" w:rsidRPr="00666F5E">
              <w:rPr>
                <w:rFonts w:ascii="Arial" w:hAnsi="Arial" w:cs="Arial"/>
                <w:b/>
              </w:rPr>
              <w:t>7</w:t>
            </w:r>
          </w:p>
        </w:tc>
      </w:tr>
      <w:tr w:rsidR="00A51931" w:rsidRPr="00666F5E" w:rsidTr="00F40861">
        <w:tc>
          <w:tcPr>
            <w:tcW w:w="7394" w:type="dxa"/>
            <w:shd w:val="clear" w:color="auto" w:fill="auto"/>
          </w:tcPr>
          <w:p w:rsidR="00A51931" w:rsidRPr="00666F5E" w:rsidRDefault="00A51931" w:rsidP="0088638F">
            <w:pPr>
              <w:tabs>
                <w:tab w:val="left" w:pos="3909"/>
              </w:tabs>
              <w:spacing w:before="240"/>
              <w:ind w:left="555"/>
              <w:jc w:val="both"/>
              <w:rPr>
                <w:rFonts w:ascii="Arial" w:eastAsia="Calibri" w:hAnsi="Arial" w:cs="Arial"/>
                <w:b/>
              </w:rPr>
            </w:pPr>
            <w:r w:rsidRPr="00666F5E">
              <w:rPr>
                <w:rFonts w:ascii="Arial" w:eastAsia="Calibri" w:hAnsi="Arial" w:cs="Arial"/>
                <w:b/>
              </w:rPr>
              <w:t xml:space="preserve">4.10 </w:t>
            </w:r>
            <w:r w:rsidR="0088638F" w:rsidRPr="00211BE0">
              <w:rPr>
                <w:rFonts w:ascii="Arial" w:eastAsia="Calibri" w:hAnsi="Arial" w:cs="Arial"/>
                <w:b/>
              </w:rPr>
              <w:t>Editar Programa</w:t>
            </w:r>
            <w:r w:rsidR="0088638F">
              <w:rPr>
                <w:rFonts w:ascii="Arial" w:eastAsia="Calibri" w:hAnsi="Arial" w:cs="Arial"/>
                <w:b/>
              </w:rPr>
              <w:tab/>
            </w:r>
          </w:p>
        </w:tc>
        <w:tc>
          <w:tcPr>
            <w:tcW w:w="1114" w:type="dxa"/>
            <w:shd w:val="clear" w:color="auto" w:fill="auto"/>
          </w:tcPr>
          <w:p w:rsidR="00A51931" w:rsidRPr="00666F5E" w:rsidRDefault="005539BB" w:rsidP="007C566F">
            <w:pPr>
              <w:pStyle w:val="Contenidodelatabla"/>
              <w:spacing w:before="240"/>
              <w:jc w:val="center"/>
              <w:rPr>
                <w:rFonts w:ascii="Arial" w:hAnsi="Arial" w:cs="Arial"/>
                <w:b/>
              </w:rPr>
            </w:pPr>
            <w:r w:rsidRPr="00666F5E">
              <w:rPr>
                <w:rFonts w:ascii="Arial" w:hAnsi="Arial" w:cs="Arial"/>
                <w:b/>
              </w:rPr>
              <w:t>11</w:t>
            </w:r>
            <w:r w:rsidR="005B2A3E" w:rsidRPr="00666F5E">
              <w:rPr>
                <w:rFonts w:ascii="Arial" w:hAnsi="Arial" w:cs="Arial"/>
                <w:b/>
              </w:rPr>
              <w:t>8</w:t>
            </w:r>
          </w:p>
        </w:tc>
      </w:tr>
      <w:tr w:rsidR="00A51931" w:rsidRPr="00666F5E" w:rsidTr="00F40861">
        <w:tc>
          <w:tcPr>
            <w:tcW w:w="7394" w:type="dxa"/>
            <w:shd w:val="clear" w:color="auto" w:fill="auto"/>
          </w:tcPr>
          <w:p w:rsidR="00A51931" w:rsidRPr="00666F5E" w:rsidRDefault="00A51931" w:rsidP="007C566F">
            <w:pPr>
              <w:spacing w:before="240"/>
              <w:ind w:left="555"/>
              <w:jc w:val="both"/>
              <w:rPr>
                <w:rFonts w:ascii="Arial" w:eastAsia="Calibri" w:hAnsi="Arial" w:cs="Arial"/>
                <w:b/>
              </w:rPr>
            </w:pPr>
            <w:r w:rsidRPr="00666F5E">
              <w:rPr>
                <w:rFonts w:ascii="Arial" w:eastAsia="Calibri" w:hAnsi="Arial" w:cs="Arial"/>
                <w:b/>
              </w:rPr>
              <w:t xml:space="preserve">4.11 </w:t>
            </w:r>
            <w:r w:rsidR="0088638F" w:rsidRPr="00211BE0">
              <w:rPr>
                <w:rFonts w:ascii="Arial" w:eastAsia="Calibri" w:hAnsi="Arial" w:cs="Arial"/>
                <w:b/>
              </w:rPr>
              <w:t>Agregar Módulo</w:t>
            </w:r>
          </w:p>
        </w:tc>
        <w:tc>
          <w:tcPr>
            <w:tcW w:w="1114" w:type="dxa"/>
            <w:shd w:val="clear" w:color="auto" w:fill="auto"/>
          </w:tcPr>
          <w:p w:rsidR="00A51931" w:rsidRPr="00666F5E" w:rsidRDefault="005539BB" w:rsidP="007C566F">
            <w:pPr>
              <w:pStyle w:val="Contenidodelatabla"/>
              <w:spacing w:before="240"/>
              <w:jc w:val="center"/>
              <w:rPr>
                <w:rFonts w:ascii="Arial" w:hAnsi="Arial" w:cs="Arial"/>
                <w:b/>
              </w:rPr>
            </w:pPr>
            <w:r w:rsidRPr="00666F5E">
              <w:rPr>
                <w:rFonts w:ascii="Arial" w:hAnsi="Arial" w:cs="Arial"/>
                <w:b/>
              </w:rPr>
              <w:t>1</w:t>
            </w:r>
            <w:r w:rsidR="005B2A3E" w:rsidRPr="00666F5E">
              <w:rPr>
                <w:rFonts w:ascii="Arial" w:hAnsi="Arial" w:cs="Arial"/>
                <w:b/>
              </w:rPr>
              <w:t>19</w:t>
            </w:r>
          </w:p>
        </w:tc>
      </w:tr>
      <w:tr w:rsidR="00A51931" w:rsidRPr="00666F5E" w:rsidTr="00F40861">
        <w:tc>
          <w:tcPr>
            <w:tcW w:w="7394" w:type="dxa"/>
            <w:shd w:val="clear" w:color="auto" w:fill="auto"/>
          </w:tcPr>
          <w:p w:rsidR="00A51931" w:rsidRPr="00666F5E" w:rsidRDefault="00A51931" w:rsidP="007C566F">
            <w:pPr>
              <w:spacing w:before="240"/>
              <w:ind w:left="555"/>
              <w:jc w:val="both"/>
              <w:rPr>
                <w:rFonts w:ascii="Arial" w:eastAsia="Calibri" w:hAnsi="Arial" w:cs="Arial"/>
                <w:b/>
              </w:rPr>
            </w:pPr>
            <w:r w:rsidRPr="00666F5E">
              <w:rPr>
                <w:rFonts w:ascii="Arial" w:eastAsia="Calibri" w:hAnsi="Arial" w:cs="Arial"/>
                <w:b/>
              </w:rPr>
              <w:t xml:space="preserve">4.12 </w:t>
            </w:r>
            <w:r w:rsidR="0088638F" w:rsidRPr="00211BE0">
              <w:rPr>
                <w:rFonts w:ascii="Arial" w:eastAsia="Calibri" w:hAnsi="Arial" w:cs="Arial"/>
                <w:b/>
              </w:rPr>
              <w:t>Agregar Conferencista</w:t>
            </w:r>
          </w:p>
        </w:tc>
        <w:tc>
          <w:tcPr>
            <w:tcW w:w="1114" w:type="dxa"/>
            <w:shd w:val="clear" w:color="auto" w:fill="auto"/>
          </w:tcPr>
          <w:p w:rsidR="00A51931" w:rsidRPr="00666F5E" w:rsidRDefault="005539BB" w:rsidP="007C566F">
            <w:pPr>
              <w:pStyle w:val="Contenidodelatabla"/>
              <w:spacing w:before="240"/>
              <w:jc w:val="center"/>
              <w:rPr>
                <w:rFonts w:ascii="Arial" w:hAnsi="Arial" w:cs="Arial"/>
                <w:b/>
              </w:rPr>
            </w:pPr>
            <w:r w:rsidRPr="00666F5E">
              <w:rPr>
                <w:rFonts w:ascii="Arial" w:hAnsi="Arial" w:cs="Arial"/>
                <w:b/>
              </w:rPr>
              <w:t>12</w:t>
            </w:r>
            <w:r w:rsidR="005B2A3E" w:rsidRPr="00666F5E">
              <w:rPr>
                <w:rFonts w:ascii="Arial" w:hAnsi="Arial" w:cs="Arial"/>
                <w:b/>
              </w:rPr>
              <w:t>0</w:t>
            </w:r>
          </w:p>
        </w:tc>
      </w:tr>
      <w:tr w:rsidR="00A51931" w:rsidRPr="00666F5E" w:rsidTr="00F40861">
        <w:tc>
          <w:tcPr>
            <w:tcW w:w="7394" w:type="dxa"/>
            <w:shd w:val="clear" w:color="auto" w:fill="auto"/>
          </w:tcPr>
          <w:p w:rsidR="00A51931" w:rsidRPr="00666F5E" w:rsidRDefault="00A51931" w:rsidP="007C566F">
            <w:pPr>
              <w:spacing w:before="240"/>
              <w:ind w:left="555"/>
              <w:jc w:val="both"/>
              <w:rPr>
                <w:rFonts w:ascii="Arial" w:eastAsia="Calibri" w:hAnsi="Arial" w:cs="Arial"/>
                <w:b/>
              </w:rPr>
            </w:pPr>
            <w:r w:rsidRPr="00666F5E">
              <w:rPr>
                <w:rFonts w:ascii="Arial" w:eastAsia="Calibri" w:hAnsi="Arial" w:cs="Arial"/>
                <w:b/>
              </w:rPr>
              <w:t xml:space="preserve">4.13 </w:t>
            </w:r>
            <w:r w:rsidR="0088638F" w:rsidRPr="00211BE0">
              <w:rPr>
                <w:rFonts w:ascii="Arial" w:eastAsia="Calibri" w:hAnsi="Arial" w:cs="Arial"/>
                <w:b/>
              </w:rPr>
              <w:t>Editar Conferencista</w:t>
            </w:r>
          </w:p>
        </w:tc>
        <w:tc>
          <w:tcPr>
            <w:tcW w:w="1114" w:type="dxa"/>
            <w:shd w:val="clear" w:color="auto" w:fill="auto"/>
          </w:tcPr>
          <w:p w:rsidR="00A51931" w:rsidRPr="00666F5E" w:rsidRDefault="005539BB" w:rsidP="007C566F">
            <w:pPr>
              <w:pStyle w:val="Contenidodelatabla"/>
              <w:spacing w:before="240"/>
              <w:jc w:val="center"/>
              <w:rPr>
                <w:rFonts w:ascii="Arial" w:hAnsi="Arial" w:cs="Arial"/>
                <w:b/>
              </w:rPr>
            </w:pPr>
            <w:r w:rsidRPr="00666F5E">
              <w:rPr>
                <w:rFonts w:ascii="Arial" w:hAnsi="Arial" w:cs="Arial"/>
                <w:b/>
              </w:rPr>
              <w:t>12</w:t>
            </w:r>
            <w:r w:rsidR="005B2A3E" w:rsidRPr="00666F5E">
              <w:rPr>
                <w:rFonts w:ascii="Arial" w:hAnsi="Arial" w:cs="Arial"/>
                <w:b/>
              </w:rPr>
              <w:t>1</w:t>
            </w:r>
          </w:p>
        </w:tc>
      </w:tr>
      <w:tr w:rsidR="00A51931" w:rsidRPr="00666F5E" w:rsidTr="00F40861">
        <w:tc>
          <w:tcPr>
            <w:tcW w:w="7394" w:type="dxa"/>
            <w:shd w:val="clear" w:color="auto" w:fill="auto"/>
          </w:tcPr>
          <w:p w:rsidR="00A51931" w:rsidRPr="00666F5E" w:rsidRDefault="00A51931" w:rsidP="007C566F">
            <w:pPr>
              <w:spacing w:before="240"/>
              <w:ind w:left="555"/>
              <w:jc w:val="both"/>
              <w:rPr>
                <w:rFonts w:ascii="Arial" w:eastAsia="Calibri" w:hAnsi="Arial" w:cs="Arial"/>
                <w:b/>
              </w:rPr>
            </w:pPr>
            <w:r w:rsidRPr="00666F5E">
              <w:rPr>
                <w:rFonts w:ascii="Arial" w:eastAsia="Calibri" w:hAnsi="Arial" w:cs="Arial"/>
                <w:b/>
              </w:rPr>
              <w:t xml:space="preserve">4.14 </w:t>
            </w:r>
            <w:r w:rsidR="0088638F" w:rsidRPr="000E27EA">
              <w:rPr>
                <w:rFonts w:ascii="Arial" w:eastAsia="Calibri" w:hAnsi="Arial" w:cs="Arial"/>
                <w:b/>
              </w:rPr>
              <w:t>Agregar Rubro Presupuestal</w:t>
            </w:r>
          </w:p>
        </w:tc>
        <w:tc>
          <w:tcPr>
            <w:tcW w:w="1114" w:type="dxa"/>
            <w:shd w:val="clear" w:color="auto" w:fill="auto"/>
          </w:tcPr>
          <w:p w:rsidR="00A51931" w:rsidRPr="00666F5E" w:rsidRDefault="005539BB" w:rsidP="007C566F">
            <w:pPr>
              <w:pStyle w:val="Contenidodelatabla"/>
              <w:spacing w:before="240"/>
              <w:jc w:val="center"/>
              <w:rPr>
                <w:rFonts w:ascii="Arial" w:hAnsi="Arial" w:cs="Arial"/>
                <w:b/>
              </w:rPr>
            </w:pPr>
            <w:r w:rsidRPr="00666F5E">
              <w:rPr>
                <w:rFonts w:ascii="Arial" w:hAnsi="Arial" w:cs="Arial"/>
                <w:b/>
              </w:rPr>
              <w:t>12</w:t>
            </w:r>
            <w:r w:rsidR="005B2A3E" w:rsidRPr="00666F5E">
              <w:rPr>
                <w:rFonts w:ascii="Arial" w:hAnsi="Arial" w:cs="Arial"/>
                <w:b/>
              </w:rPr>
              <w:t>2</w:t>
            </w:r>
          </w:p>
        </w:tc>
      </w:tr>
      <w:tr w:rsidR="00A51931" w:rsidRPr="00666F5E" w:rsidTr="00F40861">
        <w:tc>
          <w:tcPr>
            <w:tcW w:w="7394" w:type="dxa"/>
            <w:shd w:val="clear" w:color="auto" w:fill="auto"/>
          </w:tcPr>
          <w:p w:rsidR="00A51931" w:rsidRPr="00666F5E" w:rsidRDefault="00A51931" w:rsidP="007C566F">
            <w:pPr>
              <w:spacing w:before="240"/>
              <w:ind w:left="555"/>
              <w:jc w:val="both"/>
              <w:rPr>
                <w:rFonts w:ascii="Arial" w:eastAsia="Calibri" w:hAnsi="Arial" w:cs="Arial"/>
                <w:b/>
              </w:rPr>
            </w:pPr>
            <w:r w:rsidRPr="00666F5E">
              <w:rPr>
                <w:rFonts w:ascii="Arial" w:eastAsia="Calibri" w:hAnsi="Arial" w:cs="Arial"/>
                <w:b/>
              </w:rPr>
              <w:t xml:space="preserve">4.15 </w:t>
            </w:r>
            <w:r w:rsidR="0088638F" w:rsidRPr="00931AA4">
              <w:rPr>
                <w:rFonts w:ascii="Arial" w:eastAsia="Calibri" w:hAnsi="Arial" w:cs="Arial"/>
                <w:b/>
              </w:rPr>
              <w:t>Asignar Viáticos</w:t>
            </w:r>
          </w:p>
        </w:tc>
        <w:tc>
          <w:tcPr>
            <w:tcW w:w="1114" w:type="dxa"/>
            <w:shd w:val="clear" w:color="auto" w:fill="auto"/>
          </w:tcPr>
          <w:p w:rsidR="00A51931" w:rsidRPr="00666F5E" w:rsidRDefault="005539BB" w:rsidP="007C566F">
            <w:pPr>
              <w:pStyle w:val="Contenidodelatabla"/>
              <w:spacing w:before="240"/>
              <w:jc w:val="center"/>
              <w:rPr>
                <w:rFonts w:ascii="Arial" w:hAnsi="Arial" w:cs="Arial"/>
                <w:b/>
              </w:rPr>
            </w:pPr>
            <w:r w:rsidRPr="00666F5E">
              <w:rPr>
                <w:rFonts w:ascii="Arial" w:hAnsi="Arial" w:cs="Arial"/>
                <w:b/>
              </w:rPr>
              <w:t>12</w:t>
            </w:r>
            <w:r w:rsidR="005B2A3E" w:rsidRPr="00666F5E">
              <w:rPr>
                <w:rFonts w:ascii="Arial" w:hAnsi="Arial" w:cs="Arial"/>
                <w:b/>
              </w:rPr>
              <w:t>3</w:t>
            </w:r>
          </w:p>
        </w:tc>
      </w:tr>
      <w:tr w:rsidR="00A51931" w:rsidRPr="00666F5E" w:rsidTr="00F40861">
        <w:tc>
          <w:tcPr>
            <w:tcW w:w="7394" w:type="dxa"/>
            <w:shd w:val="clear" w:color="auto" w:fill="auto"/>
          </w:tcPr>
          <w:p w:rsidR="00A51931" w:rsidRPr="00666F5E" w:rsidRDefault="00A51931" w:rsidP="0088638F">
            <w:pPr>
              <w:tabs>
                <w:tab w:val="left" w:pos="2338"/>
              </w:tabs>
              <w:spacing w:before="240"/>
              <w:ind w:left="555"/>
              <w:jc w:val="both"/>
              <w:rPr>
                <w:rFonts w:ascii="Arial" w:eastAsia="Calibri" w:hAnsi="Arial" w:cs="Arial"/>
                <w:b/>
              </w:rPr>
            </w:pPr>
            <w:r w:rsidRPr="00666F5E">
              <w:rPr>
                <w:rFonts w:ascii="Arial" w:eastAsia="Calibri" w:hAnsi="Arial" w:cs="Arial"/>
                <w:b/>
              </w:rPr>
              <w:t xml:space="preserve">4.16 </w:t>
            </w:r>
            <w:r w:rsidR="0088638F" w:rsidRPr="00931AA4">
              <w:rPr>
                <w:rFonts w:ascii="Arial" w:eastAsia="Calibri" w:hAnsi="Arial" w:cs="Arial"/>
                <w:b/>
              </w:rPr>
              <w:t>Editar Asignación Viáticos</w:t>
            </w:r>
            <w:r w:rsidR="0088638F">
              <w:rPr>
                <w:rFonts w:ascii="Arial" w:eastAsia="Calibri" w:hAnsi="Arial" w:cs="Arial"/>
                <w:b/>
              </w:rPr>
              <w:tab/>
            </w:r>
          </w:p>
        </w:tc>
        <w:tc>
          <w:tcPr>
            <w:tcW w:w="1114" w:type="dxa"/>
            <w:shd w:val="clear" w:color="auto" w:fill="auto"/>
          </w:tcPr>
          <w:p w:rsidR="00A51931" w:rsidRPr="00666F5E" w:rsidRDefault="005539BB" w:rsidP="007C566F">
            <w:pPr>
              <w:pStyle w:val="Contenidodelatabla"/>
              <w:spacing w:before="240"/>
              <w:jc w:val="center"/>
              <w:rPr>
                <w:rFonts w:ascii="Arial" w:hAnsi="Arial" w:cs="Arial"/>
                <w:b/>
              </w:rPr>
            </w:pPr>
            <w:r w:rsidRPr="00666F5E">
              <w:rPr>
                <w:rFonts w:ascii="Arial" w:hAnsi="Arial" w:cs="Arial"/>
                <w:b/>
              </w:rPr>
              <w:t>12</w:t>
            </w:r>
            <w:r w:rsidR="005B2A3E" w:rsidRPr="00666F5E">
              <w:rPr>
                <w:rFonts w:ascii="Arial" w:hAnsi="Arial" w:cs="Arial"/>
                <w:b/>
              </w:rPr>
              <w:t>4</w:t>
            </w:r>
          </w:p>
        </w:tc>
      </w:tr>
      <w:tr w:rsidR="00A51931" w:rsidRPr="00666F5E" w:rsidTr="00F40861">
        <w:tc>
          <w:tcPr>
            <w:tcW w:w="7394" w:type="dxa"/>
            <w:shd w:val="clear" w:color="auto" w:fill="auto"/>
          </w:tcPr>
          <w:p w:rsidR="00A51931" w:rsidRPr="00666F5E" w:rsidRDefault="00A51931" w:rsidP="0088638F">
            <w:pPr>
              <w:tabs>
                <w:tab w:val="left" w:pos="2768"/>
              </w:tabs>
              <w:spacing w:before="240"/>
              <w:ind w:left="555"/>
              <w:jc w:val="both"/>
              <w:rPr>
                <w:rFonts w:ascii="Arial" w:eastAsia="Calibri" w:hAnsi="Arial" w:cs="Arial"/>
                <w:b/>
              </w:rPr>
            </w:pPr>
            <w:r w:rsidRPr="00666F5E">
              <w:rPr>
                <w:rFonts w:ascii="Arial" w:eastAsia="Calibri" w:hAnsi="Arial" w:cs="Arial"/>
                <w:b/>
              </w:rPr>
              <w:t xml:space="preserve">4.17 </w:t>
            </w:r>
            <w:r w:rsidR="0088638F" w:rsidRPr="00931AA4">
              <w:rPr>
                <w:rFonts w:ascii="Arial" w:eastAsia="Calibri" w:hAnsi="Arial" w:cs="Arial"/>
                <w:b/>
              </w:rPr>
              <w:t>Asignar Honorarios</w:t>
            </w:r>
            <w:r w:rsidR="0088638F">
              <w:rPr>
                <w:rFonts w:ascii="Arial" w:eastAsia="Calibri" w:hAnsi="Arial" w:cs="Arial"/>
                <w:b/>
              </w:rPr>
              <w:tab/>
            </w:r>
          </w:p>
        </w:tc>
        <w:tc>
          <w:tcPr>
            <w:tcW w:w="1114" w:type="dxa"/>
            <w:shd w:val="clear" w:color="auto" w:fill="auto"/>
          </w:tcPr>
          <w:p w:rsidR="00A51931" w:rsidRPr="00666F5E" w:rsidRDefault="005539BB" w:rsidP="007C566F">
            <w:pPr>
              <w:pStyle w:val="Contenidodelatabla"/>
              <w:spacing w:before="240"/>
              <w:jc w:val="center"/>
              <w:rPr>
                <w:rFonts w:ascii="Arial" w:hAnsi="Arial" w:cs="Arial"/>
                <w:b/>
              </w:rPr>
            </w:pPr>
            <w:r w:rsidRPr="00666F5E">
              <w:rPr>
                <w:rFonts w:ascii="Arial" w:hAnsi="Arial" w:cs="Arial"/>
                <w:b/>
              </w:rPr>
              <w:t>12</w:t>
            </w:r>
            <w:r w:rsidR="005B2A3E" w:rsidRPr="00666F5E">
              <w:rPr>
                <w:rFonts w:ascii="Arial" w:hAnsi="Arial" w:cs="Arial"/>
                <w:b/>
              </w:rPr>
              <w:t>5</w:t>
            </w:r>
          </w:p>
        </w:tc>
      </w:tr>
      <w:tr w:rsidR="00A51931" w:rsidRPr="00666F5E" w:rsidTr="00F40861">
        <w:tc>
          <w:tcPr>
            <w:tcW w:w="7394" w:type="dxa"/>
            <w:shd w:val="clear" w:color="auto" w:fill="auto"/>
          </w:tcPr>
          <w:p w:rsidR="00A51931" w:rsidRPr="00666F5E" w:rsidRDefault="00A51931" w:rsidP="007C566F">
            <w:pPr>
              <w:spacing w:before="240"/>
              <w:ind w:left="555"/>
              <w:jc w:val="both"/>
              <w:rPr>
                <w:rFonts w:ascii="Arial" w:eastAsia="Calibri" w:hAnsi="Arial" w:cs="Arial"/>
                <w:b/>
              </w:rPr>
            </w:pPr>
            <w:r w:rsidRPr="00666F5E">
              <w:rPr>
                <w:rFonts w:ascii="Arial" w:eastAsia="Calibri" w:hAnsi="Arial" w:cs="Arial"/>
                <w:b/>
              </w:rPr>
              <w:t xml:space="preserve">4.18 </w:t>
            </w:r>
            <w:r w:rsidR="0088638F" w:rsidRPr="00931AA4">
              <w:rPr>
                <w:rFonts w:ascii="Arial" w:eastAsia="Calibri" w:hAnsi="Arial" w:cs="Arial"/>
                <w:b/>
              </w:rPr>
              <w:t>Editar Asignación Honorarios</w:t>
            </w:r>
          </w:p>
        </w:tc>
        <w:tc>
          <w:tcPr>
            <w:tcW w:w="1114" w:type="dxa"/>
            <w:shd w:val="clear" w:color="auto" w:fill="auto"/>
          </w:tcPr>
          <w:p w:rsidR="00A51931" w:rsidRPr="00666F5E" w:rsidRDefault="005539BB" w:rsidP="007C566F">
            <w:pPr>
              <w:pStyle w:val="Contenidodelatabla"/>
              <w:spacing w:before="240"/>
              <w:jc w:val="center"/>
              <w:rPr>
                <w:rFonts w:ascii="Arial" w:hAnsi="Arial" w:cs="Arial"/>
                <w:b/>
              </w:rPr>
            </w:pPr>
            <w:r w:rsidRPr="00666F5E">
              <w:rPr>
                <w:rFonts w:ascii="Arial" w:hAnsi="Arial" w:cs="Arial"/>
                <w:b/>
              </w:rPr>
              <w:t>12</w:t>
            </w:r>
            <w:r w:rsidR="005B2A3E" w:rsidRPr="00666F5E">
              <w:rPr>
                <w:rFonts w:ascii="Arial" w:hAnsi="Arial" w:cs="Arial"/>
                <w:b/>
              </w:rPr>
              <w:t>6</w:t>
            </w:r>
          </w:p>
        </w:tc>
      </w:tr>
      <w:tr w:rsidR="00A51931" w:rsidRPr="00666F5E" w:rsidTr="00F40861">
        <w:tc>
          <w:tcPr>
            <w:tcW w:w="7394" w:type="dxa"/>
            <w:shd w:val="clear" w:color="auto" w:fill="auto"/>
          </w:tcPr>
          <w:p w:rsidR="00A51931" w:rsidRPr="00666F5E" w:rsidRDefault="00A51931" w:rsidP="007C566F">
            <w:pPr>
              <w:spacing w:before="240"/>
              <w:ind w:left="555"/>
              <w:jc w:val="both"/>
              <w:rPr>
                <w:rFonts w:ascii="Arial" w:eastAsia="Calibri" w:hAnsi="Arial" w:cs="Arial"/>
                <w:b/>
              </w:rPr>
            </w:pPr>
            <w:r w:rsidRPr="00666F5E">
              <w:rPr>
                <w:rFonts w:ascii="Arial" w:eastAsia="Calibri" w:hAnsi="Arial" w:cs="Arial"/>
                <w:b/>
              </w:rPr>
              <w:lastRenderedPageBreak/>
              <w:t xml:space="preserve">4.19 </w:t>
            </w:r>
            <w:r w:rsidR="0088638F" w:rsidRPr="00931AA4">
              <w:rPr>
                <w:rFonts w:ascii="Arial" w:eastAsia="Calibri" w:hAnsi="Arial" w:cs="Arial"/>
                <w:b/>
              </w:rPr>
              <w:t>Asignar Tiquetes</w:t>
            </w:r>
          </w:p>
        </w:tc>
        <w:tc>
          <w:tcPr>
            <w:tcW w:w="1114" w:type="dxa"/>
            <w:shd w:val="clear" w:color="auto" w:fill="auto"/>
          </w:tcPr>
          <w:p w:rsidR="00A51931" w:rsidRPr="00666F5E" w:rsidRDefault="005539BB" w:rsidP="007C566F">
            <w:pPr>
              <w:pStyle w:val="Contenidodelatabla"/>
              <w:spacing w:before="240"/>
              <w:jc w:val="center"/>
              <w:rPr>
                <w:rFonts w:ascii="Arial" w:hAnsi="Arial" w:cs="Arial"/>
                <w:b/>
              </w:rPr>
            </w:pPr>
            <w:r w:rsidRPr="00666F5E">
              <w:rPr>
                <w:rFonts w:ascii="Arial" w:hAnsi="Arial" w:cs="Arial"/>
                <w:b/>
              </w:rPr>
              <w:t>12</w:t>
            </w:r>
            <w:r w:rsidR="005B2A3E" w:rsidRPr="00666F5E">
              <w:rPr>
                <w:rFonts w:ascii="Arial" w:hAnsi="Arial" w:cs="Arial"/>
                <w:b/>
              </w:rPr>
              <w:t>7</w:t>
            </w:r>
          </w:p>
        </w:tc>
      </w:tr>
      <w:tr w:rsidR="00A51931" w:rsidRPr="00666F5E" w:rsidTr="00F40861">
        <w:tc>
          <w:tcPr>
            <w:tcW w:w="7394" w:type="dxa"/>
            <w:shd w:val="clear" w:color="auto" w:fill="auto"/>
          </w:tcPr>
          <w:p w:rsidR="00A51931" w:rsidRPr="00666F5E" w:rsidRDefault="00A51931" w:rsidP="0088638F">
            <w:pPr>
              <w:tabs>
                <w:tab w:val="left" w:pos="3946"/>
              </w:tabs>
              <w:spacing w:before="240"/>
              <w:ind w:left="555"/>
              <w:jc w:val="both"/>
              <w:rPr>
                <w:rFonts w:ascii="Arial" w:eastAsia="Calibri" w:hAnsi="Arial" w:cs="Arial"/>
                <w:b/>
              </w:rPr>
            </w:pPr>
            <w:r w:rsidRPr="00666F5E">
              <w:rPr>
                <w:rFonts w:ascii="Arial" w:eastAsia="Calibri" w:hAnsi="Arial" w:cs="Arial"/>
                <w:b/>
              </w:rPr>
              <w:t xml:space="preserve">4.20 </w:t>
            </w:r>
            <w:r w:rsidR="0088638F" w:rsidRPr="00931AA4">
              <w:rPr>
                <w:rFonts w:ascii="Arial" w:eastAsia="Calibri" w:hAnsi="Arial" w:cs="Arial"/>
                <w:b/>
              </w:rPr>
              <w:t>Editar Asignación Tiquetes</w:t>
            </w:r>
            <w:r w:rsidR="0088638F">
              <w:rPr>
                <w:rFonts w:ascii="Arial" w:eastAsia="Calibri" w:hAnsi="Arial" w:cs="Arial"/>
                <w:b/>
              </w:rPr>
              <w:tab/>
            </w:r>
          </w:p>
        </w:tc>
        <w:tc>
          <w:tcPr>
            <w:tcW w:w="1114" w:type="dxa"/>
            <w:shd w:val="clear" w:color="auto" w:fill="auto"/>
          </w:tcPr>
          <w:p w:rsidR="00A51931" w:rsidRPr="00666F5E" w:rsidRDefault="005539BB" w:rsidP="007C566F">
            <w:pPr>
              <w:pStyle w:val="Contenidodelatabla"/>
              <w:spacing w:before="240"/>
              <w:jc w:val="center"/>
              <w:rPr>
                <w:rFonts w:ascii="Arial" w:hAnsi="Arial" w:cs="Arial"/>
                <w:b/>
              </w:rPr>
            </w:pPr>
            <w:r w:rsidRPr="00666F5E">
              <w:rPr>
                <w:rFonts w:ascii="Arial" w:hAnsi="Arial" w:cs="Arial"/>
                <w:b/>
              </w:rPr>
              <w:t>12</w:t>
            </w:r>
            <w:r w:rsidR="005B2A3E" w:rsidRPr="00666F5E">
              <w:rPr>
                <w:rFonts w:ascii="Arial" w:hAnsi="Arial" w:cs="Arial"/>
                <w:b/>
              </w:rPr>
              <w:t>8</w:t>
            </w:r>
          </w:p>
        </w:tc>
      </w:tr>
      <w:tr w:rsidR="004A58E8" w:rsidRPr="00666F5E" w:rsidTr="00F40861">
        <w:trPr>
          <w:trHeight w:val="168"/>
        </w:trPr>
        <w:tc>
          <w:tcPr>
            <w:tcW w:w="7394" w:type="dxa"/>
            <w:shd w:val="clear" w:color="auto" w:fill="auto"/>
          </w:tcPr>
          <w:p w:rsidR="004A58E8" w:rsidRPr="00666F5E" w:rsidRDefault="00371DD4" w:rsidP="007C566F">
            <w:pPr>
              <w:spacing w:before="240"/>
              <w:ind w:left="18"/>
              <w:jc w:val="both"/>
              <w:rPr>
                <w:rFonts w:ascii="Arial" w:eastAsia="Calibri" w:hAnsi="Arial" w:cs="Arial"/>
                <w:b/>
              </w:rPr>
            </w:pPr>
            <w:r w:rsidRPr="00666F5E">
              <w:rPr>
                <w:rFonts w:ascii="Arial" w:eastAsia="Calibri" w:hAnsi="Arial" w:cs="Arial"/>
                <w:b/>
              </w:rPr>
              <w:t>5. DI DIAGRAMA DE INFRAESTRUCTURA</w:t>
            </w:r>
          </w:p>
        </w:tc>
        <w:tc>
          <w:tcPr>
            <w:tcW w:w="1114" w:type="dxa"/>
            <w:shd w:val="clear" w:color="auto" w:fill="auto"/>
          </w:tcPr>
          <w:p w:rsidR="004A58E8" w:rsidRPr="00666F5E" w:rsidRDefault="00010563" w:rsidP="007C566F">
            <w:pPr>
              <w:pStyle w:val="Contenidodelatabla"/>
              <w:spacing w:before="240"/>
              <w:jc w:val="center"/>
              <w:rPr>
                <w:rFonts w:ascii="Arial" w:hAnsi="Arial" w:cs="Arial"/>
                <w:b/>
                <w:lang w:val="es-CO"/>
              </w:rPr>
            </w:pPr>
            <w:r w:rsidRPr="00666F5E">
              <w:rPr>
                <w:rFonts w:ascii="Arial" w:hAnsi="Arial" w:cs="Arial"/>
                <w:b/>
                <w:lang w:val="es-CO"/>
              </w:rPr>
              <w:t>14</w:t>
            </w:r>
            <w:r w:rsidR="005B2A3E" w:rsidRPr="00666F5E">
              <w:rPr>
                <w:rFonts w:ascii="Arial" w:hAnsi="Arial" w:cs="Arial"/>
                <w:b/>
                <w:lang w:val="es-CO"/>
              </w:rPr>
              <w:t>4</w:t>
            </w:r>
          </w:p>
        </w:tc>
      </w:tr>
      <w:tr w:rsidR="004A58E8" w:rsidRPr="00666F5E" w:rsidTr="00F40861">
        <w:trPr>
          <w:trHeight w:val="281"/>
        </w:trPr>
        <w:tc>
          <w:tcPr>
            <w:tcW w:w="7394" w:type="dxa"/>
            <w:shd w:val="clear" w:color="auto" w:fill="auto"/>
          </w:tcPr>
          <w:p w:rsidR="004A58E8" w:rsidRPr="00666F5E" w:rsidRDefault="00371DD4" w:rsidP="007C566F">
            <w:pPr>
              <w:spacing w:before="240"/>
              <w:ind w:left="18"/>
              <w:jc w:val="both"/>
              <w:rPr>
                <w:rFonts w:ascii="Arial" w:eastAsia="Calibri" w:hAnsi="Arial" w:cs="Arial"/>
                <w:b/>
              </w:rPr>
            </w:pPr>
            <w:r w:rsidRPr="00666F5E">
              <w:rPr>
                <w:rFonts w:ascii="Arial" w:eastAsia="Calibri" w:hAnsi="Arial" w:cs="Arial"/>
                <w:b/>
              </w:rPr>
              <w:t>6. DC DIAGRAMA DE COMPONENTES</w:t>
            </w:r>
          </w:p>
        </w:tc>
        <w:tc>
          <w:tcPr>
            <w:tcW w:w="1114" w:type="dxa"/>
            <w:shd w:val="clear" w:color="auto" w:fill="auto"/>
          </w:tcPr>
          <w:p w:rsidR="004A58E8" w:rsidRPr="00666F5E" w:rsidRDefault="00010563" w:rsidP="007C566F">
            <w:pPr>
              <w:pStyle w:val="Contenidodelatabla"/>
              <w:spacing w:before="240"/>
              <w:jc w:val="center"/>
              <w:rPr>
                <w:rFonts w:ascii="Arial" w:hAnsi="Arial" w:cs="Arial"/>
                <w:b/>
                <w:lang w:val="es-CO"/>
              </w:rPr>
            </w:pPr>
            <w:r w:rsidRPr="00666F5E">
              <w:rPr>
                <w:rFonts w:ascii="Arial" w:hAnsi="Arial" w:cs="Arial"/>
                <w:b/>
                <w:lang w:val="es-CO"/>
              </w:rPr>
              <w:t>14</w:t>
            </w:r>
            <w:r w:rsidR="005B2A3E" w:rsidRPr="00666F5E">
              <w:rPr>
                <w:rFonts w:ascii="Arial" w:hAnsi="Arial" w:cs="Arial"/>
                <w:b/>
                <w:lang w:val="es-CO"/>
              </w:rPr>
              <w:t>5</w:t>
            </w:r>
          </w:p>
        </w:tc>
      </w:tr>
      <w:tr w:rsidR="004A58E8" w:rsidRPr="00666F5E" w:rsidTr="00F40861">
        <w:tc>
          <w:tcPr>
            <w:tcW w:w="7394" w:type="dxa"/>
            <w:shd w:val="clear" w:color="auto" w:fill="auto"/>
          </w:tcPr>
          <w:p w:rsidR="004A58E8" w:rsidRPr="00666F5E" w:rsidRDefault="00371DD4" w:rsidP="007C566F">
            <w:pPr>
              <w:spacing w:before="240"/>
              <w:ind w:left="18"/>
              <w:jc w:val="both"/>
              <w:rPr>
                <w:rFonts w:ascii="Arial" w:eastAsia="Calibri" w:hAnsi="Arial" w:cs="Arial"/>
                <w:b/>
              </w:rPr>
            </w:pPr>
            <w:r w:rsidRPr="00666F5E">
              <w:rPr>
                <w:rFonts w:ascii="Arial" w:eastAsia="Calibri" w:hAnsi="Arial" w:cs="Arial"/>
                <w:b/>
              </w:rPr>
              <w:t>7. DCD DIAGRAMA DE CLASES DE DISEÑO</w:t>
            </w:r>
          </w:p>
        </w:tc>
        <w:tc>
          <w:tcPr>
            <w:tcW w:w="1114" w:type="dxa"/>
            <w:shd w:val="clear" w:color="auto" w:fill="auto"/>
          </w:tcPr>
          <w:p w:rsidR="004A58E8" w:rsidRPr="00666F5E" w:rsidRDefault="00010563" w:rsidP="007C566F">
            <w:pPr>
              <w:pStyle w:val="Contenidodelatabla"/>
              <w:spacing w:before="240"/>
              <w:jc w:val="center"/>
              <w:rPr>
                <w:rFonts w:ascii="Arial" w:hAnsi="Arial" w:cs="Arial"/>
                <w:b/>
                <w:lang w:val="es-CO"/>
              </w:rPr>
            </w:pPr>
            <w:r w:rsidRPr="00666F5E">
              <w:rPr>
                <w:rFonts w:ascii="Arial" w:hAnsi="Arial" w:cs="Arial"/>
                <w:b/>
                <w:lang w:val="es-CO"/>
              </w:rPr>
              <w:t>14</w:t>
            </w:r>
            <w:r w:rsidR="005B2A3E" w:rsidRPr="00666F5E">
              <w:rPr>
                <w:rFonts w:ascii="Arial" w:hAnsi="Arial" w:cs="Arial"/>
                <w:b/>
                <w:lang w:val="es-CO"/>
              </w:rPr>
              <w:t>6</w:t>
            </w:r>
          </w:p>
        </w:tc>
      </w:tr>
      <w:tr w:rsidR="004A58E8" w:rsidRPr="00666F5E" w:rsidTr="00F40861">
        <w:trPr>
          <w:trHeight w:val="495"/>
        </w:trPr>
        <w:tc>
          <w:tcPr>
            <w:tcW w:w="7394" w:type="dxa"/>
            <w:shd w:val="clear" w:color="auto" w:fill="auto"/>
          </w:tcPr>
          <w:p w:rsidR="004A58E8" w:rsidRPr="00666F5E" w:rsidRDefault="00371DD4" w:rsidP="007C566F">
            <w:pPr>
              <w:spacing w:before="240"/>
              <w:ind w:left="18"/>
              <w:jc w:val="both"/>
              <w:rPr>
                <w:rFonts w:ascii="Arial" w:eastAsia="Calibri" w:hAnsi="Arial" w:cs="Arial"/>
                <w:b/>
              </w:rPr>
            </w:pPr>
            <w:r w:rsidRPr="00666F5E">
              <w:rPr>
                <w:rFonts w:ascii="Arial" w:eastAsia="Calibri" w:hAnsi="Arial" w:cs="Arial"/>
                <w:b/>
              </w:rPr>
              <w:t>8. DD DIAGRAMA DE DESPLIEGUE</w:t>
            </w:r>
          </w:p>
        </w:tc>
        <w:tc>
          <w:tcPr>
            <w:tcW w:w="1114" w:type="dxa"/>
            <w:shd w:val="clear" w:color="auto" w:fill="auto"/>
          </w:tcPr>
          <w:p w:rsidR="004A58E8" w:rsidRPr="00666F5E" w:rsidRDefault="00010563" w:rsidP="007C566F">
            <w:pPr>
              <w:pStyle w:val="Contenidodelatabla"/>
              <w:spacing w:before="240"/>
              <w:jc w:val="center"/>
              <w:rPr>
                <w:rFonts w:ascii="Arial" w:hAnsi="Arial" w:cs="Arial"/>
                <w:b/>
                <w:lang w:val="es-CO"/>
              </w:rPr>
            </w:pPr>
            <w:r w:rsidRPr="00666F5E">
              <w:rPr>
                <w:rFonts w:ascii="Arial" w:hAnsi="Arial" w:cs="Arial"/>
                <w:b/>
                <w:lang w:val="es-CO"/>
              </w:rPr>
              <w:t>14</w:t>
            </w:r>
            <w:r w:rsidR="005B2A3E" w:rsidRPr="00666F5E">
              <w:rPr>
                <w:rFonts w:ascii="Arial" w:hAnsi="Arial" w:cs="Arial"/>
                <w:b/>
                <w:lang w:val="es-CO"/>
              </w:rPr>
              <w:t>7</w:t>
            </w:r>
          </w:p>
        </w:tc>
      </w:tr>
      <w:tr w:rsidR="004A58E8" w:rsidRPr="00666F5E" w:rsidTr="00F40861">
        <w:trPr>
          <w:trHeight w:val="345"/>
        </w:trPr>
        <w:tc>
          <w:tcPr>
            <w:tcW w:w="7394" w:type="dxa"/>
            <w:shd w:val="clear" w:color="auto" w:fill="auto"/>
          </w:tcPr>
          <w:p w:rsidR="004A58E8" w:rsidRPr="00666F5E" w:rsidRDefault="00371DD4" w:rsidP="00E13316">
            <w:pPr>
              <w:spacing w:before="240"/>
              <w:ind w:left="18"/>
              <w:jc w:val="both"/>
              <w:rPr>
                <w:rFonts w:ascii="Arial" w:eastAsia="Calibri" w:hAnsi="Arial" w:cs="Arial"/>
                <w:b/>
              </w:rPr>
            </w:pPr>
            <w:r w:rsidRPr="00666F5E">
              <w:rPr>
                <w:rFonts w:ascii="Arial" w:eastAsia="Calibri" w:hAnsi="Arial" w:cs="Arial"/>
                <w:b/>
              </w:rPr>
              <w:t>9. DIN DIAGRAMAS DE INTERACCIÓN</w:t>
            </w:r>
          </w:p>
        </w:tc>
        <w:tc>
          <w:tcPr>
            <w:tcW w:w="1114" w:type="dxa"/>
            <w:shd w:val="clear" w:color="auto" w:fill="auto"/>
          </w:tcPr>
          <w:p w:rsidR="004A58E8" w:rsidRPr="00666F5E" w:rsidRDefault="00010563" w:rsidP="007C566F">
            <w:pPr>
              <w:pStyle w:val="Contenidodelatabla"/>
              <w:spacing w:before="240"/>
              <w:jc w:val="center"/>
              <w:rPr>
                <w:rFonts w:ascii="Arial" w:hAnsi="Arial" w:cs="Arial"/>
                <w:b/>
                <w:lang w:val="es-CO"/>
              </w:rPr>
            </w:pPr>
            <w:r w:rsidRPr="00666F5E">
              <w:rPr>
                <w:rFonts w:ascii="Arial" w:hAnsi="Arial" w:cs="Arial"/>
                <w:b/>
                <w:lang w:val="es-CO"/>
              </w:rPr>
              <w:t>14</w:t>
            </w:r>
            <w:r w:rsidR="005B2A3E" w:rsidRPr="00666F5E">
              <w:rPr>
                <w:rFonts w:ascii="Arial" w:hAnsi="Arial" w:cs="Arial"/>
                <w:b/>
                <w:lang w:val="es-CO"/>
              </w:rPr>
              <w:t>8</w:t>
            </w:r>
            <w:r w:rsidRPr="00666F5E">
              <w:rPr>
                <w:rFonts w:ascii="Arial" w:hAnsi="Arial" w:cs="Arial"/>
                <w:b/>
                <w:lang w:val="es-CO"/>
              </w:rPr>
              <w:t xml:space="preserve"> - 18</w:t>
            </w:r>
            <w:r w:rsidR="005B2A3E" w:rsidRPr="00666F5E">
              <w:rPr>
                <w:rFonts w:ascii="Arial" w:hAnsi="Arial" w:cs="Arial"/>
                <w:b/>
                <w:lang w:val="es-CO"/>
              </w:rPr>
              <w:t>2</w:t>
            </w:r>
          </w:p>
        </w:tc>
      </w:tr>
      <w:tr w:rsidR="0035454C" w:rsidRPr="00666F5E" w:rsidTr="00F40861">
        <w:tc>
          <w:tcPr>
            <w:tcW w:w="7394" w:type="dxa"/>
            <w:shd w:val="clear" w:color="auto" w:fill="auto"/>
          </w:tcPr>
          <w:p w:rsidR="0035454C" w:rsidRPr="00666F5E" w:rsidRDefault="0035454C" w:rsidP="007C566F">
            <w:pPr>
              <w:spacing w:before="240"/>
              <w:ind w:left="555"/>
              <w:jc w:val="both"/>
              <w:rPr>
                <w:rFonts w:ascii="Arial" w:eastAsia="Calibri" w:hAnsi="Arial" w:cs="Arial"/>
                <w:b/>
              </w:rPr>
            </w:pPr>
            <w:r w:rsidRPr="00666F5E">
              <w:rPr>
                <w:rFonts w:ascii="Arial" w:hAnsi="Arial" w:cs="Arial"/>
                <w:b/>
              </w:rPr>
              <w:t>9.1</w:t>
            </w:r>
            <w:r w:rsidR="00AA3E75" w:rsidRPr="00666F5E">
              <w:rPr>
                <w:rFonts w:ascii="Arial" w:eastAsia="Calibri" w:hAnsi="Arial" w:cs="Arial"/>
                <w:b/>
              </w:rPr>
              <w:t xml:space="preserve"> </w:t>
            </w:r>
            <w:r w:rsidR="001B7581">
              <w:rPr>
                <w:rFonts w:ascii="Arial" w:eastAsia="Calibri" w:hAnsi="Arial" w:cs="Arial"/>
                <w:b/>
              </w:rPr>
              <w:t>Iniciar Sesión</w:t>
            </w:r>
          </w:p>
        </w:tc>
        <w:tc>
          <w:tcPr>
            <w:tcW w:w="1114" w:type="dxa"/>
            <w:shd w:val="clear" w:color="auto" w:fill="auto"/>
          </w:tcPr>
          <w:p w:rsidR="0035454C" w:rsidRPr="00666F5E" w:rsidRDefault="00010563" w:rsidP="007C566F">
            <w:pPr>
              <w:pStyle w:val="Contenidodelatabla"/>
              <w:spacing w:before="240"/>
              <w:jc w:val="center"/>
              <w:rPr>
                <w:rFonts w:ascii="Arial" w:hAnsi="Arial" w:cs="Arial"/>
                <w:b/>
              </w:rPr>
            </w:pPr>
            <w:r w:rsidRPr="00666F5E">
              <w:rPr>
                <w:rFonts w:ascii="Arial" w:hAnsi="Arial" w:cs="Arial"/>
                <w:b/>
              </w:rPr>
              <w:t>14</w:t>
            </w:r>
            <w:r w:rsidR="005B2A3E" w:rsidRPr="00666F5E">
              <w:rPr>
                <w:rFonts w:ascii="Arial" w:hAnsi="Arial" w:cs="Arial"/>
                <w:b/>
              </w:rPr>
              <w:t>8</w:t>
            </w:r>
          </w:p>
        </w:tc>
      </w:tr>
      <w:tr w:rsidR="0035454C" w:rsidRPr="00666F5E" w:rsidTr="00F40861">
        <w:tc>
          <w:tcPr>
            <w:tcW w:w="7394" w:type="dxa"/>
            <w:shd w:val="clear" w:color="auto" w:fill="auto"/>
          </w:tcPr>
          <w:p w:rsidR="0035454C" w:rsidRPr="00666F5E" w:rsidRDefault="0035454C" w:rsidP="007C566F">
            <w:pPr>
              <w:spacing w:before="240"/>
              <w:ind w:left="555"/>
              <w:jc w:val="both"/>
              <w:rPr>
                <w:rFonts w:ascii="Arial" w:eastAsia="Calibri" w:hAnsi="Arial" w:cs="Arial"/>
                <w:b/>
              </w:rPr>
            </w:pPr>
            <w:r w:rsidRPr="00666F5E">
              <w:rPr>
                <w:rFonts w:ascii="Arial" w:eastAsia="Calibri" w:hAnsi="Arial" w:cs="Arial"/>
                <w:b/>
              </w:rPr>
              <w:t xml:space="preserve">9.2 </w:t>
            </w:r>
            <w:r w:rsidR="00033EC8">
              <w:rPr>
                <w:rFonts w:ascii="Arial" w:eastAsia="Calibri" w:hAnsi="Arial" w:cs="Arial"/>
                <w:b/>
              </w:rPr>
              <w:t>Agregar Convenio</w:t>
            </w:r>
          </w:p>
        </w:tc>
        <w:tc>
          <w:tcPr>
            <w:tcW w:w="1114" w:type="dxa"/>
            <w:shd w:val="clear" w:color="auto" w:fill="auto"/>
          </w:tcPr>
          <w:p w:rsidR="0035454C" w:rsidRPr="00666F5E" w:rsidRDefault="00010563" w:rsidP="007C566F">
            <w:pPr>
              <w:pStyle w:val="Contenidodelatabla"/>
              <w:spacing w:before="240"/>
              <w:jc w:val="center"/>
              <w:rPr>
                <w:rFonts w:ascii="Arial" w:hAnsi="Arial" w:cs="Arial"/>
                <w:b/>
              </w:rPr>
            </w:pPr>
            <w:r w:rsidRPr="00666F5E">
              <w:rPr>
                <w:rFonts w:ascii="Arial" w:hAnsi="Arial" w:cs="Arial"/>
                <w:b/>
              </w:rPr>
              <w:t>1</w:t>
            </w:r>
            <w:r w:rsidR="005B2A3E" w:rsidRPr="00666F5E">
              <w:rPr>
                <w:rFonts w:ascii="Arial" w:hAnsi="Arial" w:cs="Arial"/>
                <w:b/>
              </w:rPr>
              <w:t>49</w:t>
            </w:r>
          </w:p>
        </w:tc>
      </w:tr>
      <w:tr w:rsidR="0035454C" w:rsidRPr="00666F5E" w:rsidTr="00F40861">
        <w:tc>
          <w:tcPr>
            <w:tcW w:w="7394" w:type="dxa"/>
            <w:shd w:val="clear" w:color="auto" w:fill="auto"/>
          </w:tcPr>
          <w:p w:rsidR="0035454C" w:rsidRPr="00666F5E" w:rsidRDefault="0035454C" w:rsidP="007C566F">
            <w:pPr>
              <w:spacing w:before="240"/>
              <w:ind w:left="555"/>
              <w:jc w:val="both"/>
              <w:rPr>
                <w:rFonts w:ascii="Arial" w:eastAsia="Calibri" w:hAnsi="Arial" w:cs="Arial"/>
                <w:b/>
              </w:rPr>
            </w:pPr>
            <w:r w:rsidRPr="00666F5E">
              <w:rPr>
                <w:rFonts w:ascii="Arial" w:eastAsia="Calibri" w:hAnsi="Arial" w:cs="Arial"/>
                <w:b/>
              </w:rPr>
              <w:t xml:space="preserve">9.3 </w:t>
            </w:r>
            <w:r w:rsidR="00033EC8">
              <w:rPr>
                <w:rFonts w:ascii="Arial" w:eastAsia="Calibri" w:hAnsi="Arial" w:cs="Arial"/>
                <w:b/>
              </w:rPr>
              <w:t>Liquidar Convenio</w:t>
            </w:r>
          </w:p>
        </w:tc>
        <w:tc>
          <w:tcPr>
            <w:tcW w:w="1114" w:type="dxa"/>
            <w:shd w:val="clear" w:color="auto" w:fill="auto"/>
          </w:tcPr>
          <w:p w:rsidR="0035454C" w:rsidRPr="00666F5E" w:rsidRDefault="00010563" w:rsidP="007C566F">
            <w:pPr>
              <w:pStyle w:val="Contenidodelatabla"/>
              <w:spacing w:before="240"/>
              <w:jc w:val="center"/>
              <w:rPr>
                <w:rFonts w:ascii="Arial" w:hAnsi="Arial" w:cs="Arial"/>
                <w:b/>
              </w:rPr>
            </w:pPr>
            <w:r w:rsidRPr="00666F5E">
              <w:rPr>
                <w:rFonts w:ascii="Arial" w:hAnsi="Arial" w:cs="Arial"/>
                <w:b/>
              </w:rPr>
              <w:t>15</w:t>
            </w:r>
            <w:r w:rsidR="005B2A3E" w:rsidRPr="00666F5E">
              <w:rPr>
                <w:rFonts w:ascii="Arial" w:hAnsi="Arial" w:cs="Arial"/>
                <w:b/>
              </w:rPr>
              <w:t>0</w:t>
            </w:r>
          </w:p>
        </w:tc>
      </w:tr>
      <w:tr w:rsidR="0035454C" w:rsidRPr="00666F5E" w:rsidTr="00F40861">
        <w:tc>
          <w:tcPr>
            <w:tcW w:w="7394" w:type="dxa"/>
            <w:shd w:val="clear" w:color="auto" w:fill="auto"/>
          </w:tcPr>
          <w:p w:rsidR="0035454C" w:rsidRPr="00666F5E" w:rsidRDefault="0035454C" w:rsidP="00033EC8">
            <w:pPr>
              <w:spacing w:before="240"/>
              <w:ind w:left="555"/>
              <w:jc w:val="both"/>
              <w:rPr>
                <w:rFonts w:ascii="Arial" w:eastAsia="Calibri" w:hAnsi="Arial" w:cs="Arial"/>
                <w:b/>
              </w:rPr>
            </w:pPr>
            <w:r w:rsidRPr="00666F5E">
              <w:rPr>
                <w:rFonts w:ascii="Arial" w:eastAsia="Calibri" w:hAnsi="Arial" w:cs="Arial"/>
                <w:b/>
              </w:rPr>
              <w:t xml:space="preserve">9.4 </w:t>
            </w:r>
            <w:r w:rsidR="00033EC8">
              <w:rPr>
                <w:rFonts w:ascii="Arial" w:eastAsia="Calibri" w:hAnsi="Arial" w:cs="Arial"/>
                <w:b/>
              </w:rPr>
              <w:t>Editar Entidad</w:t>
            </w:r>
          </w:p>
        </w:tc>
        <w:tc>
          <w:tcPr>
            <w:tcW w:w="1114" w:type="dxa"/>
            <w:shd w:val="clear" w:color="auto" w:fill="auto"/>
          </w:tcPr>
          <w:p w:rsidR="0035454C" w:rsidRPr="00666F5E" w:rsidRDefault="00010563" w:rsidP="007C566F">
            <w:pPr>
              <w:pStyle w:val="Contenidodelatabla"/>
              <w:spacing w:before="240"/>
              <w:jc w:val="center"/>
              <w:rPr>
                <w:rFonts w:ascii="Arial" w:hAnsi="Arial" w:cs="Arial"/>
                <w:b/>
              </w:rPr>
            </w:pPr>
            <w:r w:rsidRPr="00666F5E">
              <w:rPr>
                <w:rFonts w:ascii="Arial" w:hAnsi="Arial" w:cs="Arial"/>
                <w:b/>
              </w:rPr>
              <w:t>15</w:t>
            </w:r>
            <w:r w:rsidR="005B2A3E" w:rsidRPr="00666F5E">
              <w:rPr>
                <w:rFonts w:ascii="Arial" w:hAnsi="Arial" w:cs="Arial"/>
                <w:b/>
              </w:rPr>
              <w:t>1</w:t>
            </w:r>
          </w:p>
        </w:tc>
      </w:tr>
      <w:tr w:rsidR="0035454C" w:rsidRPr="00666F5E" w:rsidTr="00F40861">
        <w:tc>
          <w:tcPr>
            <w:tcW w:w="7394" w:type="dxa"/>
            <w:shd w:val="clear" w:color="auto" w:fill="auto"/>
          </w:tcPr>
          <w:p w:rsidR="0035454C" w:rsidRPr="00666F5E" w:rsidRDefault="0035454C" w:rsidP="007C566F">
            <w:pPr>
              <w:spacing w:before="240"/>
              <w:ind w:left="555"/>
              <w:jc w:val="both"/>
              <w:rPr>
                <w:rFonts w:ascii="Arial" w:eastAsia="Calibri" w:hAnsi="Arial" w:cs="Arial"/>
                <w:b/>
              </w:rPr>
            </w:pPr>
            <w:r w:rsidRPr="00666F5E">
              <w:rPr>
                <w:rFonts w:ascii="Arial" w:eastAsia="Calibri" w:hAnsi="Arial" w:cs="Arial"/>
                <w:b/>
              </w:rPr>
              <w:t>9.5</w:t>
            </w:r>
            <w:r w:rsidR="00033EC8">
              <w:rPr>
                <w:rFonts w:ascii="Arial" w:eastAsia="Calibri" w:hAnsi="Arial" w:cs="Arial"/>
                <w:b/>
              </w:rPr>
              <w:t xml:space="preserve"> Agregar Variación de Tiempo</w:t>
            </w:r>
          </w:p>
        </w:tc>
        <w:tc>
          <w:tcPr>
            <w:tcW w:w="1114" w:type="dxa"/>
            <w:shd w:val="clear" w:color="auto" w:fill="auto"/>
          </w:tcPr>
          <w:p w:rsidR="0035454C" w:rsidRPr="00666F5E" w:rsidRDefault="00010563" w:rsidP="007C566F">
            <w:pPr>
              <w:pStyle w:val="Contenidodelatabla"/>
              <w:spacing w:before="240"/>
              <w:jc w:val="center"/>
              <w:rPr>
                <w:rFonts w:ascii="Arial" w:hAnsi="Arial" w:cs="Arial"/>
                <w:b/>
              </w:rPr>
            </w:pPr>
            <w:r w:rsidRPr="00666F5E">
              <w:rPr>
                <w:rFonts w:ascii="Arial" w:hAnsi="Arial" w:cs="Arial"/>
                <w:b/>
              </w:rPr>
              <w:t>15</w:t>
            </w:r>
            <w:r w:rsidR="005B2A3E" w:rsidRPr="00666F5E">
              <w:rPr>
                <w:rFonts w:ascii="Arial" w:hAnsi="Arial" w:cs="Arial"/>
                <w:b/>
              </w:rPr>
              <w:t>2</w:t>
            </w:r>
          </w:p>
        </w:tc>
      </w:tr>
      <w:tr w:rsidR="0035454C" w:rsidRPr="00666F5E" w:rsidTr="00F40861">
        <w:tc>
          <w:tcPr>
            <w:tcW w:w="7394" w:type="dxa"/>
            <w:shd w:val="clear" w:color="auto" w:fill="auto"/>
          </w:tcPr>
          <w:p w:rsidR="0035454C" w:rsidRPr="00666F5E" w:rsidRDefault="0035454C" w:rsidP="007C566F">
            <w:pPr>
              <w:spacing w:before="240"/>
              <w:ind w:left="555"/>
              <w:jc w:val="both"/>
              <w:rPr>
                <w:rFonts w:ascii="Arial" w:eastAsia="Calibri" w:hAnsi="Arial" w:cs="Arial"/>
                <w:b/>
              </w:rPr>
            </w:pPr>
            <w:r w:rsidRPr="00666F5E">
              <w:rPr>
                <w:rFonts w:ascii="Arial" w:eastAsia="Calibri" w:hAnsi="Arial" w:cs="Arial"/>
                <w:b/>
              </w:rPr>
              <w:t xml:space="preserve">9.6 </w:t>
            </w:r>
            <w:r w:rsidR="00033EC8" w:rsidRPr="001A6B01">
              <w:rPr>
                <w:rFonts w:ascii="Arial" w:eastAsia="Calibri" w:hAnsi="Arial" w:cs="Arial"/>
                <w:b/>
              </w:rPr>
              <w:t>Eliminar Rubro Presupuestal</w:t>
            </w:r>
          </w:p>
        </w:tc>
        <w:tc>
          <w:tcPr>
            <w:tcW w:w="1114" w:type="dxa"/>
            <w:shd w:val="clear" w:color="auto" w:fill="auto"/>
          </w:tcPr>
          <w:p w:rsidR="0035454C" w:rsidRPr="00666F5E" w:rsidRDefault="00010563" w:rsidP="007C566F">
            <w:pPr>
              <w:pStyle w:val="Contenidodelatabla"/>
              <w:spacing w:before="240"/>
              <w:jc w:val="center"/>
              <w:rPr>
                <w:rFonts w:ascii="Arial" w:hAnsi="Arial" w:cs="Arial"/>
                <w:b/>
              </w:rPr>
            </w:pPr>
            <w:r w:rsidRPr="00666F5E">
              <w:rPr>
                <w:rFonts w:ascii="Arial" w:hAnsi="Arial" w:cs="Arial"/>
                <w:b/>
              </w:rPr>
              <w:t>15</w:t>
            </w:r>
            <w:r w:rsidR="005B2A3E" w:rsidRPr="00666F5E">
              <w:rPr>
                <w:rFonts w:ascii="Arial" w:hAnsi="Arial" w:cs="Arial"/>
                <w:b/>
              </w:rPr>
              <w:t>3</w:t>
            </w:r>
          </w:p>
        </w:tc>
      </w:tr>
      <w:tr w:rsidR="0035454C" w:rsidRPr="00666F5E" w:rsidTr="00F40861">
        <w:tc>
          <w:tcPr>
            <w:tcW w:w="7394" w:type="dxa"/>
            <w:shd w:val="clear" w:color="auto" w:fill="auto"/>
          </w:tcPr>
          <w:p w:rsidR="0035454C" w:rsidRPr="00666F5E" w:rsidRDefault="0035454C" w:rsidP="007C566F">
            <w:pPr>
              <w:spacing w:before="240"/>
              <w:ind w:left="555"/>
              <w:jc w:val="both"/>
              <w:rPr>
                <w:rFonts w:ascii="Arial" w:eastAsia="Calibri" w:hAnsi="Arial" w:cs="Arial"/>
                <w:b/>
              </w:rPr>
            </w:pPr>
            <w:r w:rsidRPr="00666F5E">
              <w:rPr>
                <w:rFonts w:ascii="Arial" w:eastAsia="Calibri" w:hAnsi="Arial" w:cs="Arial"/>
                <w:b/>
              </w:rPr>
              <w:t xml:space="preserve">9.7 </w:t>
            </w:r>
            <w:r w:rsidR="00033EC8" w:rsidRPr="001A6B01">
              <w:rPr>
                <w:rFonts w:ascii="Arial" w:eastAsia="Calibri" w:hAnsi="Arial" w:cs="Arial"/>
                <w:b/>
              </w:rPr>
              <w:t>Editar Rubro Presupuestal</w:t>
            </w:r>
          </w:p>
        </w:tc>
        <w:tc>
          <w:tcPr>
            <w:tcW w:w="1114" w:type="dxa"/>
            <w:shd w:val="clear" w:color="auto" w:fill="auto"/>
          </w:tcPr>
          <w:p w:rsidR="0035454C" w:rsidRPr="00666F5E" w:rsidRDefault="00010563" w:rsidP="007C566F">
            <w:pPr>
              <w:pStyle w:val="Contenidodelatabla"/>
              <w:spacing w:before="240"/>
              <w:jc w:val="center"/>
              <w:rPr>
                <w:rFonts w:ascii="Arial" w:hAnsi="Arial" w:cs="Arial"/>
                <w:b/>
              </w:rPr>
            </w:pPr>
            <w:r w:rsidRPr="00666F5E">
              <w:rPr>
                <w:rFonts w:ascii="Arial" w:hAnsi="Arial" w:cs="Arial"/>
                <w:b/>
              </w:rPr>
              <w:t>15</w:t>
            </w:r>
            <w:r w:rsidR="005B2A3E" w:rsidRPr="00666F5E">
              <w:rPr>
                <w:rFonts w:ascii="Arial" w:hAnsi="Arial" w:cs="Arial"/>
                <w:b/>
              </w:rPr>
              <w:t>4</w:t>
            </w:r>
          </w:p>
        </w:tc>
      </w:tr>
      <w:tr w:rsidR="0035454C" w:rsidRPr="00666F5E" w:rsidTr="00F40861">
        <w:tc>
          <w:tcPr>
            <w:tcW w:w="7394" w:type="dxa"/>
            <w:shd w:val="clear" w:color="auto" w:fill="auto"/>
          </w:tcPr>
          <w:p w:rsidR="0035454C" w:rsidRPr="00666F5E" w:rsidRDefault="0035454C" w:rsidP="007C566F">
            <w:pPr>
              <w:spacing w:before="240"/>
              <w:ind w:left="555"/>
              <w:jc w:val="both"/>
              <w:rPr>
                <w:rFonts w:ascii="Arial" w:eastAsia="Calibri" w:hAnsi="Arial" w:cs="Arial"/>
                <w:b/>
              </w:rPr>
            </w:pPr>
            <w:r w:rsidRPr="00666F5E">
              <w:rPr>
                <w:rFonts w:ascii="Arial" w:eastAsia="Calibri" w:hAnsi="Arial" w:cs="Arial"/>
                <w:b/>
              </w:rPr>
              <w:t xml:space="preserve">9.8 </w:t>
            </w:r>
            <w:r w:rsidR="00033EC8" w:rsidRPr="001A6B01">
              <w:rPr>
                <w:rFonts w:ascii="Arial" w:eastAsia="Calibri" w:hAnsi="Arial" w:cs="Arial"/>
                <w:b/>
              </w:rPr>
              <w:t>Realizar Ejecución Presupuestal</w:t>
            </w:r>
          </w:p>
        </w:tc>
        <w:tc>
          <w:tcPr>
            <w:tcW w:w="1114" w:type="dxa"/>
            <w:shd w:val="clear" w:color="auto" w:fill="auto"/>
          </w:tcPr>
          <w:p w:rsidR="0035454C" w:rsidRPr="00666F5E" w:rsidRDefault="00010563" w:rsidP="007C566F">
            <w:pPr>
              <w:pStyle w:val="Contenidodelatabla"/>
              <w:spacing w:before="240"/>
              <w:jc w:val="center"/>
              <w:rPr>
                <w:rFonts w:ascii="Arial" w:hAnsi="Arial" w:cs="Arial"/>
                <w:b/>
              </w:rPr>
            </w:pPr>
            <w:r w:rsidRPr="00666F5E">
              <w:rPr>
                <w:rFonts w:ascii="Arial" w:hAnsi="Arial" w:cs="Arial"/>
                <w:b/>
              </w:rPr>
              <w:t>15</w:t>
            </w:r>
            <w:r w:rsidR="005B2A3E" w:rsidRPr="00666F5E">
              <w:rPr>
                <w:rFonts w:ascii="Arial" w:hAnsi="Arial" w:cs="Arial"/>
                <w:b/>
              </w:rPr>
              <w:t>5</w:t>
            </w:r>
          </w:p>
        </w:tc>
      </w:tr>
      <w:tr w:rsidR="0035454C" w:rsidRPr="00666F5E" w:rsidTr="00F40861">
        <w:tc>
          <w:tcPr>
            <w:tcW w:w="7394" w:type="dxa"/>
            <w:shd w:val="clear" w:color="auto" w:fill="auto"/>
          </w:tcPr>
          <w:p w:rsidR="0035454C" w:rsidRPr="00666F5E" w:rsidRDefault="0035454C" w:rsidP="007C566F">
            <w:pPr>
              <w:spacing w:before="240"/>
              <w:ind w:left="555"/>
              <w:jc w:val="both"/>
              <w:rPr>
                <w:rFonts w:ascii="Arial" w:eastAsia="Calibri" w:hAnsi="Arial" w:cs="Arial"/>
                <w:b/>
              </w:rPr>
            </w:pPr>
            <w:r w:rsidRPr="00666F5E">
              <w:rPr>
                <w:rFonts w:ascii="Arial" w:eastAsia="Calibri" w:hAnsi="Arial" w:cs="Arial"/>
                <w:b/>
              </w:rPr>
              <w:t xml:space="preserve">9.9 </w:t>
            </w:r>
            <w:r w:rsidR="00211BE0" w:rsidRPr="00211BE0">
              <w:rPr>
                <w:rFonts w:ascii="Arial" w:eastAsia="Calibri" w:hAnsi="Arial" w:cs="Arial"/>
                <w:b/>
              </w:rPr>
              <w:t>Agregar Programa</w:t>
            </w:r>
          </w:p>
        </w:tc>
        <w:tc>
          <w:tcPr>
            <w:tcW w:w="1114" w:type="dxa"/>
            <w:shd w:val="clear" w:color="auto" w:fill="auto"/>
          </w:tcPr>
          <w:p w:rsidR="0035454C" w:rsidRPr="00666F5E" w:rsidRDefault="00010563" w:rsidP="007C566F">
            <w:pPr>
              <w:pStyle w:val="Contenidodelatabla"/>
              <w:spacing w:before="240"/>
              <w:jc w:val="center"/>
              <w:rPr>
                <w:rFonts w:ascii="Arial" w:hAnsi="Arial" w:cs="Arial"/>
                <w:b/>
              </w:rPr>
            </w:pPr>
            <w:r w:rsidRPr="00666F5E">
              <w:rPr>
                <w:rFonts w:ascii="Arial" w:hAnsi="Arial" w:cs="Arial"/>
                <w:b/>
              </w:rPr>
              <w:t>15</w:t>
            </w:r>
            <w:r w:rsidR="005B2A3E" w:rsidRPr="00666F5E">
              <w:rPr>
                <w:rFonts w:ascii="Arial" w:hAnsi="Arial" w:cs="Arial"/>
                <w:b/>
              </w:rPr>
              <w:t>6</w:t>
            </w:r>
          </w:p>
        </w:tc>
      </w:tr>
      <w:tr w:rsidR="0035454C" w:rsidRPr="00666F5E" w:rsidTr="00F40861">
        <w:tc>
          <w:tcPr>
            <w:tcW w:w="7394" w:type="dxa"/>
            <w:shd w:val="clear" w:color="auto" w:fill="auto"/>
          </w:tcPr>
          <w:p w:rsidR="0035454C" w:rsidRPr="00666F5E" w:rsidRDefault="0035454C" w:rsidP="007C566F">
            <w:pPr>
              <w:spacing w:before="240"/>
              <w:ind w:left="555"/>
              <w:jc w:val="both"/>
              <w:rPr>
                <w:rFonts w:ascii="Arial" w:eastAsia="Calibri" w:hAnsi="Arial" w:cs="Arial"/>
                <w:b/>
              </w:rPr>
            </w:pPr>
            <w:r w:rsidRPr="00666F5E">
              <w:rPr>
                <w:rFonts w:ascii="Arial" w:eastAsia="Calibri" w:hAnsi="Arial" w:cs="Arial"/>
                <w:b/>
              </w:rPr>
              <w:t xml:space="preserve">9.10 </w:t>
            </w:r>
            <w:r w:rsidR="00211BE0" w:rsidRPr="00211BE0">
              <w:rPr>
                <w:rFonts w:ascii="Arial" w:eastAsia="Calibri" w:hAnsi="Arial" w:cs="Arial"/>
                <w:b/>
              </w:rPr>
              <w:t>Editar Programa</w:t>
            </w:r>
          </w:p>
        </w:tc>
        <w:tc>
          <w:tcPr>
            <w:tcW w:w="1114" w:type="dxa"/>
            <w:shd w:val="clear" w:color="auto" w:fill="auto"/>
          </w:tcPr>
          <w:p w:rsidR="0035454C" w:rsidRPr="00666F5E" w:rsidRDefault="00010563" w:rsidP="007C566F">
            <w:pPr>
              <w:pStyle w:val="Contenidodelatabla"/>
              <w:spacing w:before="240"/>
              <w:jc w:val="center"/>
              <w:rPr>
                <w:rFonts w:ascii="Arial" w:hAnsi="Arial" w:cs="Arial"/>
                <w:b/>
              </w:rPr>
            </w:pPr>
            <w:r w:rsidRPr="00666F5E">
              <w:rPr>
                <w:rFonts w:ascii="Arial" w:hAnsi="Arial" w:cs="Arial"/>
                <w:b/>
              </w:rPr>
              <w:t>15</w:t>
            </w:r>
            <w:r w:rsidR="005B2A3E" w:rsidRPr="00666F5E">
              <w:rPr>
                <w:rFonts w:ascii="Arial" w:hAnsi="Arial" w:cs="Arial"/>
                <w:b/>
              </w:rPr>
              <w:t>7</w:t>
            </w:r>
          </w:p>
        </w:tc>
      </w:tr>
      <w:tr w:rsidR="0035454C" w:rsidRPr="00666F5E" w:rsidTr="00F40861">
        <w:tc>
          <w:tcPr>
            <w:tcW w:w="7394" w:type="dxa"/>
            <w:shd w:val="clear" w:color="auto" w:fill="auto"/>
          </w:tcPr>
          <w:p w:rsidR="0035454C" w:rsidRPr="00666F5E" w:rsidRDefault="0035454C" w:rsidP="007C566F">
            <w:pPr>
              <w:spacing w:before="240"/>
              <w:ind w:left="555"/>
              <w:jc w:val="both"/>
              <w:rPr>
                <w:rFonts w:ascii="Arial" w:eastAsia="Calibri" w:hAnsi="Arial" w:cs="Arial"/>
                <w:b/>
              </w:rPr>
            </w:pPr>
            <w:r w:rsidRPr="00666F5E">
              <w:rPr>
                <w:rFonts w:ascii="Arial" w:eastAsia="Calibri" w:hAnsi="Arial" w:cs="Arial"/>
                <w:b/>
              </w:rPr>
              <w:lastRenderedPageBreak/>
              <w:t xml:space="preserve">9.11 </w:t>
            </w:r>
            <w:r w:rsidR="00211BE0" w:rsidRPr="00211BE0">
              <w:rPr>
                <w:rFonts w:ascii="Arial" w:eastAsia="Calibri" w:hAnsi="Arial" w:cs="Arial"/>
                <w:b/>
              </w:rPr>
              <w:t>Agregar Módulo</w:t>
            </w:r>
          </w:p>
        </w:tc>
        <w:tc>
          <w:tcPr>
            <w:tcW w:w="1114" w:type="dxa"/>
            <w:shd w:val="clear" w:color="auto" w:fill="auto"/>
          </w:tcPr>
          <w:p w:rsidR="0035454C" w:rsidRPr="00666F5E" w:rsidRDefault="00010563" w:rsidP="007C566F">
            <w:pPr>
              <w:pStyle w:val="Contenidodelatabla"/>
              <w:spacing w:before="240"/>
              <w:jc w:val="center"/>
              <w:rPr>
                <w:rFonts w:ascii="Arial" w:hAnsi="Arial" w:cs="Arial"/>
                <w:b/>
              </w:rPr>
            </w:pPr>
            <w:r w:rsidRPr="00666F5E">
              <w:rPr>
                <w:rFonts w:ascii="Arial" w:hAnsi="Arial" w:cs="Arial"/>
                <w:b/>
              </w:rPr>
              <w:t>15</w:t>
            </w:r>
            <w:r w:rsidR="005B2A3E" w:rsidRPr="00666F5E">
              <w:rPr>
                <w:rFonts w:ascii="Arial" w:hAnsi="Arial" w:cs="Arial"/>
                <w:b/>
              </w:rPr>
              <w:t>8</w:t>
            </w:r>
          </w:p>
        </w:tc>
      </w:tr>
      <w:tr w:rsidR="0035454C" w:rsidRPr="00666F5E" w:rsidTr="00F40861">
        <w:tc>
          <w:tcPr>
            <w:tcW w:w="7394" w:type="dxa"/>
            <w:shd w:val="clear" w:color="auto" w:fill="auto"/>
          </w:tcPr>
          <w:p w:rsidR="0035454C" w:rsidRPr="00666F5E" w:rsidRDefault="0035454C" w:rsidP="007C566F">
            <w:pPr>
              <w:spacing w:before="240"/>
              <w:ind w:left="555"/>
              <w:jc w:val="both"/>
              <w:rPr>
                <w:rFonts w:ascii="Arial" w:eastAsia="Calibri" w:hAnsi="Arial" w:cs="Arial"/>
                <w:b/>
              </w:rPr>
            </w:pPr>
            <w:r w:rsidRPr="00666F5E">
              <w:rPr>
                <w:rFonts w:ascii="Arial" w:eastAsia="Calibri" w:hAnsi="Arial" w:cs="Arial"/>
                <w:b/>
              </w:rPr>
              <w:t xml:space="preserve">9.12 </w:t>
            </w:r>
            <w:r w:rsidR="00211BE0" w:rsidRPr="00211BE0">
              <w:rPr>
                <w:rFonts w:ascii="Arial" w:eastAsia="Calibri" w:hAnsi="Arial" w:cs="Arial"/>
                <w:b/>
              </w:rPr>
              <w:t>Agregar Conferencista</w:t>
            </w:r>
          </w:p>
        </w:tc>
        <w:tc>
          <w:tcPr>
            <w:tcW w:w="1114" w:type="dxa"/>
            <w:shd w:val="clear" w:color="auto" w:fill="auto"/>
          </w:tcPr>
          <w:p w:rsidR="0035454C" w:rsidRPr="00666F5E" w:rsidRDefault="00010563" w:rsidP="007C566F">
            <w:pPr>
              <w:pStyle w:val="Contenidodelatabla"/>
              <w:spacing w:before="240"/>
              <w:jc w:val="center"/>
              <w:rPr>
                <w:rFonts w:ascii="Arial" w:hAnsi="Arial" w:cs="Arial"/>
                <w:b/>
              </w:rPr>
            </w:pPr>
            <w:r w:rsidRPr="00666F5E">
              <w:rPr>
                <w:rFonts w:ascii="Arial" w:hAnsi="Arial" w:cs="Arial"/>
                <w:b/>
              </w:rPr>
              <w:t>1</w:t>
            </w:r>
            <w:r w:rsidR="005B2A3E" w:rsidRPr="00666F5E">
              <w:rPr>
                <w:rFonts w:ascii="Arial" w:hAnsi="Arial" w:cs="Arial"/>
                <w:b/>
              </w:rPr>
              <w:t>59</w:t>
            </w:r>
          </w:p>
        </w:tc>
      </w:tr>
      <w:tr w:rsidR="0035454C" w:rsidRPr="00666F5E" w:rsidTr="00F40861">
        <w:tc>
          <w:tcPr>
            <w:tcW w:w="7394" w:type="dxa"/>
            <w:shd w:val="clear" w:color="auto" w:fill="auto"/>
          </w:tcPr>
          <w:p w:rsidR="0035454C" w:rsidRPr="00666F5E" w:rsidRDefault="0035454C" w:rsidP="007C566F">
            <w:pPr>
              <w:spacing w:before="240"/>
              <w:ind w:left="555"/>
              <w:jc w:val="both"/>
              <w:rPr>
                <w:rFonts w:ascii="Arial" w:eastAsia="Calibri" w:hAnsi="Arial" w:cs="Arial"/>
                <w:b/>
              </w:rPr>
            </w:pPr>
            <w:r w:rsidRPr="00666F5E">
              <w:rPr>
                <w:rFonts w:ascii="Arial" w:eastAsia="Calibri" w:hAnsi="Arial" w:cs="Arial"/>
                <w:b/>
              </w:rPr>
              <w:t xml:space="preserve">9.13 </w:t>
            </w:r>
            <w:r w:rsidR="00211BE0" w:rsidRPr="00211BE0">
              <w:rPr>
                <w:rFonts w:ascii="Arial" w:eastAsia="Calibri" w:hAnsi="Arial" w:cs="Arial"/>
                <w:b/>
              </w:rPr>
              <w:t>Editar Conferencista</w:t>
            </w:r>
          </w:p>
        </w:tc>
        <w:tc>
          <w:tcPr>
            <w:tcW w:w="1114" w:type="dxa"/>
            <w:shd w:val="clear" w:color="auto" w:fill="auto"/>
          </w:tcPr>
          <w:p w:rsidR="0035454C" w:rsidRPr="00666F5E" w:rsidRDefault="00010563" w:rsidP="007C566F">
            <w:pPr>
              <w:pStyle w:val="Contenidodelatabla"/>
              <w:spacing w:before="240"/>
              <w:jc w:val="center"/>
              <w:rPr>
                <w:rFonts w:ascii="Arial" w:hAnsi="Arial" w:cs="Arial"/>
                <w:b/>
              </w:rPr>
            </w:pPr>
            <w:r w:rsidRPr="00666F5E">
              <w:rPr>
                <w:rFonts w:ascii="Arial" w:hAnsi="Arial" w:cs="Arial"/>
                <w:b/>
              </w:rPr>
              <w:t>16</w:t>
            </w:r>
            <w:r w:rsidR="005B2A3E" w:rsidRPr="00666F5E">
              <w:rPr>
                <w:rFonts w:ascii="Arial" w:hAnsi="Arial" w:cs="Arial"/>
                <w:b/>
              </w:rPr>
              <w:t>0</w:t>
            </w:r>
          </w:p>
        </w:tc>
      </w:tr>
      <w:tr w:rsidR="0035454C" w:rsidRPr="00666F5E" w:rsidTr="00F40861">
        <w:tc>
          <w:tcPr>
            <w:tcW w:w="7394" w:type="dxa"/>
            <w:shd w:val="clear" w:color="auto" w:fill="auto"/>
          </w:tcPr>
          <w:p w:rsidR="0035454C" w:rsidRPr="00666F5E" w:rsidRDefault="0035454C" w:rsidP="0088638F">
            <w:pPr>
              <w:tabs>
                <w:tab w:val="left" w:pos="4526"/>
              </w:tabs>
              <w:spacing w:before="240"/>
              <w:ind w:left="555"/>
              <w:jc w:val="both"/>
              <w:rPr>
                <w:rFonts w:ascii="Arial" w:eastAsia="Calibri" w:hAnsi="Arial" w:cs="Arial"/>
                <w:b/>
              </w:rPr>
            </w:pPr>
            <w:r w:rsidRPr="00666F5E">
              <w:rPr>
                <w:rFonts w:ascii="Arial" w:eastAsia="Calibri" w:hAnsi="Arial" w:cs="Arial"/>
                <w:b/>
              </w:rPr>
              <w:t xml:space="preserve">9.14 </w:t>
            </w:r>
            <w:r w:rsidR="00BA5829" w:rsidRPr="000E27EA">
              <w:rPr>
                <w:rFonts w:ascii="Arial" w:eastAsia="Calibri" w:hAnsi="Arial" w:cs="Arial"/>
                <w:b/>
              </w:rPr>
              <w:t>Agregar Rubro Presupuestal</w:t>
            </w:r>
            <w:r w:rsidR="0088638F">
              <w:rPr>
                <w:rFonts w:ascii="Arial" w:eastAsia="Calibri" w:hAnsi="Arial" w:cs="Arial"/>
                <w:b/>
              </w:rPr>
              <w:tab/>
            </w:r>
          </w:p>
        </w:tc>
        <w:tc>
          <w:tcPr>
            <w:tcW w:w="1114" w:type="dxa"/>
            <w:shd w:val="clear" w:color="auto" w:fill="auto"/>
          </w:tcPr>
          <w:p w:rsidR="0035454C" w:rsidRPr="00666F5E" w:rsidRDefault="00010563" w:rsidP="007C566F">
            <w:pPr>
              <w:pStyle w:val="Contenidodelatabla"/>
              <w:spacing w:before="240"/>
              <w:jc w:val="center"/>
              <w:rPr>
                <w:rFonts w:ascii="Arial" w:hAnsi="Arial" w:cs="Arial"/>
                <w:b/>
              </w:rPr>
            </w:pPr>
            <w:r w:rsidRPr="00666F5E">
              <w:rPr>
                <w:rFonts w:ascii="Arial" w:hAnsi="Arial" w:cs="Arial"/>
                <w:b/>
              </w:rPr>
              <w:t>16</w:t>
            </w:r>
            <w:r w:rsidR="005B2A3E" w:rsidRPr="00666F5E">
              <w:rPr>
                <w:rFonts w:ascii="Arial" w:hAnsi="Arial" w:cs="Arial"/>
                <w:b/>
              </w:rPr>
              <w:t>1</w:t>
            </w:r>
          </w:p>
        </w:tc>
      </w:tr>
      <w:tr w:rsidR="0035454C" w:rsidRPr="00666F5E" w:rsidTr="00F40861">
        <w:tc>
          <w:tcPr>
            <w:tcW w:w="7394" w:type="dxa"/>
            <w:shd w:val="clear" w:color="auto" w:fill="auto"/>
          </w:tcPr>
          <w:p w:rsidR="0035454C" w:rsidRPr="00666F5E" w:rsidRDefault="0035454C" w:rsidP="007C566F">
            <w:pPr>
              <w:spacing w:before="240"/>
              <w:ind w:left="555"/>
              <w:jc w:val="both"/>
              <w:rPr>
                <w:rFonts w:ascii="Arial" w:eastAsia="Calibri" w:hAnsi="Arial" w:cs="Arial"/>
                <w:b/>
              </w:rPr>
            </w:pPr>
            <w:r w:rsidRPr="00666F5E">
              <w:rPr>
                <w:rFonts w:ascii="Arial" w:eastAsia="Calibri" w:hAnsi="Arial" w:cs="Arial"/>
                <w:b/>
              </w:rPr>
              <w:t xml:space="preserve">9.15 </w:t>
            </w:r>
            <w:r w:rsidR="00BA5829" w:rsidRPr="00931AA4">
              <w:rPr>
                <w:rFonts w:ascii="Arial" w:eastAsia="Calibri" w:hAnsi="Arial" w:cs="Arial"/>
                <w:b/>
              </w:rPr>
              <w:t>Asignar Viáticos</w:t>
            </w:r>
          </w:p>
        </w:tc>
        <w:tc>
          <w:tcPr>
            <w:tcW w:w="1114" w:type="dxa"/>
            <w:shd w:val="clear" w:color="auto" w:fill="auto"/>
          </w:tcPr>
          <w:p w:rsidR="0035454C" w:rsidRPr="00666F5E" w:rsidRDefault="00010563" w:rsidP="007C566F">
            <w:pPr>
              <w:pStyle w:val="Contenidodelatabla"/>
              <w:spacing w:before="240"/>
              <w:jc w:val="center"/>
              <w:rPr>
                <w:rFonts w:ascii="Arial" w:hAnsi="Arial" w:cs="Arial"/>
                <w:b/>
              </w:rPr>
            </w:pPr>
            <w:r w:rsidRPr="00666F5E">
              <w:rPr>
                <w:rFonts w:ascii="Arial" w:hAnsi="Arial" w:cs="Arial"/>
                <w:b/>
              </w:rPr>
              <w:t>16</w:t>
            </w:r>
            <w:r w:rsidR="005B2A3E" w:rsidRPr="00666F5E">
              <w:rPr>
                <w:rFonts w:ascii="Arial" w:hAnsi="Arial" w:cs="Arial"/>
                <w:b/>
              </w:rPr>
              <w:t>2</w:t>
            </w:r>
          </w:p>
        </w:tc>
      </w:tr>
      <w:tr w:rsidR="0035454C" w:rsidRPr="00666F5E" w:rsidTr="00F40861">
        <w:tc>
          <w:tcPr>
            <w:tcW w:w="7394" w:type="dxa"/>
            <w:shd w:val="clear" w:color="auto" w:fill="auto"/>
          </w:tcPr>
          <w:p w:rsidR="0035454C" w:rsidRPr="00666F5E" w:rsidRDefault="00BA5829" w:rsidP="007C566F">
            <w:pPr>
              <w:spacing w:before="240"/>
              <w:ind w:left="555"/>
              <w:jc w:val="both"/>
              <w:rPr>
                <w:rFonts w:ascii="Arial" w:eastAsia="Calibri" w:hAnsi="Arial" w:cs="Arial"/>
                <w:b/>
              </w:rPr>
            </w:pPr>
            <w:r>
              <w:rPr>
                <w:rFonts w:ascii="Arial" w:eastAsia="Calibri" w:hAnsi="Arial" w:cs="Arial"/>
                <w:b/>
              </w:rPr>
              <w:t xml:space="preserve">9.16 </w:t>
            </w:r>
            <w:r w:rsidRPr="00931AA4">
              <w:rPr>
                <w:rFonts w:ascii="Arial" w:eastAsia="Calibri" w:hAnsi="Arial" w:cs="Arial"/>
                <w:b/>
              </w:rPr>
              <w:t>Editar Asignación Viáticos</w:t>
            </w:r>
          </w:p>
        </w:tc>
        <w:tc>
          <w:tcPr>
            <w:tcW w:w="1114" w:type="dxa"/>
            <w:shd w:val="clear" w:color="auto" w:fill="auto"/>
          </w:tcPr>
          <w:p w:rsidR="0035454C" w:rsidRPr="00666F5E" w:rsidRDefault="00010563" w:rsidP="007C566F">
            <w:pPr>
              <w:pStyle w:val="Contenidodelatabla"/>
              <w:spacing w:before="240"/>
              <w:jc w:val="center"/>
              <w:rPr>
                <w:rFonts w:ascii="Arial" w:hAnsi="Arial" w:cs="Arial"/>
                <w:b/>
              </w:rPr>
            </w:pPr>
            <w:r w:rsidRPr="00666F5E">
              <w:rPr>
                <w:rFonts w:ascii="Arial" w:hAnsi="Arial" w:cs="Arial"/>
                <w:b/>
              </w:rPr>
              <w:t>16</w:t>
            </w:r>
            <w:r w:rsidR="00FA2DD7" w:rsidRPr="00666F5E">
              <w:rPr>
                <w:rFonts w:ascii="Arial" w:hAnsi="Arial" w:cs="Arial"/>
                <w:b/>
              </w:rPr>
              <w:t>3</w:t>
            </w:r>
          </w:p>
        </w:tc>
      </w:tr>
      <w:tr w:rsidR="0035454C" w:rsidRPr="00666F5E" w:rsidTr="00F40861">
        <w:tc>
          <w:tcPr>
            <w:tcW w:w="7394" w:type="dxa"/>
            <w:shd w:val="clear" w:color="auto" w:fill="auto"/>
          </w:tcPr>
          <w:p w:rsidR="0035454C" w:rsidRPr="00666F5E" w:rsidRDefault="0035454C" w:rsidP="007C566F">
            <w:pPr>
              <w:spacing w:before="240"/>
              <w:ind w:left="555"/>
              <w:jc w:val="both"/>
              <w:rPr>
                <w:rFonts w:ascii="Arial" w:eastAsia="Calibri" w:hAnsi="Arial" w:cs="Arial"/>
                <w:b/>
              </w:rPr>
            </w:pPr>
            <w:r w:rsidRPr="00666F5E">
              <w:rPr>
                <w:rFonts w:ascii="Arial" w:eastAsia="Calibri" w:hAnsi="Arial" w:cs="Arial"/>
                <w:b/>
              </w:rPr>
              <w:t xml:space="preserve">9.17 </w:t>
            </w:r>
            <w:r w:rsidR="00BA5829" w:rsidRPr="00931AA4">
              <w:rPr>
                <w:rFonts w:ascii="Arial" w:eastAsia="Calibri" w:hAnsi="Arial" w:cs="Arial"/>
                <w:b/>
              </w:rPr>
              <w:t>Asignar Honorarios</w:t>
            </w:r>
          </w:p>
        </w:tc>
        <w:tc>
          <w:tcPr>
            <w:tcW w:w="1114" w:type="dxa"/>
            <w:shd w:val="clear" w:color="auto" w:fill="auto"/>
          </w:tcPr>
          <w:p w:rsidR="0035454C" w:rsidRPr="00666F5E" w:rsidRDefault="00010563" w:rsidP="007C566F">
            <w:pPr>
              <w:pStyle w:val="Contenidodelatabla"/>
              <w:spacing w:before="240"/>
              <w:jc w:val="center"/>
              <w:rPr>
                <w:rFonts w:ascii="Arial" w:hAnsi="Arial" w:cs="Arial"/>
                <w:b/>
              </w:rPr>
            </w:pPr>
            <w:r w:rsidRPr="00666F5E">
              <w:rPr>
                <w:rFonts w:ascii="Arial" w:hAnsi="Arial" w:cs="Arial"/>
                <w:b/>
              </w:rPr>
              <w:t>16</w:t>
            </w:r>
            <w:r w:rsidR="00FA2DD7" w:rsidRPr="00666F5E">
              <w:rPr>
                <w:rFonts w:ascii="Arial" w:hAnsi="Arial" w:cs="Arial"/>
                <w:b/>
              </w:rPr>
              <w:t>4</w:t>
            </w:r>
          </w:p>
        </w:tc>
      </w:tr>
      <w:tr w:rsidR="0035454C" w:rsidRPr="00666F5E" w:rsidTr="00F40861">
        <w:tc>
          <w:tcPr>
            <w:tcW w:w="7394" w:type="dxa"/>
            <w:shd w:val="clear" w:color="auto" w:fill="auto"/>
          </w:tcPr>
          <w:p w:rsidR="0035454C" w:rsidRPr="00666F5E" w:rsidRDefault="0035454C" w:rsidP="007C566F">
            <w:pPr>
              <w:spacing w:before="240"/>
              <w:ind w:left="555"/>
              <w:jc w:val="both"/>
              <w:rPr>
                <w:rFonts w:ascii="Arial" w:eastAsia="Calibri" w:hAnsi="Arial" w:cs="Arial"/>
                <w:b/>
              </w:rPr>
            </w:pPr>
            <w:r w:rsidRPr="00666F5E">
              <w:rPr>
                <w:rFonts w:ascii="Arial" w:eastAsia="Calibri" w:hAnsi="Arial" w:cs="Arial"/>
                <w:b/>
              </w:rPr>
              <w:t xml:space="preserve">9.18 </w:t>
            </w:r>
            <w:r w:rsidR="00BA5829" w:rsidRPr="00931AA4">
              <w:rPr>
                <w:rFonts w:ascii="Arial" w:eastAsia="Calibri" w:hAnsi="Arial" w:cs="Arial"/>
                <w:b/>
              </w:rPr>
              <w:t>Editar Asignación Honorarios</w:t>
            </w:r>
          </w:p>
        </w:tc>
        <w:tc>
          <w:tcPr>
            <w:tcW w:w="1114" w:type="dxa"/>
            <w:shd w:val="clear" w:color="auto" w:fill="auto"/>
          </w:tcPr>
          <w:p w:rsidR="0035454C" w:rsidRPr="00666F5E" w:rsidRDefault="00010563" w:rsidP="007C566F">
            <w:pPr>
              <w:pStyle w:val="Contenidodelatabla"/>
              <w:spacing w:before="240"/>
              <w:jc w:val="center"/>
              <w:rPr>
                <w:rFonts w:ascii="Arial" w:hAnsi="Arial" w:cs="Arial"/>
                <w:b/>
              </w:rPr>
            </w:pPr>
            <w:r w:rsidRPr="00666F5E">
              <w:rPr>
                <w:rFonts w:ascii="Arial" w:hAnsi="Arial" w:cs="Arial"/>
                <w:b/>
              </w:rPr>
              <w:t>16</w:t>
            </w:r>
            <w:r w:rsidR="00FA2DD7" w:rsidRPr="00666F5E">
              <w:rPr>
                <w:rFonts w:ascii="Arial" w:hAnsi="Arial" w:cs="Arial"/>
                <w:b/>
              </w:rPr>
              <w:t>5</w:t>
            </w:r>
          </w:p>
        </w:tc>
      </w:tr>
      <w:tr w:rsidR="0035454C" w:rsidRPr="00666F5E" w:rsidTr="00F40861">
        <w:tc>
          <w:tcPr>
            <w:tcW w:w="7394" w:type="dxa"/>
            <w:shd w:val="clear" w:color="auto" w:fill="auto"/>
          </w:tcPr>
          <w:p w:rsidR="0035454C" w:rsidRPr="00666F5E" w:rsidRDefault="0035454C" w:rsidP="007C566F">
            <w:pPr>
              <w:spacing w:before="240"/>
              <w:ind w:left="555"/>
              <w:jc w:val="both"/>
              <w:rPr>
                <w:rFonts w:ascii="Arial" w:eastAsia="Calibri" w:hAnsi="Arial" w:cs="Arial"/>
                <w:b/>
              </w:rPr>
            </w:pPr>
            <w:r w:rsidRPr="00666F5E">
              <w:rPr>
                <w:rFonts w:ascii="Arial" w:eastAsia="Calibri" w:hAnsi="Arial" w:cs="Arial"/>
                <w:b/>
              </w:rPr>
              <w:t xml:space="preserve">9.19 </w:t>
            </w:r>
            <w:r w:rsidR="00BA5829" w:rsidRPr="00931AA4">
              <w:rPr>
                <w:rFonts w:ascii="Arial" w:eastAsia="Calibri" w:hAnsi="Arial" w:cs="Arial"/>
                <w:b/>
              </w:rPr>
              <w:t>Asignar Tiquetes</w:t>
            </w:r>
          </w:p>
        </w:tc>
        <w:tc>
          <w:tcPr>
            <w:tcW w:w="1114" w:type="dxa"/>
            <w:shd w:val="clear" w:color="auto" w:fill="auto"/>
          </w:tcPr>
          <w:p w:rsidR="0035454C" w:rsidRPr="00666F5E" w:rsidRDefault="00010563" w:rsidP="007C566F">
            <w:pPr>
              <w:pStyle w:val="Contenidodelatabla"/>
              <w:spacing w:before="240"/>
              <w:jc w:val="center"/>
              <w:rPr>
                <w:rFonts w:ascii="Arial" w:hAnsi="Arial" w:cs="Arial"/>
                <w:b/>
              </w:rPr>
            </w:pPr>
            <w:r w:rsidRPr="00666F5E">
              <w:rPr>
                <w:rFonts w:ascii="Arial" w:hAnsi="Arial" w:cs="Arial"/>
                <w:b/>
              </w:rPr>
              <w:t>16</w:t>
            </w:r>
            <w:r w:rsidR="00FA2DD7" w:rsidRPr="00666F5E">
              <w:rPr>
                <w:rFonts w:ascii="Arial" w:hAnsi="Arial" w:cs="Arial"/>
                <w:b/>
              </w:rPr>
              <w:t>6</w:t>
            </w:r>
          </w:p>
        </w:tc>
      </w:tr>
      <w:tr w:rsidR="0035454C" w:rsidRPr="00666F5E" w:rsidTr="00F40861">
        <w:tc>
          <w:tcPr>
            <w:tcW w:w="7394" w:type="dxa"/>
            <w:shd w:val="clear" w:color="auto" w:fill="auto"/>
          </w:tcPr>
          <w:p w:rsidR="0035454C" w:rsidRPr="00666F5E" w:rsidRDefault="0035454C" w:rsidP="007C566F">
            <w:pPr>
              <w:spacing w:before="240"/>
              <w:ind w:left="555"/>
              <w:jc w:val="both"/>
              <w:rPr>
                <w:rFonts w:ascii="Arial" w:eastAsia="Calibri" w:hAnsi="Arial" w:cs="Arial"/>
                <w:b/>
              </w:rPr>
            </w:pPr>
            <w:r w:rsidRPr="00666F5E">
              <w:rPr>
                <w:rFonts w:ascii="Arial" w:eastAsia="Calibri" w:hAnsi="Arial" w:cs="Arial"/>
                <w:b/>
              </w:rPr>
              <w:t xml:space="preserve">9.20 </w:t>
            </w:r>
            <w:r w:rsidR="00BA5829" w:rsidRPr="00931AA4">
              <w:rPr>
                <w:rFonts w:ascii="Arial" w:eastAsia="Calibri" w:hAnsi="Arial" w:cs="Arial"/>
                <w:b/>
              </w:rPr>
              <w:t>Editar Asignación Tiquetes</w:t>
            </w:r>
          </w:p>
        </w:tc>
        <w:tc>
          <w:tcPr>
            <w:tcW w:w="1114" w:type="dxa"/>
            <w:shd w:val="clear" w:color="auto" w:fill="auto"/>
          </w:tcPr>
          <w:p w:rsidR="0035454C" w:rsidRPr="00666F5E" w:rsidRDefault="00010563" w:rsidP="007C566F">
            <w:pPr>
              <w:pStyle w:val="Contenidodelatabla"/>
              <w:spacing w:before="240"/>
              <w:jc w:val="center"/>
              <w:rPr>
                <w:rFonts w:ascii="Arial" w:hAnsi="Arial" w:cs="Arial"/>
                <w:b/>
              </w:rPr>
            </w:pPr>
            <w:r w:rsidRPr="00666F5E">
              <w:rPr>
                <w:rFonts w:ascii="Arial" w:hAnsi="Arial" w:cs="Arial"/>
                <w:b/>
              </w:rPr>
              <w:t>16</w:t>
            </w:r>
            <w:r w:rsidR="00FA2DD7" w:rsidRPr="00666F5E">
              <w:rPr>
                <w:rFonts w:ascii="Arial" w:hAnsi="Arial" w:cs="Arial"/>
                <w:b/>
              </w:rPr>
              <w:t>7</w:t>
            </w:r>
          </w:p>
        </w:tc>
      </w:tr>
      <w:tr w:rsidR="00E13316" w:rsidRPr="00666F5E" w:rsidTr="00F40861">
        <w:trPr>
          <w:trHeight w:val="345"/>
        </w:trPr>
        <w:tc>
          <w:tcPr>
            <w:tcW w:w="7394" w:type="dxa"/>
            <w:shd w:val="clear" w:color="auto" w:fill="auto"/>
          </w:tcPr>
          <w:p w:rsidR="00E13316" w:rsidRPr="00666F5E" w:rsidRDefault="00371DD4" w:rsidP="00E13316">
            <w:pPr>
              <w:spacing w:before="240"/>
              <w:ind w:left="18"/>
              <w:jc w:val="both"/>
              <w:rPr>
                <w:rFonts w:ascii="Arial" w:eastAsia="Calibri" w:hAnsi="Arial" w:cs="Arial"/>
                <w:b/>
              </w:rPr>
            </w:pPr>
            <w:r w:rsidRPr="00666F5E">
              <w:rPr>
                <w:rFonts w:ascii="Arial" w:eastAsia="Calibri" w:hAnsi="Arial" w:cs="Arial"/>
                <w:b/>
              </w:rPr>
              <w:t>10. DRE DIAGRAMA RELACIONAL</w:t>
            </w:r>
          </w:p>
        </w:tc>
        <w:tc>
          <w:tcPr>
            <w:tcW w:w="1114" w:type="dxa"/>
            <w:shd w:val="clear" w:color="auto" w:fill="auto"/>
          </w:tcPr>
          <w:p w:rsidR="00E13316" w:rsidRPr="00666F5E" w:rsidRDefault="00010563" w:rsidP="007C566F">
            <w:pPr>
              <w:pStyle w:val="Contenidodelatabla"/>
              <w:spacing w:before="240"/>
              <w:jc w:val="center"/>
              <w:rPr>
                <w:rFonts w:ascii="Arial" w:hAnsi="Arial" w:cs="Arial"/>
                <w:b/>
                <w:lang w:val="es-CO"/>
              </w:rPr>
            </w:pPr>
            <w:r w:rsidRPr="00666F5E">
              <w:rPr>
                <w:rFonts w:ascii="Arial" w:hAnsi="Arial" w:cs="Arial"/>
                <w:b/>
                <w:lang w:val="es-CO"/>
              </w:rPr>
              <w:t>18</w:t>
            </w:r>
            <w:r w:rsidR="00FA2DD7" w:rsidRPr="00666F5E">
              <w:rPr>
                <w:rFonts w:ascii="Arial" w:hAnsi="Arial" w:cs="Arial"/>
                <w:b/>
                <w:lang w:val="es-CO"/>
              </w:rPr>
              <w:t>3</w:t>
            </w:r>
          </w:p>
        </w:tc>
      </w:tr>
      <w:tr w:rsidR="00E13316" w:rsidRPr="00666F5E" w:rsidTr="00F40861">
        <w:trPr>
          <w:trHeight w:val="345"/>
        </w:trPr>
        <w:tc>
          <w:tcPr>
            <w:tcW w:w="7394" w:type="dxa"/>
            <w:shd w:val="clear" w:color="auto" w:fill="auto"/>
          </w:tcPr>
          <w:p w:rsidR="00E13316" w:rsidRPr="00666F5E" w:rsidRDefault="00371DD4" w:rsidP="00E13316">
            <w:pPr>
              <w:spacing w:before="240"/>
              <w:ind w:left="18"/>
              <w:jc w:val="both"/>
              <w:rPr>
                <w:rFonts w:ascii="Arial" w:eastAsia="Calibri" w:hAnsi="Arial" w:cs="Arial"/>
                <w:b/>
              </w:rPr>
            </w:pPr>
            <w:r w:rsidRPr="00666F5E">
              <w:rPr>
                <w:rFonts w:ascii="Arial" w:eastAsia="Calibri" w:hAnsi="Arial" w:cs="Arial"/>
                <w:b/>
              </w:rPr>
              <w:t>11. DCS DIAGRAMA DE CLASES DE SOFTWARE</w:t>
            </w:r>
          </w:p>
        </w:tc>
        <w:tc>
          <w:tcPr>
            <w:tcW w:w="1114" w:type="dxa"/>
            <w:shd w:val="clear" w:color="auto" w:fill="auto"/>
          </w:tcPr>
          <w:p w:rsidR="00E13316" w:rsidRPr="00666F5E" w:rsidRDefault="00010563" w:rsidP="007C566F">
            <w:pPr>
              <w:pStyle w:val="Contenidodelatabla"/>
              <w:spacing w:before="240"/>
              <w:jc w:val="center"/>
              <w:rPr>
                <w:rFonts w:ascii="Arial" w:hAnsi="Arial" w:cs="Arial"/>
                <w:b/>
                <w:lang w:val="es-CO"/>
              </w:rPr>
            </w:pPr>
            <w:r w:rsidRPr="00666F5E">
              <w:rPr>
                <w:rFonts w:ascii="Arial" w:hAnsi="Arial" w:cs="Arial"/>
                <w:b/>
                <w:lang w:val="es-CO"/>
              </w:rPr>
              <w:t>18</w:t>
            </w:r>
            <w:r w:rsidR="00FA2DD7" w:rsidRPr="00666F5E">
              <w:rPr>
                <w:rFonts w:ascii="Arial" w:hAnsi="Arial" w:cs="Arial"/>
                <w:b/>
                <w:lang w:val="es-CO"/>
              </w:rPr>
              <w:t>4</w:t>
            </w:r>
          </w:p>
        </w:tc>
      </w:tr>
    </w:tbl>
    <w:p w:rsidR="00ED4039" w:rsidRDefault="00ED4039" w:rsidP="006F676E">
      <w:pPr>
        <w:jc w:val="center"/>
        <w:rPr>
          <w:rFonts w:ascii="Arial" w:hAnsi="Arial" w:cs="Arial"/>
          <w:b/>
          <w:sz w:val="24"/>
          <w:szCs w:val="24"/>
        </w:rPr>
      </w:pPr>
    </w:p>
    <w:p w:rsidR="00F071F1" w:rsidRDefault="00F071F1" w:rsidP="006F676E">
      <w:pPr>
        <w:jc w:val="center"/>
        <w:rPr>
          <w:rFonts w:ascii="Arial" w:hAnsi="Arial" w:cs="Arial"/>
          <w:b/>
          <w:sz w:val="24"/>
          <w:szCs w:val="24"/>
        </w:rPr>
      </w:pPr>
    </w:p>
    <w:p w:rsidR="00F071F1" w:rsidRDefault="00F071F1" w:rsidP="006F676E">
      <w:pPr>
        <w:jc w:val="center"/>
        <w:rPr>
          <w:rFonts w:ascii="Arial" w:hAnsi="Arial" w:cs="Arial"/>
          <w:b/>
          <w:sz w:val="24"/>
          <w:szCs w:val="24"/>
        </w:rPr>
      </w:pPr>
    </w:p>
    <w:p w:rsidR="001B7581" w:rsidRDefault="001B7581" w:rsidP="006F676E">
      <w:pPr>
        <w:jc w:val="center"/>
        <w:rPr>
          <w:rFonts w:ascii="Arial" w:hAnsi="Arial" w:cs="Arial"/>
          <w:b/>
          <w:sz w:val="24"/>
          <w:szCs w:val="24"/>
        </w:rPr>
      </w:pPr>
    </w:p>
    <w:p w:rsidR="001B7581" w:rsidRDefault="001B7581" w:rsidP="006F676E">
      <w:pPr>
        <w:jc w:val="center"/>
        <w:rPr>
          <w:rFonts w:ascii="Arial" w:hAnsi="Arial" w:cs="Arial"/>
          <w:b/>
          <w:sz w:val="24"/>
          <w:szCs w:val="24"/>
        </w:rPr>
      </w:pPr>
    </w:p>
    <w:p w:rsidR="00465BF0" w:rsidRDefault="00465BF0" w:rsidP="00465BF0">
      <w:pPr>
        <w:rPr>
          <w:rFonts w:ascii="Arial" w:hAnsi="Arial" w:cs="Arial"/>
          <w:b/>
          <w:sz w:val="24"/>
          <w:szCs w:val="24"/>
        </w:rPr>
      </w:pPr>
    </w:p>
    <w:p w:rsidR="001B7581" w:rsidRDefault="001B7581" w:rsidP="00465BF0">
      <w:pPr>
        <w:rPr>
          <w:rFonts w:ascii="Arial" w:hAnsi="Arial" w:cs="Arial"/>
          <w:b/>
          <w:sz w:val="24"/>
          <w:szCs w:val="24"/>
        </w:rPr>
      </w:pPr>
    </w:p>
    <w:p w:rsidR="004A58E8" w:rsidRDefault="006F676E" w:rsidP="00465BF0">
      <w:pPr>
        <w:jc w:val="center"/>
        <w:rPr>
          <w:rFonts w:ascii="Arial" w:hAnsi="Arial" w:cs="Arial"/>
          <w:b/>
          <w:sz w:val="24"/>
          <w:szCs w:val="24"/>
        </w:rPr>
      </w:pPr>
      <w:r w:rsidRPr="006F676E">
        <w:rPr>
          <w:rFonts w:ascii="Arial" w:hAnsi="Arial" w:cs="Arial"/>
          <w:b/>
          <w:sz w:val="24"/>
          <w:szCs w:val="24"/>
        </w:rPr>
        <w:lastRenderedPageBreak/>
        <w:t>1. CASOS DE USO</w:t>
      </w:r>
    </w:p>
    <w:p w:rsidR="006F676E" w:rsidRDefault="006F676E" w:rsidP="006F676E">
      <w:pPr>
        <w:jc w:val="center"/>
        <w:rPr>
          <w:rFonts w:ascii="Arial" w:hAnsi="Arial" w:cs="Arial"/>
          <w:b/>
          <w:sz w:val="24"/>
          <w:szCs w:val="24"/>
        </w:rPr>
      </w:pPr>
    </w:p>
    <w:p w:rsidR="00EF76DA" w:rsidRPr="00866445" w:rsidRDefault="006F676E" w:rsidP="00866445">
      <w:pPr>
        <w:pStyle w:val="Prrafodelista"/>
        <w:numPr>
          <w:ilvl w:val="1"/>
          <w:numId w:val="2"/>
        </w:numPr>
        <w:rPr>
          <w:rFonts w:ascii="Arial" w:hAnsi="Arial" w:cs="Arial"/>
          <w:b/>
          <w:sz w:val="24"/>
          <w:szCs w:val="24"/>
        </w:rPr>
      </w:pPr>
      <w:r w:rsidRPr="00866445">
        <w:rPr>
          <w:rFonts w:ascii="Arial" w:hAnsi="Arial" w:cs="Arial"/>
          <w:b/>
          <w:sz w:val="24"/>
          <w:szCs w:val="24"/>
        </w:rPr>
        <w:t>Diagramas de Casos de Uso</w:t>
      </w:r>
    </w:p>
    <w:p w:rsidR="006F676E" w:rsidRDefault="006F676E" w:rsidP="006F676E">
      <w:pPr>
        <w:ind w:left="284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1.1.1 </w:t>
      </w:r>
      <w:r w:rsidR="001B7581">
        <w:rPr>
          <w:rFonts w:ascii="Arial" w:hAnsi="Arial" w:cs="Arial"/>
          <w:b/>
          <w:sz w:val="24"/>
          <w:szCs w:val="24"/>
        </w:rPr>
        <w:t>Iniciar Sesión</w:t>
      </w:r>
    </w:p>
    <w:p w:rsidR="006F676E" w:rsidRDefault="006F676E" w:rsidP="006F676E">
      <w:pPr>
        <w:jc w:val="center"/>
        <w:rPr>
          <w:rFonts w:ascii="Arial" w:hAnsi="Arial" w:cs="Arial"/>
          <w:b/>
          <w:sz w:val="24"/>
          <w:szCs w:val="24"/>
        </w:rPr>
      </w:pPr>
    </w:p>
    <w:p w:rsidR="00EF76DA" w:rsidRDefault="007D3454" w:rsidP="006F676E">
      <w:pPr>
        <w:ind w:left="284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es-CO"/>
        </w:rPr>
        <w:drawing>
          <wp:inline distT="0" distB="0" distL="0" distR="0">
            <wp:extent cx="4750435" cy="1472565"/>
            <wp:effectExtent l="0" t="0" r="0" b="0"/>
            <wp:docPr id="124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0435" cy="14725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76DA" w:rsidRDefault="00EF76DA" w:rsidP="007D3454">
      <w:pPr>
        <w:rPr>
          <w:rFonts w:ascii="Arial" w:hAnsi="Arial" w:cs="Arial"/>
          <w:b/>
          <w:sz w:val="24"/>
          <w:szCs w:val="24"/>
        </w:rPr>
      </w:pPr>
    </w:p>
    <w:p w:rsidR="007D3454" w:rsidRDefault="007D3454" w:rsidP="007D3454">
      <w:pPr>
        <w:rPr>
          <w:rFonts w:ascii="Arial" w:hAnsi="Arial" w:cs="Arial"/>
          <w:b/>
          <w:sz w:val="24"/>
          <w:szCs w:val="24"/>
        </w:rPr>
      </w:pPr>
    </w:p>
    <w:p w:rsidR="007D3454" w:rsidRDefault="007D3454" w:rsidP="007D3454">
      <w:pPr>
        <w:rPr>
          <w:rFonts w:ascii="Arial" w:hAnsi="Arial" w:cs="Arial"/>
          <w:b/>
          <w:sz w:val="24"/>
          <w:szCs w:val="24"/>
        </w:rPr>
      </w:pPr>
    </w:p>
    <w:p w:rsidR="007D3454" w:rsidRDefault="007D3454" w:rsidP="007D3454">
      <w:pPr>
        <w:rPr>
          <w:rFonts w:ascii="Arial" w:hAnsi="Arial" w:cs="Arial"/>
          <w:b/>
          <w:sz w:val="24"/>
          <w:szCs w:val="24"/>
        </w:rPr>
      </w:pPr>
    </w:p>
    <w:p w:rsidR="007D3454" w:rsidRDefault="007D3454" w:rsidP="007D3454">
      <w:pPr>
        <w:rPr>
          <w:rFonts w:ascii="Arial" w:hAnsi="Arial" w:cs="Arial"/>
          <w:b/>
          <w:sz w:val="24"/>
          <w:szCs w:val="24"/>
        </w:rPr>
      </w:pPr>
    </w:p>
    <w:p w:rsidR="007D3454" w:rsidRDefault="007D3454" w:rsidP="007D3454">
      <w:pPr>
        <w:rPr>
          <w:rFonts w:ascii="Arial" w:hAnsi="Arial" w:cs="Arial"/>
          <w:b/>
          <w:sz w:val="24"/>
          <w:szCs w:val="24"/>
        </w:rPr>
      </w:pPr>
    </w:p>
    <w:p w:rsidR="007D3454" w:rsidRDefault="007D3454" w:rsidP="007D3454">
      <w:pPr>
        <w:rPr>
          <w:rFonts w:ascii="Arial" w:hAnsi="Arial" w:cs="Arial"/>
          <w:b/>
          <w:sz w:val="24"/>
          <w:szCs w:val="24"/>
        </w:rPr>
      </w:pPr>
    </w:p>
    <w:p w:rsidR="007D3454" w:rsidRDefault="007D3454" w:rsidP="007D3454">
      <w:pPr>
        <w:rPr>
          <w:rFonts w:ascii="Arial" w:hAnsi="Arial" w:cs="Arial"/>
          <w:b/>
          <w:sz w:val="24"/>
          <w:szCs w:val="24"/>
        </w:rPr>
      </w:pPr>
    </w:p>
    <w:p w:rsidR="007D3454" w:rsidRDefault="007D3454" w:rsidP="007D3454">
      <w:pPr>
        <w:rPr>
          <w:rFonts w:ascii="Arial" w:hAnsi="Arial" w:cs="Arial"/>
          <w:b/>
          <w:sz w:val="24"/>
          <w:szCs w:val="24"/>
        </w:rPr>
      </w:pPr>
    </w:p>
    <w:p w:rsidR="007D3454" w:rsidRDefault="007D3454" w:rsidP="007D3454">
      <w:pPr>
        <w:rPr>
          <w:rFonts w:ascii="Arial" w:hAnsi="Arial" w:cs="Arial"/>
          <w:b/>
          <w:sz w:val="24"/>
          <w:szCs w:val="24"/>
        </w:rPr>
      </w:pPr>
    </w:p>
    <w:p w:rsidR="007D3454" w:rsidRDefault="007D3454" w:rsidP="007D3454">
      <w:pPr>
        <w:rPr>
          <w:rFonts w:ascii="Arial" w:hAnsi="Arial" w:cs="Arial"/>
          <w:b/>
          <w:sz w:val="24"/>
          <w:szCs w:val="24"/>
        </w:rPr>
      </w:pPr>
    </w:p>
    <w:p w:rsidR="007D3454" w:rsidRDefault="007D3454" w:rsidP="007D3454">
      <w:pPr>
        <w:rPr>
          <w:rFonts w:ascii="Arial" w:hAnsi="Arial" w:cs="Arial"/>
          <w:b/>
          <w:sz w:val="24"/>
          <w:szCs w:val="24"/>
        </w:rPr>
      </w:pPr>
    </w:p>
    <w:p w:rsidR="007D3454" w:rsidRDefault="007D3454" w:rsidP="007D3454">
      <w:pPr>
        <w:rPr>
          <w:rFonts w:ascii="Arial" w:hAnsi="Arial" w:cs="Arial"/>
          <w:b/>
          <w:sz w:val="24"/>
          <w:szCs w:val="24"/>
        </w:rPr>
      </w:pPr>
    </w:p>
    <w:p w:rsidR="007D3454" w:rsidRDefault="007D3454" w:rsidP="007D3454">
      <w:pPr>
        <w:rPr>
          <w:rFonts w:ascii="Arial" w:hAnsi="Arial" w:cs="Arial"/>
          <w:b/>
          <w:sz w:val="24"/>
          <w:szCs w:val="24"/>
        </w:rPr>
      </w:pPr>
    </w:p>
    <w:p w:rsidR="00EF76DA" w:rsidRDefault="006F676E" w:rsidP="007D3454">
      <w:pPr>
        <w:tabs>
          <w:tab w:val="left" w:pos="7513"/>
        </w:tabs>
        <w:ind w:left="284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 xml:space="preserve">1.1.2 Gestionar </w:t>
      </w:r>
      <w:r w:rsidR="00C92F5E">
        <w:rPr>
          <w:rFonts w:ascii="Arial" w:hAnsi="Arial" w:cs="Arial"/>
          <w:b/>
          <w:sz w:val="24"/>
          <w:szCs w:val="24"/>
        </w:rPr>
        <w:t>Convenios</w:t>
      </w:r>
    </w:p>
    <w:p w:rsidR="007D3454" w:rsidRDefault="007D3454" w:rsidP="007D3454">
      <w:pPr>
        <w:tabs>
          <w:tab w:val="left" w:pos="7513"/>
        </w:tabs>
        <w:ind w:left="284"/>
        <w:rPr>
          <w:rFonts w:ascii="Arial" w:hAnsi="Arial" w:cs="Arial"/>
          <w:b/>
          <w:sz w:val="24"/>
          <w:szCs w:val="24"/>
        </w:rPr>
      </w:pPr>
    </w:p>
    <w:p w:rsidR="006F676E" w:rsidRDefault="007D3454" w:rsidP="006F676E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es-CO"/>
        </w:rPr>
        <w:drawing>
          <wp:inline distT="0" distB="0" distL="0" distR="0">
            <wp:extent cx="5605145" cy="6163310"/>
            <wp:effectExtent l="0" t="0" r="0" b="0"/>
            <wp:docPr id="128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145" cy="6163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35BD" w:rsidRDefault="003435BD" w:rsidP="006F676E">
      <w:pPr>
        <w:jc w:val="center"/>
        <w:rPr>
          <w:rFonts w:ascii="Arial" w:hAnsi="Arial" w:cs="Arial"/>
          <w:b/>
          <w:sz w:val="24"/>
          <w:szCs w:val="24"/>
        </w:rPr>
      </w:pPr>
    </w:p>
    <w:p w:rsidR="00643C1C" w:rsidRDefault="00643C1C" w:rsidP="00643C1C">
      <w:pPr>
        <w:tabs>
          <w:tab w:val="left" w:pos="7513"/>
        </w:tabs>
        <w:rPr>
          <w:rFonts w:ascii="Arial" w:hAnsi="Arial" w:cs="Arial"/>
          <w:b/>
          <w:sz w:val="24"/>
          <w:szCs w:val="24"/>
        </w:rPr>
      </w:pPr>
    </w:p>
    <w:p w:rsidR="00643C1C" w:rsidRDefault="00643C1C" w:rsidP="00643C1C">
      <w:pPr>
        <w:tabs>
          <w:tab w:val="left" w:pos="7513"/>
        </w:tabs>
        <w:rPr>
          <w:rFonts w:ascii="Arial" w:hAnsi="Arial" w:cs="Arial"/>
          <w:b/>
          <w:sz w:val="24"/>
          <w:szCs w:val="24"/>
        </w:rPr>
      </w:pPr>
    </w:p>
    <w:p w:rsidR="003435BD" w:rsidRDefault="003435BD" w:rsidP="00643C1C">
      <w:pPr>
        <w:tabs>
          <w:tab w:val="left" w:pos="7513"/>
        </w:tabs>
        <w:ind w:left="284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 xml:space="preserve">1.1.3 Gestionar </w:t>
      </w:r>
      <w:r w:rsidR="00C92F5E">
        <w:rPr>
          <w:rFonts w:ascii="Arial" w:hAnsi="Arial" w:cs="Arial"/>
          <w:b/>
          <w:sz w:val="24"/>
          <w:szCs w:val="24"/>
        </w:rPr>
        <w:t>Profesores</w:t>
      </w:r>
    </w:p>
    <w:p w:rsidR="002F020F" w:rsidRDefault="002F020F" w:rsidP="003435BD">
      <w:pPr>
        <w:tabs>
          <w:tab w:val="left" w:pos="7513"/>
        </w:tabs>
        <w:ind w:left="284"/>
        <w:rPr>
          <w:rFonts w:ascii="Arial" w:hAnsi="Arial" w:cs="Arial"/>
          <w:b/>
          <w:sz w:val="24"/>
          <w:szCs w:val="24"/>
        </w:rPr>
      </w:pPr>
    </w:p>
    <w:p w:rsidR="002F020F" w:rsidRDefault="007D3454" w:rsidP="003435BD">
      <w:pPr>
        <w:tabs>
          <w:tab w:val="left" w:pos="7513"/>
        </w:tabs>
        <w:ind w:left="284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es-CO"/>
        </w:rPr>
        <w:drawing>
          <wp:inline distT="0" distB="0" distL="0" distR="0">
            <wp:extent cx="5106670" cy="6840220"/>
            <wp:effectExtent l="0" t="0" r="0" b="0"/>
            <wp:docPr id="129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6670" cy="6840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020F" w:rsidRDefault="002F020F" w:rsidP="003435BD">
      <w:pPr>
        <w:tabs>
          <w:tab w:val="left" w:pos="7513"/>
        </w:tabs>
        <w:ind w:left="284"/>
        <w:rPr>
          <w:rFonts w:ascii="Arial" w:hAnsi="Arial" w:cs="Arial"/>
          <w:b/>
          <w:sz w:val="24"/>
          <w:szCs w:val="24"/>
        </w:rPr>
      </w:pPr>
    </w:p>
    <w:p w:rsidR="00866445" w:rsidRDefault="00866445" w:rsidP="00866445">
      <w:pPr>
        <w:rPr>
          <w:rFonts w:ascii="Arial" w:hAnsi="Arial" w:cs="Arial"/>
          <w:b/>
          <w:sz w:val="24"/>
          <w:szCs w:val="24"/>
        </w:rPr>
      </w:pPr>
      <w:r w:rsidRPr="00866445">
        <w:rPr>
          <w:rFonts w:ascii="Arial" w:hAnsi="Arial" w:cs="Arial"/>
          <w:b/>
          <w:sz w:val="24"/>
          <w:szCs w:val="24"/>
        </w:rPr>
        <w:lastRenderedPageBreak/>
        <w:t>1.2 Especificación de los Escenarios de Casos de U</w:t>
      </w:r>
      <w:r w:rsidRPr="00866445">
        <w:rPr>
          <w:rFonts w:ascii="Arial" w:eastAsia="Calibri" w:hAnsi="Arial" w:cs="Arial"/>
          <w:b/>
          <w:sz w:val="24"/>
          <w:szCs w:val="24"/>
        </w:rPr>
        <w:t>so</w:t>
      </w:r>
    </w:p>
    <w:p w:rsidR="00866445" w:rsidRDefault="00866445" w:rsidP="00866445">
      <w:pPr>
        <w:ind w:left="284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1.2.1 </w:t>
      </w:r>
      <w:r w:rsidR="001B7581">
        <w:rPr>
          <w:rFonts w:ascii="Arial" w:hAnsi="Arial" w:cs="Arial"/>
          <w:b/>
          <w:sz w:val="24"/>
          <w:szCs w:val="24"/>
        </w:rPr>
        <w:t>Iniciar Sesión</w:t>
      </w:r>
    </w:p>
    <w:tbl>
      <w:tblPr>
        <w:tblW w:w="0" w:type="auto"/>
        <w:tblInd w:w="3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2126"/>
        <w:gridCol w:w="6126"/>
      </w:tblGrid>
      <w:tr w:rsidR="00866445" w:rsidRPr="00FB1E49" w:rsidTr="00BC015D">
        <w:trPr>
          <w:trHeight w:val="803"/>
        </w:trPr>
        <w:tc>
          <w:tcPr>
            <w:tcW w:w="2126" w:type="dxa"/>
            <w:shd w:val="clear" w:color="auto" w:fill="auto"/>
          </w:tcPr>
          <w:p w:rsidR="00866445" w:rsidRPr="00FB1E49" w:rsidRDefault="00866445" w:rsidP="007C566F">
            <w:pPr>
              <w:pStyle w:val="Contenidodelatabla"/>
              <w:spacing w:before="240" w:line="360" w:lineRule="auto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FB1E49">
              <w:rPr>
                <w:rFonts w:ascii="Arial" w:hAnsi="Arial" w:cs="Arial"/>
                <w:b/>
                <w:bCs/>
                <w:sz w:val="22"/>
                <w:szCs w:val="22"/>
              </w:rPr>
              <w:t>Descripción:</w:t>
            </w:r>
          </w:p>
        </w:tc>
        <w:tc>
          <w:tcPr>
            <w:tcW w:w="6126" w:type="dxa"/>
            <w:shd w:val="clear" w:color="auto" w:fill="auto"/>
          </w:tcPr>
          <w:p w:rsidR="00866445" w:rsidRPr="00FB1E49" w:rsidRDefault="00866445" w:rsidP="007C566F">
            <w:pPr>
              <w:spacing w:line="360" w:lineRule="auto"/>
              <w:jc w:val="both"/>
              <w:rPr>
                <w:rFonts w:ascii="Arial" w:eastAsia="Calibri" w:hAnsi="Arial" w:cs="Arial"/>
                <w:b/>
                <w:bCs/>
              </w:rPr>
            </w:pPr>
            <w:r w:rsidRPr="00FB1E49">
              <w:rPr>
                <w:rFonts w:ascii="Arial" w:eastAsia="Calibri" w:hAnsi="Arial" w:cs="Arial"/>
              </w:rPr>
              <w:t xml:space="preserve">Permite </w:t>
            </w:r>
            <w:r w:rsidR="001B7581">
              <w:rPr>
                <w:rFonts w:ascii="Arial" w:eastAsia="Calibri" w:hAnsi="Arial" w:cs="Arial"/>
              </w:rPr>
              <w:t>Iniciar Sesión</w:t>
            </w:r>
            <w:r w:rsidRPr="00FB1E49">
              <w:rPr>
                <w:rFonts w:ascii="Arial" w:eastAsia="Calibri" w:hAnsi="Arial" w:cs="Arial"/>
              </w:rPr>
              <w:t xml:space="preserve"> de Información mediante el uso de una cuenta con clave.</w:t>
            </w:r>
          </w:p>
        </w:tc>
      </w:tr>
      <w:tr w:rsidR="00866445" w:rsidRPr="00FB1E49" w:rsidTr="00BC015D">
        <w:tc>
          <w:tcPr>
            <w:tcW w:w="2126" w:type="dxa"/>
            <w:shd w:val="clear" w:color="auto" w:fill="auto"/>
          </w:tcPr>
          <w:p w:rsidR="00866445" w:rsidRPr="00FB1E49" w:rsidRDefault="00866445" w:rsidP="007C566F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FB1E49">
              <w:rPr>
                <w:rFonts w:ascii="Arial" w:hAnsi="Arial" w:cs="Arial"/>
                <w:b/>
                <w:bCs/>
                <w:sz w:val="22"/>
                <w:szCs w:val="22"/>
              </w:rPr>
              <w:t>Actores:</w:t>
            </w:r>
          </w:p>
        </w:tc>
        <w:tc>
          <w:tcPr>
            <w:tcW w:w="6126" w:type="dxa"/>
            <w:shd w:val="clear" w:color="auto" w:fill="auto"/>
          </w:tcPr>
          <w:p w:rsidR="00866445" w:rsidRPr="00FB1E49" w:rsidRDefault="007C1F03" w:rsidP="007B382D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FB1E49">
              <w:rPr>
                <w:rFonts w:ascii="Arial" w:hAnsi="Arial" w:cs="Arial"/>
                <w:sz w:val="22"/>
                <w:szCs w:val="22"/>
              </w:rPr>
              <w:t>Súper</w:t>
            </w:r>
            <w:r w:rsidR="007B382D" w:rsidRPr="00FB1E49">
              <w:rPr>
                <w:rFonts w:ascii="Arial" w:hAnsi="Arial" w:cs="Arial"/>
                <w:sz w:val="22"/>
                <w:szCs w:val="22"/>
              </w:rPr>
              <w:t xml:space="preserve"> Administrador, Trabajadora Social y Administrativo</w:t>
            </w:r>
            <w:r w:rsidR="00F0023F">
              <w:rPr>
                <w:rFonts w:ascii="Arial" w:hAnsi="Arial" w:cs="Arial"/>
                <w:sz w:val="22"/>
                <w:szCs w:val="22"/>
              </w:rPr>
              <w:t>.</w:t>
            </w:r>
          </w:p>
        </w:tc>
      </w:tr>
      <w:tr w:rsidR="00866445" w:rsidRPr="00FB1E49" w:rsidTr="00BC015D">
        <w:tc>
          <w:tcPr>
            <w:tcW w:w="2126" w:type="dxa"/>
            <w:shd w:val="clear" w:color="auto" w:fill="auto"/>
          </w:tcPr>
          <w:p w:rsidR="00866445" w:rsidRPr="00FB1E49" w:rsidRDefault="00866445" w:rsidP="007C566F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FB1E49">
              <w:rPr>
                <w:rFonts w:ascii="Arial" w:hAnsi="Arial" w:cs="Arial"/>
                <w:b/>
                <w:bCs/>
                <w:sz w:val="22"/>
                <w:szCs w:val="22"/>
              </w:rPr>
              <w:t>Pre-condiciones:</w:t>
            </w:r>
          </w:p>
        </w:tc>
        <w:tc>
          <w:tcPr>
            <w:tcW w:w="6126" w:type="dxa"/>
            <w:shd w:val="clear" w:color="auto" w:fill="auto"/>
          </w:tcPr>
          <w:p w:rsidR="00866445" w:rsidRPr="00FB1E49" w:rsidRDefault="00866445" w:rsidP="007C566F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FB1E49">
              <w:rPr>
                <w:rFonts w:ascii="Arial" w:hAnsi="Arial" w:cs="Arial"/>
                <w:sz w:val="22"/>
                <w:szCs w:val="22"/>
              </w:rPr>
              <w:t>Ninguna</w:t>
            </w:r>
          </w:p>
        </w:tc>
      </w:tr>
      <w:tr w:rsidR="00866445" w:rsidRPr="00FB1E49" w:rsidTr="00BC015D">
        <w:tc>
          <w:tcPr>
            <w:tcW w:w="2126" w:type="dxa"/>
            <w:shd w:val="clear" w:color="auto" w:fill="auto"/>
          </w:tcPr>
          <w:p w:rsidR="00866445" w:rsidRPr="00FB1E49" w:rsidRDefault="00866445" w:rsidP="007C566F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FB1E49">
              <w:rPr>
                <w:rFonts w:ascii="Arial" w:hAnsi="Arial" w:cs="Arial"/>
                <w:b/>
                <w:bCs/>
                <w:sz w:val="22"/>
                <w:szCs w:val="22"/>
              </w:rPr>
              <w:t>Observaciones:</w:t>
            </w:r>
          </w:p>
        </w:tc>
        <w:tc>
          <w:tcPr>
            <w:tcW w:w="6126" w:type="dxa"/>
            <w:shd w:val="clear" w:color="auto" w:fill="auto"/>
          </w:tcPr>
          <w:p w:rsidR="00866445" w:rsidRPr="00FB1E49" w:rsidRDefault="00866445" w:rsidP="007C566F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FB1E49">
              <w:rPr>
                <w:rFonts w:ascii="Arial" w:hAnsi="Arial" w:cs="Arial"/>
                <w:sz w:val="22"/>
                <w:szCs w:val="22"/>
              </w:rPr>
              <w:t>Ninguna</w:t>
            </w:r>
          </w:p>
        </w:tc>
      </w:tr>
      <w:tr w:rsidR="00866445" w:rsidRPr="00FB1E49" w:rsidTr="00BC015D">
        <w:tc>
          <w:tcPr>
            <w:tcW w:w="8252" w:type="dxa"/>
            <w:gridSpan w:val="2"/>
            <w:shd w:val="clear" w:color="auto" w:fill="auto"/>
          </w:tcPr>
          <w:p w:rsidR="00866445" w:rsidRPr="00FB1E49" w:rsidRDefault="00866445" w:rsidP="007C566F">
            <w:pPr>
              <w:jc w:val="center"/>
              <w:rPr>
                <w:rFonts w:ascii="Arial" w:eastAsia="Calibri" w:hAnsi="Arial" w:cs="Arial"/>
                <w:b/>
                <w:bCs/>
              </w:rPr>
            </w:pPr>
          </w:p>
          <w:p w:rsidR="00866445" w:rsidRPr="00FB1E49" w:rsidRDefault="00866445" w:rsidP="007C566F">
            <w:pPr>
              <w:spacing w:line="360" w:lineRule="auto"/>
              <w:jc w:val="center"/>
              <w:rPr>
                <w:rFonts w:ascii="Arial" w:eastAsia="Calibri" w:hAnsi="Arial" w:cs="Arial"/>
              </w:rPr>
            </w:pPr>
            <w:r w:rsidRPr="00FB1E49">
              <w:rPr>
                <w:rFonts w:ascii="Arial" w:eastAsia="Calibri" w:hAnsi="Arial" w:cs="Arial"/>
                <w:b/>
                <w:bCs/>
              </w:rPr>
              <w:t>Flujo normal de eventos:</w:t>
            </w:r>
          </w:p>
          <w:p w:rsidR="00866445" w:rsidRPr="00FB1E49" w:rsidRDefault="00866445" w:rsidP="007C566F">
            <w:pPr>
              <w:jc w:val="center"/>
              <w:rPr>
                <w:rFonts w:ascii="Arial" w:eastAsia="Calibri" w:hAnsi="Arial" w:cs="Arial"/>
              </w:rPr>
            </w:pPr>
          </w:p>
          <w:p w:rsidR="00866445" w:rsidRPr="00FB1E49" w:rsidRDefault="00866445" w:rsidP="00866445">
            <w:pPr>
              <w:numPr>
                <w:ilvl w:val="0"/>
                <w:numId w:val="3"/>
              </w:numPr>
              <w:suppressAutoHyphens/>
              <w:spacing w:after="0" w:line="360" w:lineRule="auto"/>
              <w:jc w:val="both"/>
              <w:rPr>
                <w:rFonts w:ascii="Arial" w:eastAsia="Calibri" w:hAnsi="Arial" w:cs="Arial"/>
              </w:rPr>
            </w:pPr>
            <w:r w:rsidRPr="00FB1E49">
              <w:rPr>
                <w:rFonts w:ascii="Arial" w:eastAsia="Calibri" w:hAnsi="Arial" w:cs="Arial"/>
              </w:rPr>
              <w:t xml:space="preserve">El </w:t>
            </w:r>
            <w:r w:rsidR="007B382D" w:rsidRPr="00FB1E49">
              <w:rPr>
                <w:rFonts w:ascii="Arial" w:hAnsi="Arial" w:cs="Arial"/>
              </w:rPr>
              <w:t>súper administrador</w:t>
            </w:r>
            <w:r w:rsidRPr="00FB1E49">
              <w:rPr>
                <w:rFonts w:ascii="Arial" w:eastAsia="Calibri" w:hAnsi="Arial" w:cs="Arial"/>
              </w:rPr>
              <w:t xml:space="preserve"> inicia el sistema.</w:t>
            </w:r>
          </w:p>
          <w:p w:rsidR="00866445" w:rsidRPr="00FB1E49" w:rsidRDefault="00866445" w:rsidP="00866445">
            <w:pPr>
              <w:numPr>
                <w:ilvl w:val="0"/>
                <w:numId w:val="3"/>
              </w:numPr>
              <w:suppressAutoHyphens/>
              <w:spacing w:after="0" w:line="360" w:lineRule="auto"/>
              <w:jc w:val="both"/>
              <w:rPr>
                <w:rFonts w:ascii="Arial" w:eastAsia="Calibri" w:hAnsi="Arial" w:cs="Arial"/>
              </w:rPr>
            </w:pPr>
            <w:r w:rsidRPr="00FB1E49">
              <w:rPr>
                <w:rFonts w:ascii="Arial" w:eastAsia="Calibri" w:hAnsi="Arial" w:cs="Arial"/>
              </w:rPr>
              <w:t>El sistema muestra la pantalla inicial y solicita los campos de la cuenta (usuario y contraseña).</w:t>
            </w:r>
          </w:p>
          <w:p w:rsidR="00866445" w:rsidRPr="00FB1E49" w:rsidRDefault="007B382D" w:rsidP="00866445">
            <w:pPr>
              <w:numPr>
                <w:ilvl w:val="0"/>
                <w:numId w:val="3"/>
              </w:numPr>
              <w:suppressAutoHyphens/>
              <w:spacing w:after="0" w:line="360" w:lineRule="auto"/>
              <w:jc w:val="both"/>
              <w:rPr>
                <w:rFonts w:ascii="Arial" w:eastAsia="Calibri" w:hAnsi="Arial" w:cs="Arial"/>
              </w:rPr>
            </w:pPr>
            <w:r w:rsidRPr="00FB1E49">
              <w:rPr>
                <w:rFonts w:ascii="Arial" w:hAnsi="Arial" w:cs="Arial"/>
              </w:rPr>
              <w:t>El súper administrador</w:t>
            </w:r>
            <w:r w:rsidR="00866445" w:rsidRPr="00FB1E49">
              <w:rPr>
                <w:rFonts w:ascii="Arial" w:eastAsia="Calibri" w:hAnsi="Arial" w:cs="Arial"/>
              </w:rPr>
              <w:t xml:space="preserve"> escribe el usuario y contraseña en los campos requeridos.</w:t>
            </w:r>
          </w:p>
          <w:p w:rsidR="00866445" w:rsidRPr="00FB1E49" w:rsidRDefault="00866445" w:rsidP="00866445">
            <w:pPr>
              <w:numPr>
                <w:ilvl w:val="0"/>
                <w:numId w:val="3"/>
              </w:numPr>
              <w:suppressAutoHyphens/>
              <w:spacing w:after="0" w:line="360" w:lineRule="auto"/>
              <w:jc w:val="both"/>
              <w:rPr>
                <w:rFonts w:ascii="Arial" w:eastAsia="Calibri" w:hAnsi="Arial" w:cs="Arial"/>
              </w:rPr>
            </w:pPr>
            <w:r w:rsidRPr="00FB1E49">
              <w:rPr>
                <w:rFonts w:ascii="Arial" w:eastAsia="Calibri" w:hAnsi="Arial" w:cs="Arial"/>
              </w:rPr>
              <w:t>El sistema valida la información e ingresa a la página principal.</w:t>
            </w:r>
          </w:p>
          <w:p w:rsidR="00866445" w:rsidRPr="00FB1E49" w:rsidRDefault="00866445" w:rsidP="007C566F">
            <w:pPr>
              <w:jc w:val="both"/>
              <w:rPr>
                <w:rFonts w:ascii="Arial" w:eastAsia="Calibri" w:hAnsi="Arial" w:cs="Arial"/>
              </w:rPr>
            </w:pPr>
          </w:p>
          <w:p w:rsidR="00866445" w:rsidRPr="00FB1E49" w:rsidRDefault="00866445" w:rsidP="007C566F">
            <w:pPr>
              <w:spacing w:line="360" w:lineRule="auto"/>
              <w:jc w:val="center"/>
              <w:rPr>
                <w:rFonts w:ascii="Arial" w:eastAsia="Calibri" w:hAnsi="Arial" w:cs="Arial"/>
              </w:rPr>
            </w:pPr>
            <w:r w:rsidRPr="00FB1E49">
              <w:rPr>
                <w:rFonts w:ascii="Arial" w:eastAsia="Calibri" w:hAnsi="Arial" w:cs="Arial"/>
                <w:b/>
                <w:bCs/>
              </w:rPr>
              <w:t>Excepciones:</w:t>
            </w:r>
          </w:p>
          <w:p w:rsidR="00866445" w:rsidRPr="00FB1E49" w:rsidRDefault="00866445" w:rsidP="007C566F">
            <w:pPr>
              <w:jc w:val="both"/>
              <w:rPr>
                <w:rFonts w:ascii="Arial" w:eastAsia="Calibri" w:hAnsi="Arial" w:cs="Arial"/>
              </w:rPr>
            </w:pPr>
          </w:p>
          <w:p w:rsidR="00866445" w:rsidRPr="00FB1E49" w:rsidRDefault="00866445" w:rsidP="007C566F">
            <w:pPr>
              <w:spacing w:line="360" w:lineRule="auto"/>
              <w:jc w:val="both"/>
              <w:rPr>
                <w:rFonts w:ascii="Arial" w:eastAsia="Calibri" w:hAnsi="Arial" w:cs="Arial"/>
              </w:rPr>
            </w:pPr>
            <w:r w:rsidRPr="00FB1E49">
              <w:rPr>
                <w:rFonts w:ascii="Arial" w:eastAsia="Calibri" w:hAnsi="Arial" w:cs="Arial"/>
                <w:b/>
                <w:bCs/>
              </w:rPr>
              <w:t>Usuario o contraseña incorrecta:</w:t>
            </w:r>
            <w:r w:rsidRPr="00FB1E49">
              <w:rPr>
                <w:rFonts w:ascii="Arial" w:eastAsia="Calibri" w:hAnsi="Arial" w:cs="Arial"/>
              </w:rPr>
              <w:t xml:space="preserve"> En el punto 4 del flujo normal de eventos, el sistema identifica una inconsistencia en el usuario o contraseña escrito por el </w:t>
            </w:r>
            <w:r w:rsidR="00BC015D">
              <w:rPr>
                <w:rFonts w:ascii="Arial" w:eastAsia="Calibri" w:hAnsi="Arial" w:cs="Arial"/>
              </w:rPr>
              <w:t>súper administrador</w:t>
            </w:r>
            <w:r w:rsidRPr="00FB1E49">
              <w:rPr>
                <w:rFonts w:ascii="Arial" w:eastAsia="Calibri" w:hAnsi="Arial" w:cs="Arial"/>
              </w:rPr>
              <w:t xml:space="preserve">. </w:t>
            </w:r>
          </w:p>
          <w:p w:rsidR="00866445" w:rsidRPr="00FB1E49" w:rsidRDefault="00866445" w:rsidP="007C566F">
            <w:pPr>
              <w:jc w:val="both"/>
              <w:rPr>
                <w:rFonts w:ascii="Arial" w:eastAsia="Calibri" w:hAnsi="Arial" w:cs="Arial"/>
              </w:rPr>
            </w:pPr>
          </w:p>
          <w:p w:rsidR="00866445" w:rsidRPr="00FB1E49" w:rsidRDefault="000872FD" w:rsidP="000872FD">
            <w:pPr>
              <w:suppressAutoHyphens/>
              <w:spacing w:after="0" w:line="360" w:lineRule="auto"/>
              <w:ind w:left="708"/>
              <w:jc w:val="both"/>
              <w:rPr>
                <w:rFonts w:ascii="Arial" w:eastAsia="Calibri" w:hAnsi="Arial" w:cs="Arial"/>
              </w:rPr>
            </w:pPr>
            <w:r>
              <w:rPr>
                <w:rFonts w:ascii="Arial" w:eastAsia="Calibri" w:hAnsi="Arial" w:cs="Arial"/>
              </w:rPr>
              <w:t xml:space="preserve">4.1 </w:t>
            </w:r>
            <w:r w:rsidR="00866445" w:rsidRPr="00FB1E49">
              <w:rPr>
                <w:rFonts w:ascii="Arial" w:eastAsia="Calibri" w:hAnsi="Arial" w:cs="Arial"/>
              </w:rPr>
              <w:t>El sistema solicita nuevamente los campos de la cuenta (usuario y contraseña).</w:t>
            </w:r>
          </w:p>
          <w:p w:rsidR="00866445" w:rsidRPr="00FB1E49" w:rsidRDefault="000872FD" w:rsidP="000872FD">
            <w:pPr>
              <w:suppressAutoHyphens/>
              <w:spacing w:after="0" w:line="360" w:lineRule="auto"/>
              <w:ind w:left="708"/>
              <w:jc w:val="both"/>
              <w:rPr>
                <w:rFonts w:ascii="Arial" w:eastAsia="Calibri" w:hAnsi="Arial" w:cs="Arial"/>
              </w:rPr>
            </w:pPr>
            <w:r>
              <w:rPr>
                <w:rFonts w:ascii="Arial" w:eastAsia="Calibri" w:hAnsi="Arial" w:cs="Arial"/>
              </w:rPr>
              <w:t xml:space="preserve">4.2 </w:t>
            </w:r>
            <w:r w:rsidR="00866445" w:rsidRPr="00FB1E49">
              <w:rPr>
                <w:rFonts w:ascii="Arial" w:eastAsia="Calibri" w:hAnsi="Arial" w:cs="Arial"/>
              </w:rPr>
              <w:t xml:space="preserve">El </w:t>
            </w:r>
            <w:r w:rsidR="007B382D" w:rsidRPr="00FB1E49">
              <w:rPr>
                <w:rFonts w:ascii="Arial" w:hAnsi="Arial" w:cs="Arial"/>
              </w:rPr>
              <w:t>súper administrador</w:t>
            </w:r>
            <w:r w:rsidR="00866445" w:rsidRPr="00FB1E49">
              <w:rPr>
                <w:rFonts w:ascii="Arial" w:eastAsia="Calibri" w:hAnsi="Arial" w:cs="Arial"/>
              </w:rPr>
              <w:t xml:space="preserve"> escribe el usuario y contraseña en los campos requeridos.</w:t>
            </w:r>
          </w:p>
          <w:p w:rsidR="00866445" w:rsidRPr="00FB1E49" w:rsidRDefault="000872FD" w:rsidP="000872FD">
            <w:pPr>
              <w:suppressAutoHyphens/>
              <w:spacing w:after="0" w:line="360" w:lineRule="auto"/>
              <w:ind w:left="708"/>
              <w:jc w:val="both"/>
              <w:rPr>
                <w:rFonts w:ascii="Arial" w:eastAsia="Calibri" w:hAnsi="Arial" w:cs="Arial"/>
              </w:rPr>
            </w:pPr>
            <w:r>
              <w:rPr>
                <w:rFonts w:ascii="Arial" w:eastAsia="Calibri" w:hAnsi="Arial" w:cs="Arial"/>
              </w:rPr>
              <w:t xml:space="preserve">4.3 </w:t>
            </w:r>
            <w:r w:rsidR="00BD2542">
              <w:rPr>
                <w:rFonts w:ascii="Arial" w:eastAsia="Calibri" w:hAnsi="Arial" w:cs="Arial"/>
              </w:rPr>
              <w:t>El s</w:t>
            </w:r>
            <w:r w:rsidR="00866445" w:rsidRPr="00FB1E49">
              <w:rPr>
                <w:rFonts w:ascii="Arial" w:eastAsia="Calibri" w:hAnsi="Arial" w:cs="Arial"/>
              </w:rPr>
              <w:t>istema valida la información e ingresa al sistema.</w:t>
            </w:r>
          </w:p>
        </w:tc>
      </w:tr>
    </w:tbl>
    <w:p w:rsidR="00BC015D" w:rsidRDefault="00BC015D" w:rsidP="00BC015D">
      <w:pPr>
        <w:ind w:left="284"/>
        <w:rPr>
          <w:rFonts w:ascii="Arial" w:hAnsi="Arial" w:cs="Arial"/>
          <w:b/>
          <w:sz w:val="24"/>
          <w:szCs w:val="24"/>
        </w:rPr>
      </w:pPr>
      <w:r w:rsidRPr="00BC015D">
        <w:rPr>
          <w:rFonts w:ascii="Arial" w:hAnsi="Arial" w:cs="Arial"/>
          <w:b/>
          <w:sz w:val="24"/>
          <w:szCs w:val="24"/>
        </w:rPr>
        <w:lastRenderedPageBreak/>
        <w:t>1.2.2 Agregar EPS</w:t>
      </w:r>
    </w:p>
    <w:tbl>
      <w:tblPr>
        <w:tblW w:w="0" w:type="auto"/>
        <w:tblInd w:w="3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2009"/>
        <w:gridCol w:w="6409"/>
      </w:tblGrid>
      <w:tr w:rsidR="00BC015D" w:rsidRPr="00BC015D" w:rsidTr="00F57F20">
        <w:tc>
          <w:tcPr>
            <w:tcW w:w="2009" w:type="dxa"/>
            <w:shd w:val="clear" w:color="auto" w:fill="auto"/>
          </w:tcPr>
          <w:p w:rsidR="00BC015D" w:rsidRPr="00BC015D" w:rsidRDefault="00BC015D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</w:p>
          <w:p w:rsidR="00BC015D" w:rsidRPr="00BC015D" w:rsidRDefault="00BC015D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BC015D">
              <w:rPr>
                <w:rFonts w:ascii="Arial" w:hAnsi="Arial" w:cs="Arial"/>
                <w:b/>
                <w:bCs/>
                <w:sz w:val="22"/>
                <w:szCs w:val="22"/>
              </w:rPr>
              <w:t>Descripción:</w:t>
            </w:r>
          </w:p>
        </w:tc>
        <w:tc>
          <w:tcPr>
            <w:tcW w:w="6409" w:type="dxa"/>
            <w:shd w:val="clear" w:color="auto" w:fill="auto"/>
          </w:tcPr>
          <w:p w:rsidR="00BC015D" w:rsidRPr="001930AE" w:rsidRDefault="001930AE" w:rsidP="003922EC">
            <w:pPr>
              <w:spacing w:line="360" w:lineRule="auto"/>
              <w:jc w:val="both"/>
              <w:rPr>
                <w:rFonts w:ascii="Arial" w:hAnsi="Arial" w:cs="Arial"/>
                <w:bCs/>
              </w:rPr>
            </w:pPr>
            <w:r w:rsidRPr="001930AE">
              <w:rPr>
                <w:rFonts w:ascii="Arial" w:hAnsi="Arial" w:cs="Arial"/>
                <w:bCs/>
              </w:rPr>
              <w:t>Permite agregar la información de la entidad prestadora de salud a la cual está afiliado el adulto mayor (nombre de la EPS y el régimen).</w:t>
            </w:r>
          </w:p>
        </w:tc>
      </w:tr>
      <w:tr w:rsidR="00BC015D" w:rsidRPr="00BC015D" w:rsidTr="00F57F20">
        <w:tc>
          <w:tcPr>
            <w:tcW w:w="2009" w:type="dxa"/>
            <w:shd w:val="clear" w:color="auto" w:fill="auto"/>
          </w:tcPr>
          <w:p w:rsidR="00BC015D" w:rsidRPr="00BC015D" w:rsidRDefault="00BC015D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BC015D">
              <w:rPr>
                <w:rFonts w:ascii="Arial" w:hAnsi="Arial" w:cs="Arial"/>
                <w:b/>
                <w:bCs/>
                <w:sz w:val="22"/>
                <w:szCs w:val="22"/>
              </w:rPr>
              <w:t>Actores:</w:t>
            </w:r>
          </w:p>
        </w:tc>
        <w:tc>
          <w:tcPr>
            <w:tcW w:w="6409" w:type="dxa"/>
            <w:shd w:val="clear" w:color="auto" w:fill="auto"/>
          </w:tcPr>
          <w:p w:rsidR="00BC015D" w:rsidRPr="00BC015D" w:rsidRDefault="006241B0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Súper</w:t>
            </w:r>
            <w:r w:rsidR="00BC015D">
              <w:rPr>
                <w:rFonts w:ascii="Arial" w:hAnsi="Arial" w:cs="Arial"/>
                <w:sz w:val="22"/>
                <w:szCs w:val="22"/>
              </w:rPr>
              <w:t xml:space="preserve"> Administrador y Trabajadora Social</w:t>
            </w:r>
            <w:r w:rsidR="00F0023F">
              <w:rPr>
                <w:rFonts w:ascii="Arial" w:hAnsi="Arial" w:cs="Arial"/>
                <w:sz w:val="22"/>
                <w:szCs w:val="22"/>
              </w:rPr>
              <w:t>.</w:t>
            </w:r>
          </w:p>
        </w:tc>
      </w:tr>
      <w:tr w:rsidR="00BC015D" w:rsidRPr="00BC015D" w:rsidTr="00F57F20">
        <w:tc>
          <w:tcPr>
            <w:tcW w:w="2009" w:type="dxa"/>
            <w:shd w:val="clear" w:color="auto" w:fill="auto"/>
          </w:tcPr>
          <w:p w:rsidR="00BC015D" w:rsidRPr="00BC015D" w:rsidRDefault="00BC015D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BC015D">
              <w:rPr>
                <w:rFonts w:ascii="Arial" w:hAnsi="Arial" w:cs="Arial"/>
                <w:b/>
                <w:bCs/>
                <w:sz w:val="22"/>
                <w:szCs w:val="22"/>
              </w:rPr>
              <w:t>Pre-condiciones:</w:t>
            </w:r>
          </w:p>
        </w:tc>
        <w:tc>
          <w:tcPr>
            <w:tcW w:w="6409" w:type="dxa"/>
            <w:shd w:val="clear" w:color="auto" w:fill="auto"/>
          </w:tcPr>
          <w:p w:rsidR="00BC015D" w:rsidRPr="00BC015D" w:rsidRDefault="00BC015D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BC015D">
              <w:rPr>
                <w:rFonts w:ascii="Arial" w:hAnsi="Arial" w:cs="Arial"/>
                <w:sz w:val="22"/>
                <w:szCs w:val="22"/>
              </w:rPr>
              <w:t>Debe haber ingresado correctamente al Sistema.</w:t>
            </w:r>
          </w:p>
        </w:tc>
      </w:tr>
      <w:tr w:rsidR="00BC015D" w:rsidRPr="00BC015D" w:rsidTr="00F57F20">
        <w:tc>
          <w:tcPr>
            <w:tcW w:w="2009" w:type="dxa"/>
            <w:shd w:val="clear" w:color="auto" w:fill="auto"/>
          </w:tcPr>
          <w:p w:rsidR="00BC015D" w:rsidRPr="00BC015D" w:rsidRDefault="00BC015D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BC015D">
              <w:rPr>
                <w:rFonts w:ascii="Arial" w:hAnsi="Arial" w:cs="Arial"/>
                <w:b/>
                <w:bCs/>
                <w:sz w:val="22"/>
                <w:szCs w:val="22"/>
              </w:rPr>
              <w:t>Observaciones:</w:t>
            </w:r>
          </w:p>
        </w:tc>
        <w:tc>
          <w:tcPr>
            <w:tcW w:w="6409" w:type="dxa"/>
            <w:shd w:val="clear" w:color="auto" w:fill="auto"/>
          </w:tcPr>
          <w:p w:rsidR="00BC015D" w:rsidRPr="00BC015D" w:rsidRDefault="00BC015D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BC015D">
              <w:rPr>
                <w:rFonts w:ascii="Arial" w:hAnsi="Arial" w:cs="Arial"/>
                <w:sz w:val="22"/>
                <w:szCs w:val="22"/>
              </w:rPr>
              <w:t>Ninguna</w:t>
            </w:r>
          </w:p>
        </w:tc>
      </w:tr>
      <w:tr w:rsidR="00BC015D" w:rsidRPr="00BC015D" w:rsidTr="00D00BEE">
        <w:trPr>
          <w:trHeight w:val="2249"/>
        </w:trPr>
        <w:tc>
          <w:tcPr>
            <w:tcW w:w="8418" w:type="dxa"/>
            <w:gridSpan w:val="2"/>
            <w:shd w:val="clear" w:color="auto" w:fill="auto"/>
          </w:tcPr>
          <w:p w:rsidR="00BC015D" w:rsidRPr="00BC015D" w:rsidRDefault="00BC015D" w:rsidP="00F65AE2">
            <w:pPr>
              <w:spacing w:line="360" w:lineRule="auto"/>
              <w:jc w:val="center"/>
              <w:rPr>
                <w:rFonts w:ascii="Arial" w:hAnsi="Arial" w:cs="Arial"/>
                <w:b/>
                <w:bCs/>
              </w:rPr>
            </w:pPr>
          </w:p>
          <w:p w:rsidR="00BC015D" w:rsidRPr="00BC015D" w:rsidRDefault="00BC015D" w:rsidP="00F65AE2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BC015D">
              <w:rPr>
                <w:rFonts w:ascii="Arial" w:hAnsi="Arial" w:cs="Arial"/>
                <w:b/>
                <w:bCs/>
              </w:rPr>
              <w:t>Flujo normal de eventos:</w:t>
            </w:r>
          </w:p>
          <w:p w:rsidR="00BC015D" w:rsidRPr="00BC015D" w:rsidRDefault="00BC015D" w:rsidP="00F65AE2">
            <w:pPr>
              <w:spacing w:line="360" w:lineRule="auto"/>
              <w:jc w:val="center"/>
              <w:rPr>
                <w:rFonts w:ascii="Arial" w:hAnsi="Arial" w:cs="Arial"/>
              </w:rPr>
            </w:pPr>
          </w:p>
          <w:p w:rsidR="00BC015D" w:rsidRPr="00BC015D" w:rsidRDefault="001930AE" w:rsidP="00BC015D">
            <w:pPr>
              <w:numPr>
                <w:ilvl w:val="0"/>
                <w:numId w:val="5"/>
              </w:numPr>
              <w:suppressAutoHyphens/>
              <w:spacing w:after="0"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súper administrador</w:t>
            </w:r>
            <w:r w:rsidR="00BC015D" w:rsidRPr="00BC015D">
              <w:rPr>
                <w:rFonts w:ascii="Arial" w:hAnsi="Arial" w:cs="Arial"/>
              </w:rPr>
              <w:t xml:space="preserve"> ingresa al menú “</w:t>
            </w:r>
            <w:r w:rsidR="003922EC">
              <w:rPr>
                <w:rFonts w:ascii="Arial" w:hAnsi="Arial" w:cs="Arial"/>
              </w:rPr>
              <w:t>Eps</w:t>
            </w:r>
            <w:r w:rsidR="00BC015D" w:rsidRPr="00BC015D">
              <w:rPr>
                <w:rFonts w:ascii="Arial" w:hAnsi="Arial" w:cs="Arial"/>
              </w:rPr>
              <w:t>”,</w:t>
            </w:r>
            <w:r w:rsidR="00F65AE2">
              <w:rPr>
                <w:rFonts w:ascii="Arial" w:hAnsi="Arial" w:cs="Arial"/>
              </w:rPr>
              <w:t xml:space="preserve"> presiona el</w:t>
            </w:r>
            <w:r w:rsidR="00BC015D" w:rsidRPr="00BC015D">
              <w:rPr>
                <w:rFonts w:ascii="Arial" w:hAnsi="Arial" w:cs="Arial"/>
              </w:rPr>
              <w:t xml:space="preserve"> </w:t>
            </w:r>
            <w:r w:rsidR="003922EC">
              <w:rPr>
                <w:rFonts w:ascii="Arial" w:hAnsi="Arial" w:cs="Arial"/>
              </w:rPr>
              <w:t>botón</w:t>
            </w:r>
            <w:r w:rsidR="00BC015D" w:rsidRPr="00BC015D">
              <w:rPr>
                <w:rFonts w:ascii="Arial" w:hAnsi="Arial" w:cs="Arial"/>
              </w:rPr>
              <w:t xml:space="preserve"> “</w:t>
            </w:r>
            <w:r w:rsidR="003922EC">
              <w:rPr>
                <w:rFonts w:ascii="Arial" w:hAnsi="Arial" w:cs="Arial"/>
              </w:rPr>
              <w:t>Agregar Eps</w:t>
            </w:r>
            <w:r w:rsidR="00BC015D" w:rsidRPr="00BC015D">
              <w:rPr>
                <w:rFonts w:ascii="Arial" w:hAnsi="Arial" w:cs="Arial"/>
              </w:rPr>
              <w:t>”.</w:t>
            </w:r>
          </w:p>
          <w:p w:rsidR="00BC015D" w:rsidRPr="00BC015D" w:rsidRDefault="00BC015D" w:rsidP="00BC015D">
            <w:pPr>
              <w:numPr>
                <w:ilvl w:val="0"/>
                <w:numId w:val="5"/>
              </w:numPr>
              <w:suppressAutoHyphens/>
              <w:spacing w:after="0" w:line="360" w:lineRule="auto"/>
              <w:jc w:val="both"/>
              <w:rPr>
                <w:rFonts w:ascii="Arial" w:hAnsi="Arial" w:cs="Arial"/>
              </w:rPr>
            </w:pPr>
            <w:r w:rsidRPr="00BC015D">
              <w:rPr>
                <w:rFonts w:ascii="Arial" w:hAnsi="Arial" w:cs="Arial"/>
              </w:rPr>
              <w:t>El sistema</w:t>
            </w:r>
            <w:r w:rsidR="001930AE">
              <w:rPr>
                <w:rFonts w:ascii="Arial" w:hAnsi="Arial" w:cs="Arial"/>
              </w:rPr>
              <w:t xml:space="preserve"> solicita ingresar los datos de la EPS</w:t>
            </w:r>
            <w:r w:rsidRPr="00BC015D">
              <w:rPr>
                <w:rFonts w:ascii="Arial" w:hAnsi="Arial" w:cs="Arial"/>
              </w:rPr>
              <w:t>.</w:t>
            </w:r>
          </w:p>
          <w:p w:rsidR="00BC015D" w:rsidRPr="00BC015D" w:rsidRDefault="00BC015D" w:rsidP="00BC015D">
            <w:pPr>
              <w:numPr>
                <w:ilvl w:val="0"/>
                <w:numId w:val="5"/>
              </w:numPr>
              <w:suppressAutoHyphens/>
              <w:spacing w:after="0" w:line="360" w:lineRule="auto"/>
              <w:jc w:val="both"/>
              <w:rPr>
                <w:rFonts w:ascii="Arial" w:hAnsi="Arial" w:cs="Arial"/>
              </w:rPr>
            </w:pPr>
            <w:r w:rsidRPr="00BC015D">
              <w:rPr>
                <w:rFonts w:ascii="Arial" w:hAnsi="Arial" w:cs="Arial"/>
              </w:rPr>
              <w:t xml:space="preserve">El </w:t>
            </w:r>
            <w:r w:rsidR="001930AE">
              <w:rPr>
                <w:rFonts w:ascii="Arial" w:hAnsi="Arial" w:cs="Arial"/>
              </w:rPr>
              <w:t>súper administrador</w:t>
            </w:r>
            <w:r w:rsidRPr="00BC015D">
              <w:rPr>
                <w:rFonts w:ascii="Arial" w:hAnsi="Arial" w:cs="Arial"/>
              </w:rPr>
              <w:t xml:space="preserve"> escribe todos los campos obligatorios y presiona el botón “</w:t>
            </w:r>
            <w:r w:rsidR="001930AE">
              <w:rPr>
                <w:rFonts w:ascii="Arial" w:hAnsi="Arial" w:cs="Arial"/>
              </w:rPr>
              <w:t>Agregar</w:t>
            </w:r>
            <w:r w:rsidRPr="00BC015D">
              <w:rPr>
                <w:rFonts w:ascii="Arial" w:hAnsi="Arial" w:cs="Arial"/>
              </w:rPr>
              <w:t>”.</w:t>
            </w:r>
          </w:p>
          <w:p w:rsidR="00BC015D" w:rsidRPr="00BC015D" w:rsidRDefault="00BC015D" w:rsidP="00BC015D">
            <w:pPr>
              <w:numPr>
                <w:ilvl w:val="0"/>
                <w:numId w:val="5"/>
              </w:numPr>
              <w:suppressAutoHyphens/>
              <w:spacing w:after="0" w:line="360" w:lineRule="auto"/>
              <w:jc w:val="both"/>
              <w:rPr>
                <w:rFonts w:ascii="Arial" w:hAnsi="Arial" w:cs="Arial"/>
              </w:rPr>
            </w:pPr>
            <w:r w:rsidRPr="00BC015D">
              <w:rPr>
                <w:rFonts w:ascii="Arial" w:hAnsi="Arial" w:cs="Arial"/>
              </w:rPr>
              <w:t>El sistema comprueba la información obligatoria, la valida y muestra un mensaje solicitando confirmación de los datos.</w:t>
            </w:r>
          </w:p>
          <w:p w:rsidR="00BC015D" w:rsidRPr="00BC015D" w:rsidRDefault="00BC015D" w:rsidP="00BC015D">
            <w:pPr>
              <w:numPr>
                <w:ilvl w:val="0"/>
                <w:numId w:val="5"/>
              </w:numPr>
              <w:suppressAutoHyphens/>
              <w:spacing w:after="0" w:line="360" w:lineRule="auto"/>
              <w:jc w:val="both"/>
              <w:rPr>
                <w:rFonts w:ascii="Arial" w:hAnsi="Arial" w:cs="Arial"/>
              </w:rPr>
            </w:pPr>
            <w:r w:rsidRPr="00BC015D">
              <w:rPr>
                <w:rFonts w:ascii="Arial" w:hAnsi="Arial" w:cs="Arial"/>
              </w:rPr>
              <w:t xml:space="preserve">El </w:t>
            </w:r>
            <w:r w:rsidR="001930AE">
              <w:rPr>
                <w:rFonts w:ascii="Arial" w:hAnsi="Arial" w:cs="Arial"/>
              </w:rPr>
              <w:t>súper administrador</w:t>
            </w:r>
            <w:r w:rsidRPr="00BC015D">
              <w:rPr>
                <w:rFonts w:ascii="Arial" w:hAnsi="Arial" w:cs="Arial"/>
              </w:rPr>
              <w:t xml:space="preserve"> confirma la solicitud.</w:t>
            </w:r>
          </w:p>
          <w:p w:rsidR="00BC015D" w:rsidRPr="00BC015D" w:rsidRDefault="00BD2542" w:rsidP="00BC015D">
            <w:pPr>
              <w:numPr>
                <w:ilvl w:val="0"/>
                <w:numId w:val="5"/>
              </w:numPr>
              <w:suppressAutoHyphens/>
              <w:spacing w:after="0"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s</w:t>
            </w:r>
            <w:r w:rsidR="00BC015D" w:rsidRPr="00BC015D">
              <w:rPr>
                <w:rFonts w:ascii="Arial" w:hAnsi="Arial" w:cs="Arial"/>
              </w:rPr>
              <w:t xml:space="preserve">istema almacena la información en la base de datos y muestra un mensaje indicando el éxito del proceso. </w:t>
            </w:r>
          </w:p>
          <w:p w:rsidR="00BC015D" w:rsidRPr="00BC015D" w:rsidRDefault="00BC015D" w:rsidP="00F65AE2">
            <w:pPr>
              <w:spacing w:line="360" w:lineRule="auto"/>
              <w:jc w:val="both"/>
              <w:rPr>
                <w:rFonts w:ascii="Arial" w:hAnsi="Arial" w:cs="Arial"/>
              </w:rPr>
            </w:pPr>
          </w:p>
          <w:p w:rsidR="00BC015D" w:rsidRPr="00BC015D" w:rsidRDefault="00BC015D" w:rsidP="00F65AE2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BC015D">
              <w:rPr>
                <w:rFonts w:ascii="Arial" w:hAnsi="Arial" w:cs="Arial"/>
                <w:b/>
                <w:bCs/>
              </w:rPr>
              <w:t>Excepciones:</w:t>
            </w:r>
          </w:p>
          <w:p w:rsidR="00BC015D" w:rsidRPr="00BC015D" w:rsidRDefault="00BC015D" w:rsidP="00F65AE2">
            <w:pPr>
              <w:spacing w:line="360" w:lineRule="auto"/>
              <w:jc w:val="center"/>
              <w:rPr>
                <w:rFonts w:ascii="Arial" w:hAnsi="Arial" w:cs="Arial"/>
              </w:rPr>
            </w:pPr>
          </w:p>
          <w:p w:rsidR="00BC015D" w:rsidRPr="00BC015D" w:rsidRDefault="001930AE" w:rsidP="00F65AE2">
            <w:pPr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  <w:bCs/>
              </w:rPr>
              <w:t>EPS</w:t>
            </w:r>
            <w:r w:rsidR="00BC015D" w:rsidRPr="00BC015D">
              <w:rPr>
                <w:rFonts w:ascii="Arial" w:hAnsi="Arial" w:cs="Arial"/>
                <w:b/>
                <w:bCs/>
              </w:rPr>
              <w:t xml:space="preserve"> ya existe en la base de datos:</w:t>
            </w:r>
            <w:r w:rsidR="00BC015D" w:rsidRPr="00BC015D">
              <w:rPr>
                <w:rFonts w:ascii="Arial" w:hAnsi="Arial" w:cs="Arial"/>
              </w:rPr>
              <w:t xml:space="preserve"> En el paso </w:t>
            </w:r>
            <w:r w:rsidR="000872FD">
              <w:rPr>
                <w:rFonts w:ascii="Arial" w:hAnsi="Arial" w:cs="Arial"/>
              </w:rPr>
              <w:t>3</w:t>
            </w:r>
            <w:r w:rsidR="00BC015D" w:rsidRPr="00BC015D">
              <w:rPr>
                <w:rFonts w:ascii="Arial" w:hAnsi="Arial" w:cs="Arial"/>
              </w:rPr>
              <w:t xml:space="preserve"> cuando el sist</w:t>
            </w:r>
            <w:r>
              <w:rPr>
                <w:rFonts w:ascii="Arial" w:hAnsi="Arial" w:cs="Arial"/>
              </w:rPr>
              <w:t xml:space="preserve">ema comprueba la existencia de la EPS </w:t>
            </w:r>
            <w:r w:rsidR="00BC015D" w:rsidRPr="00BC015D">
              <w:rPr>
                <w:rFonts w:ascii="Arial" w:hAnsi="Arial" w:cs="Arial"/>
              </w:rPr>
              <w:t xml:space="preserve">en la base de datos, este encuentra que el </w:t>
            </w:r>
            <w:r>
              <w:rPr>
                <w:rFonts w:ascii="Arial" w:hAnsi="Arial" w:cs="Arial"/>
              </w:rPr>
              <w:t xml:space="preserve">nombre de la EPS </w:t>
            </w:r>
            <w:r w:rsidR="00BC015D" w:rsidRPr="00BC015D">
              <w:rPr>
                <w:rFonts w:ascii="Arial" w:hAnsi="Arial" w:cs="Arial"/>
              </w:rPr>
              <w:t>ya</w:t>
            </w:r>
            <w:r>
              <w:rPr>
                <w:rFonts w:ascii="Arial" w:hAnsi="Arial" w:cs="Arial"/>
              </w:rPr>
              <w:t xml:space="preserve"> está</w:t>
            </w:r>
            <w:r w:rsidR="00BC015D" w:rsidRPr="00BC015D">
              <w:rPr>
                <w:rFonts w:ascii="Arial" w:hAnsi="Arial" w:cs="Arial"/>
              </w:rPr>
              <w:t xml:space="preserve"> registrado.</w:t>
            </w:r>
          </w:p>
          <w:p w:rsidR="00BC015D" w:rsidRPr="00BC015D" w:rsidRDefault="00BC015D" w:rsidP="00F65AE2">
            <w:pPr>
              <w:spacing w:line="360" w:lineRule="auto"/>
              <w:jc w:val="both"/>
              <w:rPr>
                <w:rFonts w:ascii="Arial" w:hAnsi="Arial" w:cs="Arial"/>
              </w:rPr>
            </w:pPr>
          </w:p>
          <w:p w:rsidR="00BC015D" w:rsidRPr="00297238" w:rsidRDefault="00D15B92" w:rsidP="00297238">
            <w:pPr>
              <w:suppressAutoHyphens/>
              <w:spacing w:after="0" w:line="360" w:lineRule="auto"/>
              <w:ind w:left="708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lastRenderedPageBreak/>
              <w:t>3</w:t>
            </w:r>
            <w:r w:rsidR="00297238">
              <w:rPr>
                <w:rFonts w:ascii="Arial" w:hAnsi="Arial" w:cs="Arial"/>
              </w:rPr>
              <w:t xml:space="preserve">.1 </w:t>
            </w:r>
            <w:r w:rsidR="00BC015D" w:rsidRPr="00297238">
              <w:rPr>
                <w:rFonts w:ascii="Arial" w:hAnsi="Arial" w:cs="Arial"/>
              </w:rPr>
              <w:t xml:space="preserve">El sistema muestra un mensaje diciendo que </w:t>
            </w:r>
            <w:r w:rsidR="000C0296" w:rsidRPr="00297238">
              <w:rPr>
                <w:rFonts w:ascii="Arial" w:hAnsi="Arial" w:cs="Arial"/>
              </w:rPr>
              <w:t>el nombre</w:t>
            </w:r>
            <w:r w:rsidR="00BC015D" w:rsidRPr="00297238">
              <w:rPr>
                <w:rFonts w:ascii="Arial" w:hAnsi="Arial" w:cs="Arial"/>
              </w:rPr>
              <w:t xml:space="preserve"> ya está </w:t>
            </w:r>
            <w:r w:rsidR="00127ADD" w:rsidRPr="00297238">
              <w:rPr>
                <w:rFonts w:ascii="Arial" w:hAnsi="Arial" w:cs="Arial"/>
              </w:rPr>
              <w:t xml:space="preserve">registrado </w:t>
            </w:r>
            <w:r w:rsidR="00BC015D" w:rsidRPr="00297238">
              <w:rPr>
                <w:rFonts w:ascii="Arial" w:hAnsi="Arial" w:cs="Arial"/>
              </w:rPr>
              <w:t xml:space="preserve">y solicita </w:t>
            </w:r>
            <w:r w:rsidR="000C0296" w:rsidRPr="00297238">
              <w:rPr>
                <w:rFonts w:ascii="Arial" w:hAnsi="Arial" w:cs="Arial"/>
              </w:rPr>
              <w:t>la verificación de este campo</w:t>
            </w:r>
            <w:r w:rsidR="00BC015D" w:rsidRPr="00297238">
              <w:rPr>
                <w:rFonts w:ascii="Arial" w:hAnsi="Arial" w:cs="Arial"/>
              </w:rPr>
              <w:t>.</w:t>
            </w:r>
          </w:p>
          <w:p w:rsidR="00BC015D" w:rsidRPr="00297238" w:rsidRDefault="00D15B92" w:rsidP="00297238">
            <w:pPr>
              <w:suppressAutoHyphens/>
              <w:spacing w:after="0" w:line="360" w:lineRule="auto"/>
              <w:ind w:left="708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</w:t>
            </w:r>
            <w:r w:rsidR="00297238">
              <w:rPr>
                <w:rFonts w:ascii="Arial" w:hAnsi="Arial" w:cs="Arial"/>
              </w:rPr>
              <w:t xml:space="preserve">.2 </w:t>
            </w:r>
            <w:r w:rsidR="00BC015D" w:rsidRPr="00297238">
              <w:rPr>
                <w:rFonts w:ascii="Arial" w:hAnsi="Arial" w:cs="Arial"/>
              </w:rPr>
              <w:t>Se repite los pasos del flujo normal de eventos desde el</w:t>
            </w:r>
            <w:r w:rsidR="00D24C4F">
              <w:rPr>
                <w:rFonts w:ascii="Arial" w:hAnsi="Arial" w:cs="Arial"/>
              </w:rPr>
              <w:t xml:space="preserve"> paso 3 hasta que se escriba un</w:t>
            </w:r>
            <w:r w:rsidR="00BC015D" w:rsidRPr="00297238">
              <w:rPr>
                <w:rFonts w:ascii="Arial" w:hAnsi="Arial" w:cs="Arial"/>
              </w:rPr>
              <w:t xml:space="preserve"> </w:t>
            </w:r>
            <w:r w:rsidR="000C0296" w:rsidRPr="00297238">
              <w:rPr>
                <w:rFonts w:ascii="Arial" w:hAnsi="Arial" w:cs="Arial"/>
              </w:rPr>
              <w:t>nombre válido</w:t>
            </w:r>
            <w:r w:rsidR="00BC015D" w:rsidRPr="00297238">
              <w:rPr>
                <w:rFonts w:ascii="Arial" w:hAnsi="Arial" w:cs="Arial"/>
              </w:rPr>
              <w:t xml:space="preserve">. </w:t>
            </w:r>
          </w:p>
          <w:p w:rsidR="00BC015D" w:rsidRPr="00BC015D" w:rsidRDefault="00BC015D" w:rsidP="00F65AE2">
            <w:pPr>
              <w:jc w:val="both"/>
              <w:rPr>
                <w:rFonts w:ascii="Arial" w:hAnsi="Arial" w:cs="Arial"/>
              </w:rPr>
            </w:pPr>
          </w:p>
          <w:p w:rsidR="00BC015D" w:rsidRPr="00BC015D" w:rsidRDefault="00BC015D" w:rsidP="00F65AE2">
            <w:pPr>
              <w:spacing w:line="360" w:lineRule="auto"/>
              <w:jc w:val="both"/>
              <w:rPr>
                <w:rFonts w:ascii="Arial" w:hAnsi="Arial" w:cs="Arial"/>
              </w:rPr>
            </w:pPr>
            <w:r w:rsidRPr="00BC015D">
              <w:rPr>
                <w:rFonts w:ascii="Arial" w:hAnsi="Arial" w:cs="Arial"/>
                <w:b/>
                <w:bCs/>
              </w:rPr>
              <w:t>Datos faltantes y/o erróneos:</w:t>
            </w:r>
            <w:r w:rsidR="000872FD">
              <w:rPr>
                <w:rFonts w:ascii="Arial" w:hAnsi="Arial" w:cs="Arial"/>
              </w:rPr>
              <w:t xml:space="preserve"> En el paso 4 </w:t>
            </w:r>
            <w:r w:rsidRPr="00BC015D">
              <w:rPr>
                <w:rFonts w:ascii="Arial" w:hAnsi="Arial" w:cs="Arial"/>
              </w:rPr>
              <w:t>cuando el sistema comp</w:t>
            </w:r>
            <w:r w:rsidR="00637108">
              <w:rPr>
                <w:rFonts w:ascii="Arial" w:hAnsi="Arial" w:cs="Arial"/>
              </w:rPr>
              <w:t>rueba los datos obligatorios de la EPS</w:t>
            </w:r>
            <w:r w:rsidRPr="00BC015D">
              <w:rPr>
                <w:rFonts w:ascii="Arial" w:hAnsi="Arial" w:cs="Arial"/>
              </w:rPr>
              <w:t>, este identifica que</w:t>
            </w:r>
            <w:r w:rsidR="00D00BEE">
              <w:rPr>
                <w:rFonts w:ascii="Arial" w:hAnsi="Arial" w:cs="Arial"/>
              </w:rPr>
              <w:t xml:space="preserve"> 1 o varios datos están vacíos</w:t>
            </w:r>
            <w:r w:rsidRPr="00BC015D">
              <w:rPr>
                <w:rFonts w:ascii="Arial" w:hAnsi="Arial" w:cs="Arial"/>
              </w:rPr>
              <w:t>.</w:t>
            </w:r>
          </w:p>
          <w:p w:rsidR="00BC015D" w:rsidRPr="00BC015D" w:rsidRDefault="00BC015D" w:rsidP="00F65AE2">
            <w:pPr>
              <w:spacing w:line="360" w:lineRule="auto"/>
              <w:jc w:val="both"/>
              <w:rPr>
                <w:rFonts w:ascii="Arial" w:hAnsi="Arial" w:cs="Arial"/>
              </w:rPr>
            </w:pPr>
          </w:p>
          <w:p w:rsidR="00BC015D" w:rsidRPr="00297238" w:rsidRDefault="00297238" w:rsidP="00297238">
            <w:pPr>
              <w:suppressAutoHyphens/>
              <w:spacing w:after="0" w:line="360" w:lineRule="auto"/>
              <w:ind w:left="708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4.1 </w:t>
            </w:r>
            <w:r w:rsidR="00BD2542">
              <w:rPr>
                <w:rFonts w:ascii="Arial" w:hAnsi="Arial" w:cs="Arial"/>
              </w:rPr>
              <w:t>El s</w:t>
            </w:r>
            <w:r w:rsidR="00BC015D" w:rsidRPr="00297238">
              <w:rPr>
                <w:rFonts w:ascii="Arial" w:hAnsi="Arial" w:cs="Arial"/>
              </w:rPr>
              <w:t>istema muestra un mensaje diciendo que hay errores en algún dato y muestra el error asociado a cada campo.</w:t>
            </w:r>
          </w:p>
          <w:p w:rsidR="00BC015D" w:rsidRPr="00297238" w:rsidRDefault="00297238" w:rsidP="00297238">
            <w:pPr>
              <w:suppressAutoHyphens/>
              <w:spacing w:after="0" w:line="360" w:lineRule="auto"/>
              <w:ind w:left="708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4.2 </w:t>
            </w:r>
            <w:r w:rsidR="00BC015D" w:rsidRPr="00297238">
              <w:rPr>
                <w:rFonts w:ascii="Arial" w:hAnsi="Arial" w:cs="Arial"/>
              </w:rPr>
              <w:t>Se repite los pasos del flujo n</w:t>
            </w:r>
            <w:r w:rsidR="00F363D8">
              <w:rPr>
                <w:rFonts w:ascii="Arial" w:hAnsi="Arial" w:cs="Arial"/>
              </w:rPr>
              <w:t>ormal de eventos desde el paso 3</w:t>
            </w:r>
            <w:r w:rsidR="00BC015D" w:rsidRPr="00297238">
              <w:rPr>
                <w:rFonts w:ascii="Arial" w:hAnsi="Arial" w:cs="Arial"/>
              </w:rPr>
              <w:t xml:space="preserve"> hasta que la información obligatoria sea correcta.</w:t>
            </w:r>
          </w:p>
        </w:tc>
      </w:tr>
    </w:tbl>
    <w:p w:rsidR="00BC015D" w:rsidRDefault="00BC015D" w:rsidP="0031168B">
      <w:pPr>
        <w:ind w:left="284"/>
        <w:jc w:val="right"/>
        <w:rPr>
          <w:rFonts w:ascii="Arial" w:hAnsi="Arial" w:cs="Arial"/>
          <w:b/>
          <w:sz w:val="24"/>
          <w:szCs w:val="24"/>
        </w:rPr>
      </w:pPr>
    </w:p>
    <w:p w:rsidR="0031168B" w:rsidRDefault="0031168B" w:rsidP="0031168B">
      <w:pPr>
        <w:ind w:left="284"/>
        <w:jc w:val="right"/>
        <w:rPr>
          <w:rFonts w:ascii="Arial" w:hAnsi="Arial" w:cs="Arial"/>
          <w:b/>
          <w:sz w:val="24"/>
          <w:szCs w:val="24"/>
        </w:rPr>
      </w:pPr>
    </w:p>
    <w:p w:rsidR="0031168B" w:rsidRDefault="0031168B" w:rsidP="0031168B">
      <w:pPr>
        <w:ind w:left="284"/>
        <w:jc w:val="right"/>
        <w:rPr>
          <w:rFonts w:ascii="Arial" w:hAnsi="Arial" w:cs="Arial"/>
          <w:b/>
          <w:sz w:val="24"/>
          <w:szCs w:val="24"/>
        </w:rPr>
      </w:pPr>
    </w:p>
    <w:p w:rsidR="0031168B" w:rsidRDefault="0031168B" w:rsidP="0031168B">
      <w:pPr>
        <w:ind w:left="284"/>
        <w:jc w:val="right"/>
        <w:rPr>
          <w:rFonts w:ascii="Arial" w:hAnsi="Arial" w:cs="Arial"/>
          <w:b/>
          <w:sz w:val="24"/>
          <w:szCs w:val="24"/>
        </w:rPr>
      </w:pPr>
    </w:p>
    <w:p w:rsidR="0031168B" w:rsidRDefault="0031168B" w:rsidP="0031168B">
      <w:pPr>
        <w:ind w:left="284"/>
        <w:jc w:val="right"/>
        <w:rPr>
          <w:rFonts w:ascii="Arial" w:hAnsi="Arial" w:cs="Arial"/>
          <w:b/>
          <w:sz w:val="24"/>
          <w:szCs w:val="24"/>
        </w:rPr>
      </w:pPr>
    </w:p>
    <w:p w:rsidR="0031168B" w:rsidRDefault="0031168B" w:rsidP="0031168B">
      <w:pPr>
        <w:ind w:left="284"/>
        <w:jc w:val="right"/>
        <w:rPr>
          <w:rFonts w:ascii="Arial" w:hAnsi="Arial" w:cs="Arial"/>
          <w:b/>
          <w:sz w:val="24"/>
          <w:szCs w:val="24"/>
        </w:rPr>
      </w:pPr>
    </w:p>
    <w:p w:rsidR="0031168B" w:rsidRDefault="0031168B" w:rsidP="0031168B">
      <w:pPr>
        <w:ind w:left="284"/>
        <w:jc w:val="right"/>
        <w:rPr>
          <w:rFonts w:ascii="Arial" w:hAnsi="Arial" w:cs="Arial"/>
          <w:b/>
          <w:sz w:val="24"/>
          <w:szCs w:val="24"/>
        </w:rPr>
      </w:pPr>
    </w:p>
    <w:p w:rsidR="0031168B" w:rsidRDefault="0031168B" w:rsidP="0031168B">
      <w:pPr>
        <w:ind w:left="284"/>
        <w:jc w:val="right"/>
        <w:rPr>
          <w:rFonts w:ascii="Arial" w:hAnsi="Arial" w:cs="Arial"/>
          <w:b/>
          <w:sz w:val="24"/>
          <w:szCs w:val="24"/>
        </w:rPr>
      </w:pPr>
    </w:p>
    <w:p w:rsidR="0031168B" w:rsidRDefault="0031168B" w:rsidP="0031168B">
      <w:pPr>
        <w:ind w:left="284"/>
        <w:jc w:val="right"/>
        <w:rPr>
          <w:rFonts w:ascii="Arial" w:hAnsi="Arial" w:cs="Arial"/>
          <w:b/>
          <w:sz w:val="24"/>
          <w:szCs w:val="24"/>
        </w:rPr>
      </w:pPr>
    </w:p>
    <w:p w:rsidR="0031168B" w:rsidRDefault="0031168B" w:rsidP="0031168B">
      <w:pPr>
        <w:ind w:left="284"/>
        <w:jc w:val="right"/>
        <w:rPr>
          <w:rFonts w:ascii="Arial" w:hAnsi="Arial" w:cs="Arial"/>
          <w:b/>
          <w:sz w:val="24"/>
          <w:szCs w:val="24"/>
        </w:rPr>
      </w:pPr>
    </w:p>
    <w:p w:rsidR="0031168B" w:rsidRDefault="0031168B" w:rsidP="0031168B">
      <w:pPr>
        <w:ind w:left="284"/>
        <w:jc w:val="right"/>
        <w:rPr>
          <w:rFonts w:ascii="Arial" w:hAnsi="Arial" w:cs="Arial"/>
          <w:b/>
          <w:sz w:val="24"/>
          <w:szCs w:val="24"/>
        </w:rPr>
      </w:pPr>
    </w:p>
    <w:p w:rsidR="0031168B" w:rsidRDefault="0031168B" w:rsidP="0031168B">
      <w:pPr>
        <w:ind w:left="284"/>
        <w:jc w:val="right"/>
        <w:rPr>
          <w:rFonts w:ascii="Arial" w:hAnsi="Arial" w:cs="Arial"/>
          <w:b/>
          <w:sz w:val="24"/>
          <w:szCs w:val="24"/>
        </w:rPr>
      </w:pPr>
    </w:p>
    <w:p w:rsidR="0031168B" w:rsidRDefault="0031168B" w:rsidP="0031168B">
      <w:pPr>
        <w:ind w:left="284"/>
        <w:jc w:val="right"/>
        <w:rPr>
          <w:rFonts w:ascii="Arial" w:hAnsi="Arial" w:cs="Arial"/>
          <w:b/>
          <w:sz w:val="24"/>
          <w:szCs w:val="24"/>
        </w:rPr>
      </w:pPr>
    </w:p>
    <w:p w:rsidR="0031168B" w:rsidRPr="00BC015D" w:rsidRDefault="0031168B" w:rsidP="00CF3ED4">
      <w:pPr>
        <w:rPr>
          <w:rFonts w:ascii="Arial" w:hAnsi="Arial" w:cs="Arial"/>
          <w:b/>
          <w:sz w:val="24"/>
          <w:szCs w:val="24"/>
        </w:rPr>
      </w:pPr>
    </w:p>
    <w:p w:rsidR="00BC015D" w:rsidRDefault="00BC015D" w:rsidP="00BC015D">
      <w:pPr>
        <w:ind w:left="284"/>
        <w:rPr>
          <w:rFonts w:ascii="Arial" w:hAnsi="Arial" w:cs="Arial"/>
          <w:b/>
          <w:sz w:val="24"/>
          <w:szCs w:val="24"/>
        </w:rPr>
      </w:pPr>
      <w:r w:rsidRPr="00BC015D">
        <w:rPr>
          <w:rFonts w:ascii="Arial" w:hAnsi="Arial" w:cs="Arial"/>
          <w:b/>
          <w:sz w:val="24"/>
          <w:szCs w:val="24"/>
        </w:rPr>
        <w:lastRenderedPageBreak/>
        <w:t>1.2.3 Ver Afiliados</w:t>
      </w:r>
    </w:p>
    <w:tbl>
      <w:tblPr>
        <w:tblW w:w="0" w:type="auto"/>
        <w:tblInd w:w="3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2009"/>
        <w:gridCol w:w="6409"/>
      </w:tblGrid>
      <w:tr w:rsidR="0031168B" w:rsidRPr="00BC015D" w:rsidTr="00F65AE2">
        <w:tc>
          <w:tcPr>
            <w:tcW w:w="2009" w:type="dxa"/>
            <w:shd w:val="clear" w:color="auto" w:fill="auto"/>
          </w:tcPr>
          <w:p w:rsidR="0031168B" w:rsidRPr="00BC015D" w:rsidRDefault="0031168B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</w:p>
          <w:p w:rsidR="0031168B" w:rsidRPr="00BC015D" w:rsidRDefault="0031168B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BC015D">
              <w:rPr>
                <w:rFonts w:ascii="Arial" w:hAnsi="Arial" w:cs="Arial"/>
                <w:b/>
                <w:bCs/>
                <w:sz w:val="22"/>
                <w:szCs w:val="22"/>
              </w:rPr>
              <w:t>Descripción:</w:t>
            </w:r>
          </w:p>
        </w:tc>
        <w:tc>
          <w:tcPr>
            <w:tcW w:w="6409" w:type="dxa"/>
            <w:shd w:val="clear" w:color="auto" w:fill="auto"/>
          </w:tcPr>
          <w:p w:rsidR="0031168B" w:rsidRPr="001930AE" w:rsidRDefault="0031168B" w:rsidP="0031168B">
            <w:pPr>
              <w:spacing w:line="360" w:lineRule="auto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</w:rPr>
              <w:t>Permite la visualización de los adultos mayores afiliados a una EPS específica.</w:t>
            </w:r>
          </w:p>
        </w:tc>
      </w:tr>
      <w:tr w:rsidR="0031168B" w:rsidRPr="00BC015D" w:rsidTr="00F65AE2">
        <w:tc>
          <w:tcPr>
            <w:tcW w:w="2009" w:type="dxa"/>
            <w:shd w:val="clear" w:color="auto" w:fill="auto"/>
          </w:tcPr>
          <w:p w:rsidR="0031168B" w:rsidRPr="00BC015D" w:rsidRDefault="0031168B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BC015D">
              <w:rPr>
                <w:rFonts w:ascii="Arial" w:hAnsi="Arial" w:cs="Arial"/>
                <w:b/>
                <w:bCs/>
                <w:sz w:val="22"/>
                <w:szCs w:val="22"/>
              </w:rPr>
              <w:t>Actores:</w:t>
            </w:r>
          </w:p>
        </w:tc>
        <w:tc>
          <w:tcPr>
            <w:tcW w:w="6409" w:type="dxa"/>
            <w:shd w:val="clear" w:color="auto" w:fill="auto"/>
          </w:tcPr>
          <w:p w:rsidR="0031168B" w:rsidRPr="00BC015D" w:rsidRDefault="006241B0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Súper</w:t>
            </w:r>
            <w:r w:rsidR="0031168B">
              <w:rPr>
                <w:rFonts w:ascii="Arial" w:hAnsi="Arial" w:cs="Arial"/>
                <w:sz w:val="22"/>
                <w:szCs w:val="22"/>
              </w:rPr>
              <w:t xml:space="preserve"> Administrador y Trabajadora Social</w:t>
            </w:r>
            <w:r w:rsidR="00F0023F">
              <w:rPr>
                <w:rFonts w:ascii="Arial" w:hAnsi="Arial" w:cs="Arial"/>
                <w:sz w:val="22"/>
                <w:szCs w:val="22"/>
              </w:rPr>
              <w:t>.</w:t>
            </w:r>
          </w:p>
        </w:tc>
      </w:tr>
      <w:tr w:rsidR="0031168B" w:rsidRPr="00BC015D" w:rsidTr="00F65AE2">
        <w:tc>
          <w:tcPr>
            <w:tcW w:w="2009" w:type="dxa"/>
            <w:shd w:val="clear" w:color="auto" w:fill="auto"/>
          </w:tcPr>
          <w:p w:rsidR="0031168B" w:rsidRPr="00BC015D" w:rsidRDefault="0031168B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BC015D">
              <w:rPr>
                <w:rFonts w:ascii="Arial" w:hAnsi="Arial" w:cs="Arial"/>
                <w:b/>
                <w:bCs/>
                <w:sz w:val="22"/>
                <w:szCs w:val="22"/>
              </w:rPr>
              <w:t>Pre-condiciones:</w:t>
            </w:r>
          </w:p>
        </w:tc>
        <w:tc>
          <w:tcPr>
            <w:tcW w:w="6409" w:type="dxa"/>
            <w:shd w:val="clear" w:color="auto" w:fill="auto"/>
          </w:tcPr>
          <w:p w:rsidR="0031168B" w:rsidRDefault="0031168B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BC015D">
              <w:rPr>
                <w:rFonts w:ascii="Arial" w:hAnsi="Arial" w:cs="Arial"/>
                <w:sz w:val="22"/>
                <w:szCs w:val="22"/>
              </w:rPr>
              <w:t>Debe haber ingresado correctamente al Sistema.</w:t>
            </w:r>
          </w:p>
          <w:p w:rsidR="00945DA4" w:rsidRPr="0031168B" w:rsidRDefault="00945DA4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Debe haber agregado la EPS previamente.</w:t>
            </w:r>
          </w:p>
        </w:tc>
      </w:tr>
      <w:tr w:rsidR="0031168B" w:rsidRPr="00BC015D" w:rsidTr="00F65AE2">
        <w:tc>
          <w:tcPr>
            <w:tcW w:w="2009" w:type="dxa"/>
            <w:shd w:val="clear" w:color="auto" w:fill="auto"/>
          </w:tcPr>
          <w:p w:rsidR="0031168B" w:rsidRPr="00BC015D" w:rsidRDefault="0031168B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BC015D">
              <w:rPr>
                <w:rFonts w:ascii="Arial" w:hAnsi="Arial" w:cs="Arial"/>
                <w:b/>
                <w:bCs/>
                <w:sz w:val="22"/>
                <w:szCs w:val="22"/>
              </w:rPr>
              <w:t>Observaciones:</w:t>
            </w:r>
          </w:p>
        </w:tc>
        <w:tc>
          <w:tcPr>
            <w:tcW w:w="6409" w:type="dxa"/>
            <w:shd w:val="clear" w:color="auto" w:fill="auto"/>
          </w:tcPr>
          <w:p w:rsidR="0031168B" w:rsidRPr="00BC015D" w:rsidRDefault="0031168B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BC015D">
              <w:rPr>
                <w:rFonts w:ascii="Arial" w:hAnsi="Arial" w:cs="Arial"/>
                <w:sz w:val="22"/>
                <w:szCs w:val="22"/>
              </w:rPr>
              <w:t>Ninguna</w:t>
            </w:r>
          </w:p>
        </w:tc>
      </w:tr>
      <w:tr w:rsidR="0031168B" w:rsidRPr="00BC015D" w:rsidTr="00F65AE2">
        <w:tc>
          <w:tcPr>
            <w:tcW w:w="8418" w:type="dxa"/>
            <w:gridSpan w:val="2"/>
            <w:shd w:val="clear" w:color="auto" w:fill="auto"/>
          </w:tcPr>
          <w:p w:rsidR="0031168B" w:rsidRPr="00BC015D" w:rsidRDefault="0031168B" w:rsidP="00F65AE2">
            <w:pPr>
              <w:spacing w:line="360" w:lineRule="auto"/>
              <w:jc w:val="center"/>
              <w:rPr>
                <w:rFonts w:ascii="Arial" w:hAnsi="Arial" w:cs="Arial"/>
                <w:b/>
                <w:bCs/>
              </w:rPr>
            </w:pPr>
          </w:p>
          <w:p w:rsidR="0031168B" w:rsidRPr="00BC015D" w:rsidRDefault="0031168B" w:rsidP="00F65AE2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BC015D">
              <w:rPr>
                <w:rFonts w:ascii="Arial" w:hAnsi="Arial" w:cs="Arial"/>
                <w:b/>
                <w:bCs/>
              </w:rPr>
              <w:t>Flujo normal de eventos:</w:t>
            </w:r>
          </w:p>
          <w:p w:rsidR="0031168B" w:rsidRPr="00BC015D" w:rsidRDefault="0031168B" w:rsidP="00F65AE2">
            <w:pPr>
              <w:spacing w:line="360" w:lineRule="auto"/>
              <w:jc w:val="center"/>
              <w:rPr>
                <w:rFonts w:ascii="Arial" w:hAnsi="Arial" w:cs="Arial"/>
              </w:rPr>
            </w:pPr>
          </w:p>
          <w:p w:rsidR="0031168B" w:rsidRPr="00BC015D" w:rsidRDefault="0031168B" w:rsidP="0031168B">
            <w:pPr>
              <w:numPr>
                <w:ilvl w:val="0"/>
                <w:numId w:val="8"/>
              </w:numPr>
              <w:suppressAutoHyphens/>
              <w:spacing w:after="0"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súper administrador</w:t>
            </w:r>
            <w:r w:rsidRPr="00BC015D">
              <w:rPr>
                <w:rFonts w:ascii="Arial" w:hAnsi="Arial" w:cs="Arial"/>
              </w:rPr>
              <w:t xml:space="preserve"> ingresa al menú “</w:t>
            </w:r>
            <w:r>
              <w:rPr>
                <w:rFonts w:ascii="Arial" w:hAnsi="Arial" w:cs="Arial"/>
              </w:rPr>
              <w:t>Eps</w:t>
            </w:r>
            <w:r w:rsidRPr="00BC015D">
              <w:rPr>
                <w:rFonts w:ascii="Arial" w:hAnsi="Arial" w:cs="Arial"/>
              </w:rPr>
              <w:t xml:space="preserve">”, </w:t>
            </w:r>
            <w:r>
              <w:rPr>
                <w:rFonts w:ascii="Arial" w:hAnsi="Arial" w:cs="Arial"/>
              </w:rPr>
              <w:t>busca la EPS en la tabla</w:t>
            </w:r>
            <w:r w:rsidRPr="00BC015D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 xml:space="preserve">y selecciona el icono en forma de lupa </w:t>
            </w:r>
            <w:r w:rsidRPr="00BC015D">
              <w:rPr>
                <w:rFonts w:ascii="Arial" w:hAnsi="Arial" w:cs="Arial"/>
              </w:rPr>
              <w:t>“</w:t>
            </w:r>
            <w:r>
              <w:rPr>
                <w:rFonts w:ascii="Arial" w:hAnsi="Arial" w:cs="Arial"/>
              </w:rPr>
              <w:t>Ver Afiliados</w:t>
            </w:r>
            <w:r w:rsidRPr="00BC015D">
              <w:rPr>
                <w:rFonts w:ascii="Arial" w:hAnsi="Arial" w:cs="Arial"/>
              </w:rPr>
              <w:t>”.</w:t>
            </w:r>
          </w:p>
          <w:p w:rsidR="0031168B" w:rsidRPr="00BC015D" w:rsidRDefault="0031168B" w:rsidP="0031168B">
            <w:pPr>
              <w:numPr>
                <w:ilvl w:val="0"/>
                <w:numId w:val="8"/>
              </w:numPr>
              <w:suppressAutoHyphens/>
              <w:spacing w:after="0" w:line="360" w:lineRule="auto"/>
              <w:jc w:val="both"/>
              <w:rPr>
                <w:rFonts w:ascii="Arial" w:hAnsi="Arial" w:cs="Arial"/>
              </w:rPr>
            </w:pPr>
            <w:r w:rsidRPr="00BC015D">
              <w:rPr>
                <w:rFonts w:ascii="Arial" w:hAnsi="Arial" w:cs="Arial"/>
              </w:rPr>
              <w:t>El sistema</w:t>
            </w:r>
            <w:r>
              <w:rPr>
                <w:rFonts w:ascii="Arial" w:hAnsi="Arial" w:cs="Arial"/>
              </w:rPr>
              <w:t xml:space="preserve"> procesa la petición y se direcciona hacia la interfaz “Afiliados”</w:t>
            </w:r>
            <w:r w:rsidRPr="00BC015D">
              <w:rPr>
                <w:rFonts w:ascii="Arial" w:hAnsi="Arial" w:cs="Arial"/>
              </w:rPr>
              <w:t>.</w:t>
            </w:r>
          </w:p>
          <w:p w:rsidR="0031168B" w:rsidRDefault="0031168B" w:rsidP="0031168B">
            <w:pPr>
              <w:numPr>
                <w:ilvl w:val="0"/>
                <w:numId w:val="8"/>
              </w:numPr>
              <w:suppressAutoHyphens/>
              <w:spacing w:after="0"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Al cargar la interfaz se visualizan en una tabla los datos de los adultos mayores afiliados a la EPS seleccionada.</w:t>
            </w:r>
          </w:p>
          <w:p w:rsidR="0031168B" w:rsidRPr="00BC015D" w:rsidRDefault="0031168B" w:rsidP="0031168B">
            <w:pPr>
              <w:numPr>
                <w:ilvl w:val="0"/>
                <w:numId w:val="8"/>
              </w:numPr>
              <w:suppressAutoHyphens/>
              <w:spacing w:after="0"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Si el súper administrador lo desea puede regresar al “Menú Eps” dando clic en el botón “Regresar”</w:t>
            </w:r>
            <w:r w:rsidR="00255D91">
              <w:rPr>
                <w:rFonts w:ascii="Arial" w:hAnsi="Arial" w:cs="Arial"/>
              </w:rPr>
              <w:t>.</w:t>
            </w:r>
          </w:p>
          <w:p w:rsidR="0031168B" w:rsidRPr="00BC015D" w:rsidRDefault="0031168B" w:rsidP="00F65AE2">
            <w:pPr>
              <w:spacing w:line="360" w:lineRule="auto"/>
              <w:jc w:val="both"/>
              <w:rPr>
                <w:rFonts w:ascii="Arial" w:hAnsi="Arial" w:cs="Arial"/>
              </w:rPr>
            </w:pPr>
          </w:p>
          <w:p w:rsidR="0031168B" w:rsidRPr="00BC015D" w:rsidRDefault="0031168B" w:rsidP="00F65AE2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BC015D">
              <w:rPr>
                <w:rFonts w:ascii="Arial" w:hAnsi="Arial" w:cs="Arial"/>
                <w:b/>
                <w:bCs/>
              </w:rPr>
              <w:t>Excepciones:</w:t>
            </w:r>
          </w:p>
          <w:p w:rsidR="0031168B" w:rsidRPr="00BC015D" w:rsidRDefault="0031168B" w:rsidP="00F65AE2">
            <w:pPr>
              <w:spacing w:line="360" w:lineRule="auto"/>
              <w:jc w:val="center"/>
              <w:rPr>
                <w:rFonts w:ascii="Arial" w:hAnsi="Arial" w:cs="Arial"/>
              </w:rPr>
            </w:pPr>
          </w:p>
          <w:p w:rsidR="00255D91" w:rsidRPr="00BC015D" w:rsidRDefault="0031168B" w:rsidP="00F65AE2">
            <w:pPr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  <w:bCs/>
              </w:rPr>
              <w:t>Ningún adulto mayor está afiliado a esa EPS</w:t>
            </w:r>
            <w:r w:rsidRPr="00BC015D">
              <w:rPr>
                <w:rFonts w:ascii="Arial" w:hAnsi="Arial" w:cs="Arial"/>
                <w:b/>
                <w:bCs/>
              </w:rPr>
              <w:t>:</w:t>
            </w:r>
            <w:r w:rsidRPr="00BC015D">
              <w:rPr>
                <w:rFonts w:ascii="Arial" w:hAnsi="Arial" w:cs="Arial"/>
              </w:rPr>
              <w:t xml:space="preserve"> En el paso </w:t>
            </w:r>
            <w:r>
              <w:rPr>
                <w:rFonts w:ascii="Arial" w:hAnsi="Arial" w:cs="Arial"/>
              </w:rPr>
              <w:t>3</w:t>
            </w:r>
            <w:r w:rsidRPr="00BC015D">
              <w:rPr>
                <w:rFonts w:ascii="Arial" w:hAnsi="Arial" w:cs="Arial"/>
              </w:rPr>
              <w:t xml:space="preserve"> cuando el sist</w:t>
            </w:r>
            <w:r>
              <w:rPr>
                <w:rFonts w:ascii="Arial" w:hAnsi="Arial" w:cs="Arial"/>
              </w:rPr>
              <w:t>ema realiza la búsqueda de los afiliados de la EPS seleccionada y no encuentra ningún dato.</w:t>
            </w:r>
          </w:p>
          <w:p w:rsidR="0031168B" w:rsidRPr="00297238" w:rsidRDefault="00297238" w:rsidP="00297238">
            <w:pPr>
              <w:suppressAutoHyphens/>
              <w:spacing w:after="0" w:line="360" w:lineRule="auto"/>
              <w:ind w:left="36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3.1 </w:t>
            </w:r>
            <w:r w:rsidR="0031168B" w:rsidRPr="00297238">
              <w:rPr>
                <w:rFonts w:ascii="Arial" w:hAnsi="Arial" w:cs="Arial"/>
              </w:rPr>
              <w:t>El sistema muestra un mensaje diciendo que no hay datos, por ende la EPS no posee ningún afiliado aun.</w:t>
            </w:r>
          </w:p>
          <w:p w:rsidR="0031168B" w:rsidRPr="00255D91" w:rsidRDefault="00297238" w:rsidP="0077215E">
            <w:pPr>
              <w:suppressAutoHyphens/>
              <w:spacing w:after="0" w:line="360" w:lineRule="auto"/>
              <w:ind w:left="36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3.2 </w:t>
            </w:r>
            <w:r w:rsidR="0031168B" w:rsidRPr="00297238">
              <w:rPr>
                <w:rFonts w:ascii="Arial" w:hAnsi="Arial" w:cs="Arial"/>
              </w:rPr>
              <w:t xml:space="preserve">Se repite los pasos del flujo normal de eventos desde el </w:t>
            </w:r>
            <w:r w:rsidR="00255D91" w:rsidRPr="00297238">
              <w:rPr>
                <w:rFonts w:ascii="Arial" w:hAnsi="Arial" w:cs="Arial"/>
              </w:rPr>
              <w:t>paso</w:t>
            </w:r>
            <w:r w:rsidR="003A57DB">
              <w:rPr>
                <w:rFonts w:ascii="Arial" w:hAnsi="Arial" w:cs="Arial"/>
              </w:rPr>
              <w:t xml:space="preserve"> 1</w:t>
            </w:r>
            <w:r w:rsidR="00255D91" w:rsidRPr="00297238">
              <w:rPr>
                <w:rFonts w:ascii="Arial" w:hAnsi="Arial" w:cs="Arial"/>
              </w:rPr>
              <w:t xml:space="preserve"> hasta que </w:t>
            </w:r>
            <w:r w:rsidR="0077215E">
              <w:rPr>
                <w:rFonts w:ascii="Arial" w:hAnsi="Arial" w:cs="Arial"/>
              </w:rPr>
              <w:t>exista</w:t>
            </w:r>
            <w:r w:rsidR="00255D91" w:rsidRPr="00297238">
              <w:rPr>
                <w:rFonts w:ascii="Arial" w:hAnsi="Arial" w:cs="Arial"/>
              </w:rPr>
              <w:t xml:space="preserve"> una EPS con afiliados</w:t>
            </w:r>
            <w:r w:rsidR="0031168B" w:rsidRPr="00297238">
              <w:rPr>
                <w:rFonts w:ascii="Arial" w:hAnsi="Arial" w:cs="Arial"/>
              </w:rPr>
              <w:t xml:space="preserve">. </w:t>
            </w:r>
          </w:p>
        </w:tc>
      </w:tr>
    </w:tbl>
    <w:p w:rsidR="0031168B" w:rsidRPr="00BC015D" w:rsidRDefault="0031168B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BC015D" w:rsidRDefault="00BC015D" w:rsidP="00BC015D">
      <w:pPr>
        <w:ind w:left="284"/>
        <w:rPr>
          <w:rFonts w:ascii="Arial" w:hAnsi="Arial" w:cs="Arial"/>
          <w:b/>
          <w:sz w:val="24"/>
          <w:szCs w:val="24"/>
        </w:rPr>
      </w:pPr>
      <w:r w:rsidRPr="00BC015D">
        <w:rPr>
          <w:rFonts w:ascii="Arial" w:hAnsi="Arial" w:cs="Arial"/>
          <w:b/>
          <w:sz w:val="24"/>
          <w:szCs w:val="24"/>
        </w:rPr>
        <w:lastRenderedPageBreak/>
        <w:t>1.2.4 Agregar Régimen</w:t>
      </w:r>
    </w:p>
    <w:tbl>
      <w:tblPr>
        <w:tblW w:w="0" w:type="auto"/>
        <w:tblInd w:w="3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2009"/>
        <w:gridCol w:w="6409"/>
      </w:tblGrid>
      <w:tr w:rsidR="008452FF" w:rsidRPr="00BC015D" w:rsidTr="00F65AE2">
        <w:tc>
          <w:tcPr>
            <w:tcW w:w="2009" w:type="dxa"/>
            <w:shd w:val="clear" w:color="auto" w:fill="auto"/>
          </w:tcPr>
          <w:p w:rsidR="008452FF" w:rsidRPr="00BC015D" w:rsidRDefault="008452FF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</w:p>
          <w:p w:rsidR="008452FF" w:rsidRPr="00BC015D" w:rsidRDefault="008452FF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BC015D">
              <w:rPr>
                <w:rFonts w:ascii="Arial" w:hAnsi="Arial" w:cs="Arial"/>
                <w:b/>
                <w:bCs/>
                <w:sz w:val="22"/>
                <w:szCs w:val="22"/>
              </w:rPr>
              <w:t>Descripción:</w:t>
            </w:r>
          </w:p>
        </w:tc>
        <w:tc>
          <w:tcPr>
            <w:tcW w:w="6409" w:type="dxa"/>
            <w:shd w:val="clear" w:color="auto" w:fill="auto"/>
          </w:tcPr>
          <w:p w:rsidR="008452FF" w:rsidRPr="001930AE" w:rsidRDefault="00297238" w:rsidP="00F65AE2">
            <w:pPr>
              <w:spacing w:line="360" w:lineRule="auto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</w:rPr>
              <w:t>Permite agregar a una EPS específica un nuevo régimen.</w:t>
            </w:r>
          </w:p>
        </w:tc>
      </w:tr>
      <w:tr w:rsidR="008452FF" w:rsidRPr="00BC015D" w:rsidTr="00F65AE2">
        <w:tc>
          <w:tcPr>
            <w:tcW w:w="2009" w:type="dxa"/>
            <w:shd w:val="clear" w:color="auto" w:fill="auto"/>
          </w:tcPr>
          <w:p w:rsidR="008452FF" w:rsidRPr="00BC015D" w:rsidRDefault="008452FF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BC015D">
              <w:rPr>
                <w:rFonts w:ascii="Arial" w:hAnsi="Arial" w:cs="Arial"/>
                <w:b/>
                <w:bCs/>
                <w:sz w:val="22"/>
                <w:szCs w:val="22"/>
              </w:rPr>
              <w:t>Actores:</w:t>
            </w:r>
          </w:p>
        </w:tc>
        <w:tc>
          <w:tcPr>
            <w:tcW w:w="6409" w:type="dxa"/>
            <w:shd w:val="clear" w:color="auto" w:fill="auto"/>
          </w:tcPr>
          <w:p w:rsidR="008452FF" w:rsidRPr="00BC015D" w:rsidRDefault="006241B0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Súper</w:t>
            </w:r>
            <w:r w:rsidR="008452FF">
              <w:rPr>
                <w:rFonts w:ascii="Arial" w:hAnsi="Arial" w:cs="Arial"/>
                <w:sz w:val="22"/>
                <w:szCs w:val="22"/>
              </w:rPr>
              <w:t xml:space="preserve"> Administrador y Trabajadora Social</w:t>
            </w:r>
            <w:r w:rsidR="00E31414">
              <w:rPr>
                <w:rFonts w:ascii="Arial" w:hAnsi="Arial" w:cs="Arial"/>
                <w:sz w:val="22"/>
                <w:szCs w:val="22"/>
              </w:rPr>
              <w:t>.</w:t>
            </w:r>
          </w:p>
        </w:tc>
      </w:tr>
      <w:tr w:rsidR="008452FF" w:rsidRPr="00BC015D" w:rsidTr="00F65AE2">
        <w:tc>
          <w:tcPr>
            <w:tcW w:w="2009" w:type="dxa"/>
            <w:shd w:val="clear" w:color="auto" w:fill="auto"/>
          </w:tcPr>
          <w:p w:rsidR="008452FF" w:rsidRPr="00BC015D" w:rsidRDefault="008452FF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BC015D">
              <w:rPr>
                <w:rFonts w:ascii="Arial" w:hAnsi="Arial" w:cs="Arial"/>
                <w:b/>
                <w:bCs/>
                <w:sz w:val="22"/>
                <w:szCs w:val="22"/>
              </w:rPr>
              <w:t>Pre-condiciones:</w:t>
            </w:r>
          </w:p>
        </w:tc>
        <w:tc>
          <w:tcPr>
            <w:tcW w:w="6409" w:type="dxa"/>
            <w:shd w:val="clear" w:color="auto" w:fill="auto"/>
          </w:tcPr>
          <w:p w:rsidR="008452FF" w:rsidRDefault="008452FF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BC015D">
              <w:rPr>
                <w:rFonts w:ascii="Arial" w:hAnsi="Arial" w:cs="Arial"/>
                <w:sz w:val="22"/>
                <w:szCs w:val="22"/>
              </w:rPr>
              <w:t>Debe haber ingresado correctamente al Sistema.</w:t>
            </w:r>
          </w:p>
          <w:p w:rsidR="00297238" w:rsidRPr="00BC015D" w:rsidRDefault="00297238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Debe haber agregado la EPS previamente.</w:t>
            </w:r>
          </w:p>
        </w:tc>
      </w:tr>
      <w:tr w:rsidR="008452FF" w:rsidRPr="00BC015D" w:rsidTr="00F65AE2">
        <w:tc>
          <w:tcPr>
            <w:tcW w:w="2009" w:type="dxa"/>
            <w:shd w:val="clear" w:color="auto" w:fill="auto"/>
          </w:tcPr>
          <w:p w:rsidR="008452FF" w:rsidRPr="00BC015D" w:rsidRDefault="008452FF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BC015D">
              <w:rPr>
                <w:rFonts w:ascii="Arial" w:hAnsi="Arial" w:cs="Arial"/>
                <w:b/>
                <w:bCs/>
                <w:sz w:val="22"/>
                <w:szCs w:val="22"/>
              </w:rPr>
              <w:t>Observaciones:</w:t>
            </w:r>
          </w:p>
        </w:tc>
        <w:tc>
          <w:tcPr>
            <w:tcW w:w="6409" w:type="dxa"/>
            <w:shd w:val="clear" w:color="auto" w:fill="auto"/>
          </w:tcPr>
          <w:p w:rsidR="008452FF" w:rsidRPr="00BC015D" w:rsidRDefault="008452FF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BC015D">
              <w:rPr>
                <w:rFonts w:ascii="Arial" w:hAnsi="Arial" w:cs="Arial"/>
                <w:sz w:val="22"/>
                <w:szCs w:val="22"/>
              </w:rPr>
              <w:t>Ninguna</w:t>
            </w:r>
          </w:p>
        </w:tc>
      </w:tr>
      <w:tr w:rsidR="008452FF" w:rsidRPr="00BC015D" w:rsidTr="00F65AE2">
        <w:tc>
          <w:tcPr>
            <w:tcW w:w="8418" w:type="dxa"/>
            <w:gridSpan w:val="2"/>
            <w:shd w:val="clear" w:color="auto" w:fill="auto"/>
          </w:tcPr>
          <w:p w:rsidR="008452FF" w:rsidRPr="00BC015D" w:rsidRDefault="008452FF" w:rsidP="00F65AE2">
            <w:pPr>
              <w:spacing w:line="360" w:lineRule="auto"/>
              <w:jc w:val="center"/>
              <w:rPr>
                <w:rFonts w:ascii="Arial" w:hAnsi="Arial" w:cs="Arial"/>
                <w:b/>
                <w:bCs/>
              </w:rPr>
            </w:pPr>
          </w:p>
          <w:p w:rsidR="008452FF" w:rsidRPr="00BC015D" w:rsidRDefault="008452FF" w:rsidP="00F65AE2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BC015D">
              <w:rPr>
                <w:rFonts w:ascii="Arial" w:hAnsi="Arial" w:cs="Arial"/>
                <w:b/>
                <w:bCs/>
              </w:rPr>
              <w:t>Flujo normal de eventos:</w:t>
            </w:r>
          </w:p>
          <w:p w:rsidR="008452FF" w:rsidRPr="00BC015D" w:rsidRDefault="008452FF" w:rsidP="00F65AE2">
            <w:pPr>
              <w:spacing w:line="360" w:lineRule="auto"/>
              <w:jc w:val="center"/>
              <w:rPr>
                <w:rFonts w:ascii="Arial" w:hAnsi="Arial" w:cs="Arial"/>
              </w:rPr>
            </w:pPr>
          </w:p>
          <w:p w:rsidR="008452FF" w:rsidRPr="00BC015D" w:rsidRDefault="008452FF" w:rsidP="008452FF">
            <w:pPr>
              <w:numPr>
                <w:ilvl w:val="0"/>
                <w:numId w:val="10"/>
              </w:numPr>
              <w:suppressAutoHyphens/>
              <w:spacing w:after="0"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súper administrador</w:t>
            </w:r>
            <w:r w:rsidRPr="00BC015D">
              <w:rPr>
                <w:rFonts w:ascii="Arial" w:hAnsi="Arial" w:cs="Arial"/>
              </w:rPr>
              <w:t xml:space="preserve"> ingresa al menú “</w:t>
            </w:r>
            <w:r>
              <w:rPr>
                <w:rFonts w:ascii="Arial" w:hAnsi="Arial" w:cs="Arial"/>
              </w:rPr>
              <w:t>Eps</w:t>
            </w:r>
            <w:r w:rsidRPr="00BC015D">
              <w:rPr>
                <w:rFonts w:ascii="Arial" w:hAnsi="Arial" w:cs="Arial"/>
              </w:rPr>
              <w:t xml:space="preserve">”, </w:t>
            </w:r>
            <w:r w:rsidR="00297238">
              <w:rPr>
                <w:rFonts w:ascii="Arial" w:hAnsi="Arial" w:cs="Arial"/>
              </w:rPr>
              <w:t>busca la EPS en la tabla y selecciona el icono en forma de engranaje “Agregar Régimen”</w:t>
            </w:r>
            <w:r w:rsidRPr="00BC015D">
              <w:rPr>
                <w:rFonts w:ascii="Arial" w:hAnsi="Arial" w:cs="Arial"/>
              </w:rPr>
              <w:t>.</w:t>
            </w:r>
          </w:p>
          <w:p w:rsidR="008452FF" w:rsidRPr="00BC015D" w:rsidRDefault="008452FF" w:rsidP="008452FF">
            <w:pPr>
              <w:numPr>
                <w:ilvl w:val="0"/>
                <w:numId w:val="10"/>
              </w:numPr>
              <w:suppressAutoHyphens/>
              <w:spacing w:after="0" w:line="360" w:lineRule="auto"/>
              <w:jc w:val="both"/>
              <w:rPr>
                <w:rFonts w:ascii="Arial" w:hAnsi="Arial" w:cs="Arial"/>
              </w:rPr>
            </w:pPr>
            <w:r w:rsidRPr="00BC015D">
              <w:rPr>
                <w:rFonts w:ascii="Arial" w:hAnsi="Arial" w:cs="Arial"/>
              </w:rPr>
              <w:t>El sistema</w:t>
            </w:r>
            <w:r>
              <w:rPr>
                <w:rFonts w:ascii="Arial" w:hAnsi="Arial" w:cs="Arial"/>
              </w:rPr>
              <w:t xml:space="preserve"> solicita ingresar los datos de</w:t>
            </w:r>
            <w:r w:rsidR="00297238">
              <w:rPr>
                <w:rFonts w:ascii="Arial" w:hAnsi="Arial" w:cs="Arial"/>
              </w:rPr>
              <w:t>l nuevo régimen de</w:t>
            </w:r>
            <w:r>
              <w:rPr>
                <w:rFonts w:ascii="Arial" w:hAnsi="Arial" w:cs="Arial"/>
              </w:rPr>
              <w:t xml:space="preserve"> la EPS</w:t>
            </w:r>
            <w:r w:rsidRPr="00BC015D">
              <w:rPr>
                <w:rFonts w:ascii="Arial" w:hAnsi="Arial" w:cs="Arial"/>
              </w:rPr>
              <w:t>.</w:t>
            </w:r>
          </w:p>
          <w:p w:rsidR="008452FF" w:rsidRPr="00BC015D" w:rsidRDefault="008452FF" w:rsidP="008452FF">
            <w:pPr>
              <w:numPr>
                <w:ilvl w:val="0"/>
                <w:numId w:val="10"/>
              </w:numPr>
              <w:suppressAutoHyphens/>
              <w:spacing w:after="0" w:line="360" w:lineRule="auto"/>
              <w:jc w:val="both"/>
              <w:rPr>
                <w:rFonts w:ascii="Arial" w:hAnsi="Arial" w:cs="Arial"/>
              </w:rPr>
            </w:pPr>
            <w:r w:rsidRPr="00BC015D">
              <w:rPr>
                <w:rFonts w:ascii="Arial" w:hAnsi="Arial" w:cs="Arial"/>
              </w:rPr>
              <w:t xml:space="preserve">El </w:t>
            </w:r>
            <w:r>
              <w:rPr>
                <w:rFonts w:ascii="Arial" w:hAnsi="Arial" w:cs="Arial"/>
              </w:rPr>
              <w:t>súper administrador</w:t>
            </w:r>
            <w:r w:rsidR="00297238">
              <w:rPr>
                <w:rFonts w:ascii="Arial" w:hAnsi="Arial" w:cs="Arial"/>
              </w:rPr>
              <w:t xml:space="preserve"> selecciona el régimen</w:t>
            </w:r>
            <w:r w:rsidRPr="00BC015D">
              <w:rPr>
                <w:rFonts w:ascii="Arial" w:hAnsi="Arial" w:cs="Arial"/>
              </w:rPr>
              <w:t xml:space="preserve"> y presiona el botón “</w:t>
            </w:r>
            <w:r>
              <w:rPr>
                <w:rFonts w:ascii="Arial" w:hAnsi="Arial" w:cs="Arial"/>
              </w:rPr>
              <w:t>Agregar</w:t>
            </w:r>
            <w:r w:rsidRPr="00BC015D">
              <w:rPr>
                <w:rFonts w:ascii="Arial" w:hAnsi="Arial" w:cs="Arial"/>
              </w:rPr>
              <w:t>”.</w:t>
            </w:r>
          </w:p>
          <w:p w:rsidR="008452FF" w:rsidRPr="00BC015D" w:rsidRDefault="008452FF" w:rsidP="008452FF">
            <w:pPr>
              <w:numPr>
                <w:ilvl w:val="0"/>
                <w:numId w:val="10"/>
              </w:numPr>
              <w:suppressAutoHyphens/>
              <w:spacing w:after="0" w:line="360" w:lineRule="auto"/>
              <w:jc w:val="both"/>
              <w:rPr>
                <w:rFonts w:ascii="Arial" w:hAnsi="Arial" w:cs="Arial"/>
              </w:rPr>
            </w:pPr>
            <w:r w:rsidRPr="00BC015D">
              <w:rPr>
                <w:rFonts w:ascii="Arial" w:hAnsi="Arial" w:cs="Arial"/>
              </w:rPr>
              <w:t>El sistema comprueba la información obligatoria, la valida y muestra un mensaje solicitando confirmación de los datos.</w:t>
            </w:r>
          </w:p>
          <w:p w:rsidR="008452FF" w:rsidRPr="00BC015D" w:rsidRDefault="008452FF" w:rsidP="008452FF">
            <w:pPr>
              <w:numPr>
                <w:ilvl w:val="0"/>
                <w:numId w:val="10"/>
              </w:numPr>
              <w:suppressAutoHyphens/>
              <w:spacing w:after="0" w:line="360" w:lineRule="auto"/>
              <w:jc w:val="both"/>
              <w:rPr>
                <w:rFonts w:ascii="Arial" w:hAnsi="Arial" w:cs="Arial"/>
              </w:rPr>
            </w:pPr>
            <w:r w:rsidRPr="00BC015D">
              <w:rPr>
                <w:rFonts w:ascii="Arial" w:hAnsi="Arial" w:cs="Arial"/>
              </w:rPr>
              <w:t xml:space="preserve">El </w:t>
            </w:r>
            <w:r>
              <w:rPr>
                <w:rFonts w:ascii="Arial" w:hAnsi="Arial" w:cs="Arial"/>
              </w:rPr>
              <w:t>súper administrador</w:t>
            </w:r>
            <w:r w:rsidRPr="00BC015D">
              <w:rPr>
                <w:rFonts w:ascii="Arial" w:hAnsi="Arial" w:cs="Arial"/>
              </w:rPr>
              <w:t xml:space="preserve"> confirma la solicitud.</w:t>
            </w:r>
          </w:p>
          <w:p w:rsidR="008452FF" w:rsidRPr="00BC015D" w:rsidRDefault="00BD2542" w:rsidP="008452FF">
            <w:pPr>
              <w:numPr>
                <w:ilvl w:val="0"/>
                <w:numId w:val="10"/>
              </w:numPr>
              <w:suppressAutoHyphens/>
              <w:spacing w:after="0"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s</w:t>
            </w:r>
            <w:r w:rsidR="008452FF" w:rsidRPr="00BC015D">
              <w:rPr>
                <w:rFonts w:ascii="Arial" w:hAnsi="Arial" w:cs="Arial"/>
              </w:rPr>
              <w:t xml:space="preserve">istema almacena la información en la base de datos y muestra un mensaje indicando el éxito del proceso. </w:t>
            </w:r>
          </w:p>
          <w:p w:rsidR="008452FF" w:rsidRPr="00BC015D" w:rsidRDefault="008452FF" w:rsidP="00F65AE2">
            <w:pPr>
              <w:spacing w:line="360" w:lineRule="auto"/>
              <w:jc w:val="both"/>
              <w:rPr>
                <w:rFonts w:ascii="Arial" w:hAnsi="Arial" w:cs="Arial"/>
              </w:rPr>
            </w:pPr>
          </w:p>
          <w:p w:rsidR="008452FF" w:rsidRPr="00BC015D" w:rsidRDefault="008452FF" w:rsidP="00F65AE2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BC015D">
              <w:rPr>
                <w:rFonts w:ascii="Arial" w:hAnsi="Arial" w:cs="Arial"/>
                <w:b/>
                <w:bCs/>
              </w:rPr>
              <w:t>Excepciones:</w:t>
            </w:r>
          </w:p>
          <w:p w:rsidR="008452FF" w:rsidRPr="00BC015D" w:rsidRDefault="008452FF" w:rsidP="00F65AE2">
            <w:pPr>
              <w:spacing w:line="360" w:lineRule="auto"/>
              <w:jc w:val="center"/>
              <w:rPr>
                <w:rFonts w:ascii="Arial" w:hAnsi="Arial" w:cs="Arial"/>
              </w:rPr>
            </w:pPr>
          </w:p>
          <w:p w:rsidR="008452FF" w:rsidRPr="00BC015D" w:rsidRDefault="008452FF" w:rsidP="00F65AE2">
            <w:pPr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  <w:bCs/>
              </w:rPr>
              <w:t>EPS</w:t>
            </w:r>
            <w:r w:rsidRPr="00BC015D">
              <w:rPr>
                <w:rFonts w:ascii="Arial" w:hAnsi="Arial" w:cs="Arial"/>
                <w:b/>
                <w:bCs/>
              </w:rPr>
              <w:t xml:space="preserve"> ya existe en la base de datos:</w:t>
            </w:r>
            <w:r w:rsidRPr="00BC015D">
              <w:rPr>
                <w:rFonts w:ascii="Arial" w:hAnsi="Arial" w:cs="Arial"/>
              </w:rPr>
              <w:t xml:space="preserve"> En el paso </w:t>
            </w:r>
            <w:r w:rsidR="00297238">
              <w:rPr>
                <w:rFonts w:ascii="Arial" w:hAnsi="Arial" w:cs="Arial"/>
              </w:rPr>
              <w:t>1</w:t>
            </w:r>
            <w:r w:rsidRPr="00BC015D">
              <w:rPr>
                <w:rFonts w:ascii="Arial" w:hAnsi="Arial" w:cs="Arial"/>
              </w:rPr>
              <w:t xml:space="preserve"> cuando el sist</w:t>
            </w:r>
            <w:r>
              <w:rPr>
                <w:rFonts w:ascii="Arial" w:hAnsi="Arial" w:cs="Arial"/>
              </w:rPr>
              <w:t xml:space="preserve">ema comprueba la existencia de la EPS </w:t>
            </w:r>
            <w:r w:rsidRPr="00BC015D">
              <w:rPr>
                <w:rFonts w:ascii="Arial" w:hAnsi="Arial" w:cs="Arial"/>
              </w:rPr>
              <w:t>en la base de datos, este encuentra que</w:t>
            </w:r>
            <w:r w:rsidR="00297238">
              <w:rPr>
                <w:rFonts w:ascii="Arial" w:hAnsi="Arial" w:cs="Arial"/>
              </w:rPr>
              <w:t xml:space="preserve"> la EPS ya posee los 3 posibles tipos de </w:t>
            </w:r>
            <w:r w:rsidR="00013610">
              <w:rPr>
                <w:rFonts w:ascii="Arial" w:hAnsi="Arial" w:cs="Arial"/>
              </w:rPr>
              <w:t>régimen</w:t>
            </w:r>
            <w:r w:rsidRPr="00BC015D">
              <w:rPr>
                <w:rFonts w:ascii="Arial" w:hAnsi="Arial" w:cs="Arial"/>
              </w:rPr>
              <w:t>.</w:t>
            </w:r>
          </w:p>
          <w:p w:rsidR="008452FF" w:rsidRPr="00BC015D" w:rsidRDefault="008452FF" w:rsidP="00F65AE2">
            <w:pPr>
              <w:spacing w:line="360" w:lineRule="auto"/>
              <w:jc w:val="both"/>
              <w:rPr>
                <w:rFonts w:ascii="Arial" w:hAnsi="Arial" w:cs="Arial"/>
              </w:rPr>
            </w:pPr>
          </w:p>
          <w:p w:rsidR="008452FF" w:rsidRPr="00DF4098" w:rsidRDefault="00DF4098" w:rsidP="00DF4098">
            <w:pPr>
              <w:suppressAutoHyphens/>
              <w:spacing w:after="0" w:line="360" w:lineRule="auto"/>
              <w:ind w:left="708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1.1 </w:t>
            </w:r>
            <w:r w:rsidR="008452FF" w:rsidRPr="00DF4098">
              <w:rPr>
                <w:rFonts w:ascii="Arial" w:hAnsi="Arial" w:cs="Arial"/>
              </w:rPr>
              <w:t>El sistema muestra un mensaje diciendo q</w:t>
            </w:r>
            <w:r w:rsidR="00297238" w:rsidRPr="00DF4098">
              <w:rPr>
                <w:rFonts w:ascii="Arial" w:hAnsi="Arial" w:cs="Arial"/>
              </w:rPr>
              <w:t>ue no se puede agregar</w:t>
            </w:r>
            <w:r w:rsidR="00013610">
              <w:rPr>
                <w:rFonts w:ascii="Arial" w:hAnsi="Arial" w:cs="Arial"/>
              </w:rPr>
              <w:t xml:space="preserve"> otro régimen.</w:t>
            </w:r>
          </w:p>
          <w:p w:rsidR="008452FF" w:rsidRPr="00DF4098" w:rsidRDefault="00DF4098" w:rsidP="00DF4098">
            <w:pPr>
              <w:suppressAutoHyphens/>
              <w:spacing w:after="0" w:line="360" w:lineRule="auto"/>
              <w:ind w:left="708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lastRenderedPageBreak/>
              <w:t xml:space="preserve">1.2 </w:t>
            </w:r>
            <w:r w:rsidR="008452FF" w:rsidRPr="00DF4098">
              <w:rPr>
                <w:rFonts w:ascii="Arial" w:hAnsi="Arial" w:cs="Arial"/>
              </w:rPr>
              <w:t>Se repite los pasos del flujo n</w:t>
            </w:r>
            <w:r>
              <w:rPr>
                <w:rFonts w:ascii="Arial" w:hAnsi="Arial" w:cs="Arial"/>
              </w:rPr>
              <w:t>ormal de eventos desde el paso 1 en los casos donde si se pueda agregar un nuevo régimen</w:t>
            </w:r>
            <w:r w:rsidR="008452FF" w:rsidRPr="00DF4098">
              <w:rPr>
                <w:rFonts w:ascii="Arial" w:hAnsi="Arial" w:cs="Arial"/>
              </w:rPr>
              <w:t xml:space="preserve">. </w:t>
            </w:r>
          </w:p>
          <w:p w:rsidR="008452FF" w:rsidRPr="00BC015D" w:rsidRDefault="008452FF" w:rsidP="00F65AE2">
            <w:pPr>
              <w:jc w:val="both"/>
              <w:rPr>
                <w:rFonts w:ascii="Arial" w:hAnsi="Arial" w:cs="Arial"/>
              </w:rPr>
            </w:pPr>
          </w:p>
          <w:p w:rsidR="008452FF" w:rsidRPr="00BC015D" w:rsidRDefault="008452FF" w:rsidP="00F65AE2">
            <w:pPr>
              <w:spacing w:line="360" w:lineRule="auto"/>
              <w:jc w:val="both"/>
              <w:rPr>
                <w:rFonts w:ascii="Arial" w:hAnsi="Arial" w:cs="Arial"/>
              </w:rPr>
            </w:pPr>
            <w:r w:rsidRPr="00BC015D">
              <w:rPr>
                <w:rFonts w:ascii="Arial" w:hAnsi="Arial" w:cs="Arial"/>
                <w:b/>
                <w:bCs/>
              </w:rPr>
              <w:t>Datos faltantes y/o erróneos:</w:t>
            </w:r>
            <w:r w:rsidRPr="00BC015D">
              <w:rPr>
                <w:rFonts w:ascii="Arial" w:hAnsi="Arial" w:cs="Arial"/>
              </w:rPr>
              <w:t xml:space="preserve"> En el paso 4 cuando el sistema comp</w:t>
            </w:r>
            <w:r>
              <w:rPr>
                <w:rFonts w:ascii="Arial" w:hAnsi="Arial" w:cs="Arial"/>
              </w:rPr>
              <w:t>rueba los datos obligatorios de la EPS</w:t>
            </w:r>
            <w:r w:rsidRPr="00BC015D">
              <w:rPr>
                <w:rFonts w:ascii="Arial" w:hAnsi="Arial" w:cs="Arial"/>
              </w:rPr>
              <w:t>, este identifica que 1 o varios datos están vacíos.</w:t>
            </w:r>
          </w:p>
          <w:p w:rsidR="008452FF" w:rsidRPr="00BC015D" w:rsidRDefault="008452FF" w:rsidP="00F65AE2">
            <w:pPr>
              <w:spacing w:line="360" w:lineRule="auto"/>
              <w:jc w:val="both"/>
              <w:rPr>
                <w:rFonts w:ascii="Arial" w:hAnsi="Arial" w:cs="Arial"/>
              </w:rPr>
            </w:pPr>
          </w:p>
          <w:p w:rsidR="008452FF" w:rsidRPr="00945DA4" w:rsidRDefault="00945DA4" w:rsidP="00945DA4">
            <w:pPr>
              <w:suppressAutoHyphens/>
              <w:spacing w:after="0" w:line="360" w:lineRule="auto"/>
              <w:ind w:left="708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4.1 </w:t>
            </w:r>
            <w:r w:rsidR="00BD2542">
              <w:rPr>
                <w:rFonts w:ascii="Arial" w:hAnsi="Arial" w:cs="Arial"/>
              </w:rPr>
              <w:t>El s</w:t>
            </w:r>
            <w:r w:rsidR="008452FF" w:rsidRPr="00945DA4">
              <w:rPr>
                <w:rFonts w:ascii="Arial" w:hAnsi="Arial" w:cs="Arial"/>
              </w:rPr>
              <w:t>istema muestra un mensaje diciendo que hay errores en algún dato y muestra el error asociado a cada campo.</w:t>
            </w:r>
          </w:p>
          <w:p w:rsidR="008452FF" w:rsidRPr="00945DA4" w:rsidRDefault="00945DA4" w:rsidP="00945DA4">
            <w:pPr>
              <w:suppressAutoHyphens/>
              <w:spacing w:after="0" w:line="360" w:lineRule="auto"/>
              <w:ind w:left="708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4.2 </w:t>
            </w:r>
            <w:r w:rsidR="008452FF" w:rsidRPr="00945DA4">
              <w:rPr>
                <w:rFonts w:ascii="Arial" w:hAnsi="Arial" w:cs="Arial"/>
              </w:rPr>
              <w:t>Se repite los pasos del flujo n</w:t>
            </w:r>
            <w:r w:rsidR="004B7B9E">
              <w:rPr>
                <w:rFonts w:ascii="Arial" w:hAnsi="Arial" w:cs="Arial"/>
              </w:rPr>
              <w:t>ormal de eventos desde el paso 3</w:t>
            </w:r>
            <w:r w:rsidR="008452FF" w:rsidRPr="00945DA4">
              <w:rPr>
                <w:rFonts w:ascii="Arial" w:hAnsi="Arial" w:cs="Arial"/>
              </w:rPr>
              <w:t xml:space="preserve"> hasta que la información obligatoria sea correcta.</w:t>
            </w:r>
          </w:p>
        </w:tc>
      </w:tr>
    </w:tbl>
    <w:p w:rsidR="008452FF" w:rsidRDefault="008452FF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945DA4" w:rsidRDefault="00945DA4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945DA4" w:rsidRDefault="00945DA4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945DA4" w:rsidRDefault="00945DA4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945DA4" w:rsidRDefault="00945DA4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945DA4" w:rsidRDefault="00945DA4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945DA4" w:rsidRDefault="00945DA4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945DA4" w:rsidRDefault="00945DA4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945DA4" w:rsidRDefault="00945DA4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945DA4" w:rsidRDefault="00945DA4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945DA4" w:rsidRDefault="00945DA4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945DA4" w:rsidRDefault="00945DA4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945DA4" w:rsidRDefault="00945DA4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945DA4" w:rsidRDefault="00945DA4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A96C3C" w:rsidRDefault="00A96C3C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945DA4" w:rsidRPr="00BC015D" w:rsidRDefault="00945DA4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BC015D" w:rsidRDefault="00BC015D" w:rsidP="00BC015D">
      <w:pPr>
        <w:ind w:left="284"/>
        <w:rPr>
          <w:rFonts w:ascii="Arial" w:hAnsi="Arial" w:cs="Arial"/>
          <w:b/>
          <w:sz w:val="24"/>
          <w:szCs w:val="24"/>
        </w:rPr>
      </w:pPr>
      <w:r w:rsidRPr="00BC015D">
        <w:rPr>
          <w:rFonts w:ascii="Arial" w:hAnsi="Arial" w:cs="Arial"/>
          <w:b/>
          <w:sz w:val="24"/>
          <w:szCs w:val="24"/>
        </w:rPr>
        <w:lastRenderedPageBreak/>
        <w:t>1.2.5 Modificar EPS</w:t>
      </w:r>
    </w:p>
    <w:tbl>
      <w:tblPr>
        <w:tblW w:w="0" w:type="auto"/>
        <w:tblInd w:w="3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2009"/>
        <w:gridCol w:w="6409"/>
      </w:tblGrid>
      <w:tr w:rsidR="00FE231A" w:rsidRPr="00BC015D" w:rsidTr="00F65AE2">
        <w:tc>
          <w:tcPr>
            <w:tcW w:w="2009" w:type="dxa"/>
            <w:shd w:val="clear" w:color="auto" w:fill="auto"/>
          </w:tcPr>
          <w:p w:rsidR="00FE231A" w:rsidRPr="00BC015D" w:rsidRDefault="00FE231A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</w:p>
          <w:p w:rsidR="00FE231A" w:rsidRPr="00BC015D" w:rsidRDefault="00FE231A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BC015D">
              <w:rPr>
                <w:rFonts w:ascii="Arial" w:hAnsi="Arial" w:cs="Arial"/>
                <w:b/>
                <w:bCs/>
                <w:sz w:val="22"/>
                <w:szCs w:val="22"/>
              </w:rPr>
              <w:t>Descripción:</w:t>
            </w:r>
          </w:p>
        </w:tc>
        <w:tc>
          <w:tcPr>
            <w:tcW w:w="6409" w:type="dxa"/>
            <w:shd w:val="clear" w:color="auto" w:fill="auto"/>
          </w:tcPr>
          <w:p w:rsidR="00FE231A" w:rsidRPr="001930AE" w:rsidRDefault="00FE231A" w:rsidP="00F65AE2">
            <w:pPr>
              <w:spacing w:line="360" w:lineRule="auto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</w:rPr>
              <w:t>Permite modificar la información de una EPS específica.</w:t>
            </w:r>
          </w:p>
        </w:tc>
      </w:tr>
      <w:tr w:rsidR="00FE231A" w:rsidRPr="00BC015D" w:rsidTr="00F65AE2">
        <w:tc>
          <w:tcPr>
            <w:tcW w:w="2009" w:type="dxa"/>
            <w:shd w:val="clear" w:color="auto" w:fill="auto"/>
          </w:tcPr>
          <w:p w:rsidR="00FE231A" w:rsidRPr="00BC015D" w:rsidRDefault="00FE231A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BC015D">
              <w:rPr>
                <w:rFonts w:ascii="Arial" w:hAnsi="Arial" w:cs="Arial"/>
                <w:b/>
                <w:bCs/>
                <w:sz w:val="22"/>
                <w:szCs w:val="22"/>
              </w:rPr>
              <w:t>Actores:</w:t>
            </w:r>
          </w:p>
        </w:tc>
        <w:tc>
          <w:tcPr>
            <w:tcW w:w="6409" w:type="dxa"/>
            <w:shd w:val="clear" w:color="auto" w:fill="auto"/>
          </w:tcPr>
          <w:p w:rsidR="00FE231A" w:rsidRPr="00BC015D" w:rsidRDefault="006241B0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Súper</w:t>
            </w:r>
            <w:r w:rsidR="00FE231A">
              <w:rPr>
                <w:rFonts w:ascii="Arial" w:hAnsi="Arial" w:cs="Arial"/>
                <w:sz w:val="22"/>
                <w:szCs w:val="22"/>
              </w:rPr>
              <w:t xml:space="preserve"> Administrador y Trabajadora Social</w:t>
            </w:r>
            <w:r w:rsidR="00E31414">
              <w:rPr>
                <w:rFonts w:ascii="Arial" w:hAnsi="Arial" w:cs="Arial"/>
                <w:sz w:val="22"/>
                <w:szCs w:val="22"/>
              </w:rPr>
              <w:t>.</w:t>
            </w:r>
          </w:p>
        </w:tc>
      </w:tr>
      <w:tr w:rsidR="00FE231A" w:rsidRPr="00BC015D" w:rsidTr="00F65AE2">
        <w:tc>
          <w:tcPr>
            <w:tcW w:w="2009" w:type="dxa"/>
            <w:shd w:val="clear" w:color="auto" w:fill="auto"/>
          </w:tcPr>
          <w:p w:rsidR="00FE231A" w:rsidRPr="00BC015D" w:rsidRDefault="00FE231A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BC015D">
              <w:rPr>
                <w:rFonts w:ascii="Arial" w:hAnsi="Arial" w:cs="Arial"/>
                <w:b/>
                <w:bCs/>
                <w:sz w:val="22"/>
                <w:szCs w:val="22"/>
              </w:rPr>
              <w:t>Pre-condiciones:</w:t>
            </w:r>
          </w:p>
        </w:tc>
        <w:tc>
          <w:tcPr>
            <w:tcW w:w="6409" w:type="dxa"/>
            <w:shd w:val="clear" w:color="auto" w:fill="auto"/>
          </w:tcPr>
          <w:p w:rsidR="00FE231A" w:rsidRDefault="00FE231A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BC015D">
              <w:rPr>
                <w:rFonts w:ascii="Arial" w:hAnsi="Arial" w:cs="Arial"/>
                <w:sz w:val="22"/>
                <w:szCs w:val="22"/>
              </w:rPr>
              <w:t>Debe haber ingresado correctamente al Sistema.</w:t>
            </w:r>
          </w:p>
          <w:p w:rsidR="00FE231A" w:rsidRPr="00BC015D" w:rsidRDefault="00FE231A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Debe haber agregado la EPS previamente.</w:t>
            </w:r>
          </w:p>
        </w:tc>
      </w:tr>
      <w:tr w:rsidR="00FE231A" w:rsidRPr="00BC015D" w:rsidTr="00F65AE2">
        <w:tc>
          <w:tcPr>
            <w:tcW w:w="2009" w:type="dxa"/>
            <w:shd w:val="clear" w:color="auto" w:fill="auto"/>
          </w:tcPr>
          <w:p w:rsidR="00FE231A" w:rsidRPr="00BC015D" w:rsidRDefault="00FE231A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BC015D">
              <w:rPr>
                <w:rFonts w:ascii="Arial" w:hAnsi="Arial" w:cs="Arial"/>
                <w:b/>
                <w:bCs/>
                <w:sz w:val="22"/>
                <w:szCs w:val="22"/>
              </w:rPr>
              <w:t>Observaciones:</w:t>
            </w:r>
          </w:p>
        </w:tc>
        <w:tc>
          <w:tcPr>
            <w:tcW w:w="6409" w:type="dxa"/>
            <w:shd w:val="clear" w:color="auto" w:fill="auto"/>
          </w:tcPr>
          <w:p w:rsidR="00FE231A" w:rsidRPr="00BC015D" w:rsidRDefault="00FE231A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BC015D">
              <w:rPr>
                <w:rFonts w:ascii="Arial" w:hAnsi="Arial" w:cs="Arial"/>
                <w:sz w:val="22"/>
                <w:szCs w:val="22"/>
              </w:rPr>
              <w:t>Ninguna</w:t>
            </w:r>
          </w:p>
        </w:tc>
      </w:tr>
      <w:tr w:rsidR="00FE231A" w:rsidRPr="00BC015D" w:rsidTr="00F65AE2">
        <w:tc>
          <w:tcPr>
            <w:tcW w:w="8418" w:type="dxa"/>
            <w:gridSpan w:val="2"/>
            <w:shd w:val="clear" w:color="auto" w:fill="auto"/>
          </w:tcPr>
          <w:p w:rsidR="00FE231A" w:rsidRPr="00BC015D" w:rsidRDefault="00FE231A" w:rsidP="00F65AE2">
            <w:pPr>
              <w:spacing w:line="360" w:lineRule="auto"/>
              <w:jc w:val="center"/>
              <w:rPr>
                <w:rFonts w:ascii="Arial" w:hAnsi="Arial" w:cs="Arial"/>
                <w:b/>
                <w:bCs/>
              </w:rPr>
            </w:pPr>
          </w:p>
          <w:p w:rsidR="00FE231A" w:rsidRPr="00BC015D" w:rsidRDefault="00FE231A" w:rsidP="00F65AE2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BC015D">
              <w:rPr>
                <w:rFonts w:ascii="Arial" w:hAnsi="Arial" w:cs="Arial"/>
                <w:b/>
                <w:bCs/>
              </w:rPr>
              <w:t>Flujo normal de eventos:</w:t>
            </w:r>
          </w:p>
          <w:p w:rsidR="00FE231A" w:rsidRPr="00BC015D" w:rsidRDefault="00FE231A" w:rsidP="00F65AE2">
            <w:pPr>
              <w:spacing w:line="360" w:lineRule="auto"/>
              <w:jc w:val="center"/>
              <w:rPr>
                <w:rFonts w:ascii="Arial" w:hAnsi="Arial" w:cs="Arial"/>
              </w:rPr>
            </w:pPr>
          </w:p>
          <w:p w:rsidR="00FE231A" w:rsidRDefault="00FE231A" w:rsidP="00FE231A">
            <w:pPr>
              <w:numPr>
                <w:ilvl w:val="0"/>
                <w:numId w:val="15"/>
              </w:numPr>
              <w:suppressAutoHyphens/>
              <w:spacing w:after="0"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súper administrador</w:t>
            </w:r>
            <w:r w:rsidRPr="00BC015D">
              <w:rPr>
                <w:rFonts w:ascii="Arial" w:hAnsi="Arial" w:cs="Arial"/>
              </w:rPr>
              <w:t xml:space="preserve"> ingresa al menú “</w:t>
            </w:r>
            <w:r>
              <w:rPr>
                <w:rFonts w:ascii="Arial" w:hAnsi="Arial" w:cs="Arial"/>
              </w:rPr>
              <w:t>Eps</w:t>
            </w:r>
            <w:r w:rsidRPr="00BC015D">
              <w:rPr>
                <w:rFonts w:ascii="Arial" w:hAnsi="Arial" w:cs="Arial"/>
              </w:rPr>
              <w:t xml:space="preserve">”, </w:t>
            </w:r>
            <w:r>
              <w:rPr>
                <w:rFonts w:ascii="Arial" w:hAnsi="Arial" w:cs="Arial"/>
              </w:rPr>
              <w:t>busca la EPS en la tabla y selecciona el icono en forma de lápiz “Modificar Eps”</w:t>
            </w:r>
            <w:r w:rsidRPr="00BC015D">
              <w:rPr>
                <w:rFonts w:ascii="Arial" w:hAnsi="Arial" w:cs="Arial"/>
              </w:rPr>
              <w:t>.</w:t>
            </w:r>
          </w:p>
          <w:p w:rsidR="00FE231A" w:rsidRPr="00BC015D" w:rsidRDefault="00FE231A" w:rsidP="00FE231A">
            <w:pPr>
              <w:numPr>
                <w:ilvl w:val="0"/>
                <w:numId w:val="15"/>
              </w:numPr>
              <w:suppressAutoHyphens/>
              <w:spacing w:after="0"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sistema busca la EPS y muestra los datos que se van a modificar.</w:t>
            </w:r>
          </w:p>
          <w:p w:rsidR="00FE231A" w:rsidRPr="00BC015D" w:rsidRDefault="00FE231A" w:rsidP="00FE231A">
            <w:pPr>
              <w:numPr>
                <w:ilvl w:val="0"/>
                <w:numId w:val="15"/>
              </w:numPr>
              <w:suppressAutoHyphens/>
              <w:spacing w:after="0" w:line="360" w:lineRule="auto"/>
              <w:jc w:val="both"/>
              <w:rPr>
                <w:rFonts w:ascii="Arial" w:hAnsi="Arial" w:cs="Arial"/>
              </w:rPr>
            </w:pPr>
            <w:r w:rsidRPr="00BC015D">
              <w:rPr>
                <w:rFonts w:ascii="Arial" w:hAnsi="Arial" w:cs="Arial"/>
              </w:rPr>
              <w:t>El sistema</w:t>
            </w:r>
            <w:r>
              <w:rPr>
                <w:rFonts w:ascii="Arial" w:hAnsi="Arial" w:cs="Arial"/>
              </w:rPr>
              <w:t xml:space="preserve"> solicita ingresar los datos de la EPS que se van a modificar</w:t>
            </w:r>
            <w:r w:rsidRPr="00BC015D">
              <w:rPr>
                <w:rFonts w:ascii="Arial" w:hAnsi="Arial" w:cs="Arial"/>
              </w:rPr>
              <w:t>.</w:t>
            </w:r>
          </w:p>
          <w:p w:rsidR="00FE231A" w:rsidRPr="00BC015D" w:rsidRDefault="00FE231A" w:rsidP="00FE231A">
            <w:pPr>
              <w:numPr>
                <w:ilvl w:val="0"/>
                <w:numId w:val="15"/>
              </w:numPr>
              <w:suppressAutoHyphens/>
              <w:spacing w:after="0" w:line="360" w:lineRule="auto"/>
              <w:jc w:val="both"/>
              <w:rPr>
                <w:rFonts w:ascii="Arial" w:hAnsi="Arial" w:cs="Arial"/>
              </w:rPr>
            </w:pPr>
            <w:r w:rsidRPr="00BC015D">
              <w:rPr>
                <w:rFonts w:ascii="Arial" w:hAnsi="Arial" w:cs="Arial"/>
              </w:rPr>
              <w:t xml:space="preserve">El </w:t>
            </w:r>
            <w:r>
              <w:rPr>
                <w:rFonts w:ascii="Arial" w:hAnsi="Arial" w:cs="Arial"/>
              </w:rPr>
              <w:t>súper administrador modifica los datos</w:t>
            </w:r>
            <w:r w:rsidRPr="00BC015D">
              <w:rPr>
                <w:rFonts w:ascii="Arial" w:hAnsi="Arial" w:cs="Arial"/>
              </w:rPr>
              <w:t xml:space="preserve"> y presiona el botón “</w:t>
            </w:r>
            <w:r>
              <w:rPr>
                <w:rFonts w:ascii="Arial" w:hAnsi="Arial" w:cs="Arial"/>
              </w:rPr>
              <w:t>Modificar</w:t>
            </w:r>
            <w:r w:rsidRPr="00BC015D">
              <w:rPr>
                <w:rFonts w:ascii="Arial" w:hAnsi="Arial" w:cs="Arial"/>
              </w:rPr>
              <w:t>”.</w:t>
            </w:r>
          </w:p>
          <w:p w:rsidR="00FE231A" w:rsidRPr="00BC015D" w:rsidRDefault="00FE231A" w:rsidP="00FE231A">
            <w:pPr>
              <w:numPr>
                <w:ilvl w:val="0"/>
                <w:numId w:val="15"/>
              </w:numPr>
              <w:suppressAutoHyphens/>
              <w:spacing w:after="0" w:line="360" w:lineRule="auto"/>
              <w:jc w:val="both"/>
              <w:rPr>
                <w:rFonts w:ascii="Arial" w:hAnsi="Arial" w:cs="Arial"/>
              </w:rPr>
            </w:pPr>
            <w:r w:rsidRPr="00BC015D">
              <w:rPr>
                <w:rFonts w:ascii="Arial" w:hAnsi="Arial" w:cs="Arial"/>
              </w:rPr>
              <w:t>El sistema comprueba la información obligatoria, la valida y muestra un mensaje solicitando confirmación de los datos.</w:t>
            </w:r>
          </w:p>
          <w:p w:rsidR="00FE231A" w:rsidRPr="00BC015D" w:rsidRDefault="00FE231A" w:rsidP="00FE231A">
            <w:pPr>
              <w:numPr>
                <w:ilvl w:val="0"/>
                <w:numId w:val="15"/>
              </w:numPr>
              <w:suppressAutoHyphens/>
              <w:spacing w:after="0" w:line="360" w:lineRule="auto"/>
              <w:jc w:val="both"/>
              <w:rPr>
                <w:rFonts w:ascii="Arial" w:hAnsi="Arial" w:cs="Arial"/>
              </w:rPr>
            </w:pPr>
            <w:r w:rsidRPr="00BC015D">
              <w:rPr>
                <w:rFonts w:ascii="Arial" w:hAnsi="Arial" w:cs="Arial"/>
              </w:rPr>
              <w:t xml:space="preserve">El </w:t>
            </w:r>
            <w:r>
              <w:rPr>
                <w:rFonts w:ascii="Arial" w:hAnsi="Arial" w:cs="Arial"/>
              </w:rPr>
              <w:t>súper administrador</w:t>
            </w:r>
            <w:r w:rsidRPr="00BC015D">
              <w:rPr>
                <w:rFonts w:ascii="Arial" w:hAnsi="Arial" w:cs="Arial"/>
              </w:rPr>
              <w:t xml:space="preserve"> confirma la solicitud.</w:t>
            </w:r>
          </w:p>
          <w:p w:rsidR="00FE231A" w:rsidRPr="00BC015D" w:rsidRDefault="004A3860" w:rsidP="00FE231A">
            <w:pPr>
              <w:numPr>
                <w:ilvl w:val="0"/>
                <w:numId w:val="15"/>
              </w:numPr>
              <w:suppressAutoHyphens/>
              <w:spacing w:after="0"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s</w:t>
            </w:r>
            <w:r w:rsidR="00FE231A" w:rsidRPr="00BC015D">
              <w:rPr>
                <w:rFonts w:ascii="Arial" w:hAnsi="Arial" w:cs="Arial"/>
              </w:rPr>
              <w:t xml:space="preserve">istema almacena la información en la base de datos y muestra un mensaje indicando el éxito del proceso. </w:t>
            </w:r>
          </w:p>
          <w:p w:rsidR="00FE231A" w:rsidRPr="00BC015D" w:rsidRDefault="00FE231A" w:rsidP="00F65AE2">
            <w:pPr>
              <w:spacing w:line="360" w:lineRule="auto"/>
              <w:jc w:val="both"/>
              <w:rPr>
                <w:rFonts w:ascii="Arial" w:hAnsi="Arial" w:cs="Arial"/>
              </w:rPr>
            </w:pPr>
          </w:p>
          <w:p w:rsidR="00FE231A" w:rsidRPr="00BC015D" w:rsidRDefault="00FE231A" w:rsidP="00F65AE2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BC015D">
              <w:rPr>
                <w:rFonts w:ascii="Arial" w:hAnsi="Arial" w:cs="Arial"/>
                <w:b/>
                <w:bCs/>
              </w:rPr>
              <w:t>Excepciones:</w:t>
            </w:r>
          </w:p>
          <w:p w:rsidR="00FE231A" w:rsidRPr="00BC015D" w:rsidRDefault="00FE231A" w:rsidP="00F65AE2">
            <w:pPr>
              <w:spacing w:line="360" w:lineRule="auto"/>
              <w:jc w:val="center"/>
              <w:rPr>
                <w:rFonts w:ascii="Arial" w:hAnsi="Arial" w:cs="Arial"/>
              </w:rPr>
            </w:pPr>
          </w:p>
          <w:p w:rsidR="00D00BEE" w:rsidRPr="00BC015D" w:rsidRDefault="00FE231A" w:rsidP="00D00BEE">
            <w:pPr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  <w:bCs/>
              </w:rPr>
              <w:t>EPS</w:t>
            </w:r>
            <w:r w:rsidRPr="00BC015D">
              <w:rPr>
                <w:rFonts w:ascii="Arial" w:hAnsi="Arial" w:cs="Arial"/>
                <w:b/>
                <w:bCs/>
              </w:rPr>
              <w:t xml:space="preserve"> ya existe en la base de datos:</w:t>
            </w:r>
            <w:r w:rsidRPr="00BC015D">
              <w:rPr>
                <w:rFonts w:ascii="Arial" w:hAnsi="Arial" w:cs="Arial"/>
              </w:rPr>
              <w:t xml:space="preserve"> </w:t>
            </w:r>
            <w:r w:rsidR="00D00BEE" w:rsidRPr="00BC015D">
              <w:rPr>
                <w:rFonts w:ascii="Arial" w:hAnsi="Arial" w:cs="Arial"/>
              </w:rPr>
              <w:t xml:space="preserve">En el paso </w:t>
            </w:r>
            <w:r w:rsidR="000872FD">
              <w:rPr>
                <w:rFonts w:ascii="Arial" w:hAnsi="Arial" w:cs="Arial"/>
              </w:rPr>
              <w:t>4</w:t>
            </w:r>
            <w:r w:rsidR="00D00BEE" w:rsidRPr="00BC015D">
              <w:rPr>
                <w:rFonts w:ascii="Arial" w:hAnsi="Arial" w:cs="Arial"/>
              </w:rPr>
              <w:t xml:space="preserve"> cuando el sist</w:t>
            </w:r>
            <w:r w:rsidR="00D00BEE">
              <w:rPr>
                <w:rFonts w:ascii="Arial" w:hAnsi="Arial" w:cs="Arial"/>
              </w:rPr>
              <w:t xml:space="preserve">ema comprueba la existencia de la EPS </w:t>
            </w:r>
            <w:r w:rsidR="00D00BEE" w:rsidRPr="00BC015D">
              <w:rPr>
                <w:rFonts w:ascii="Arial" w:hAnsi="Arial" w:cs="Arial"/>
              </w:rPr>
              <w:t xml:space="preserve">en la base de datos, este encuentra que el </w:t>
            </w:r>
            <w:r w:rsidR="00D00BEE">
              <w:rPr>
                <w:rFonts w:ascii="Arial" w:hAnsi="Arial" w:cs="Arial"/>
              </w:rPr>
              <w:t xml:space="preserve">nombre de la EPS </w:t>
            </w:r>
            <w:r w:rsidR="00D00BEE" w:rsidRPr="00BC015D">
              <w:rPr>
                <w:rFonts w:ascii="Arial" w:hAnsi="Arial" w:cs="Arial"/>
              </w:rPr>
              <w:t>ya</w:t>
            </w:r>
            <w:r w:rsidR="00D00BEE">
              <w:rPr>
                <w:rFonts w:ascii="Arial" w:hAnsi="Arial" w:cs="Arial"/>
              </w:rPr>
              <w:t xml:space="preserve"> está</w:t>
            </w:r>
            <w:r w:rsidR="00D00BEE" w:rsidRPr="00BC015D">
              <w:rPr>
                <w:rFonts w:ascii="Arial" w:hAnsi="Arial" w:cs="Arial"/>
              </w:rPr>
              <w:t xml:space="preserve"> registrado.</w:t>
            </w:r>
          </w:p>
          <w:p w:rsidR="00D00BEE" w:rsidRPr="00BC015D" w:rsidRDefault="00D00BEE" w:rsidP="00D00BEE">
            <w:pPr>
              <w:spacing w:line="360" w:lineRule="auto"/>
              <w:jc w:val="both"/>
              <w:rPr>
                <w:rFonts w:ascii="Arial" w:hAnsi="Arial" w:cs="Arial"/>
              </w:rPr>
            </w:pPr>
          </w:p>
          <w:p w:rsidR="00D00BEE" w:rsidRPr="00297238" w:rsidRDefault="000872FD" w:rsidP="00D00BEE">
            <w:pPr>
              <w:suppressAutoHyphens/>
              <w:spacing w:after="0" w:line="360" w:lineRule="auto"/>
              <w:ind w:left="708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</w:t>
            </w:r>
            <w:r w:rsidR="00D00BEE">
              <w:rPr>
                <w:rFonts w:ascii="Arial" w:hAnsi="Arial" w:cs="Arial"/>
              </w:rPr>
              <w:t xml:space="preserve">.1 </w:t>
            </w:r>
            <w:r w:rsidR="00D00BEE" w:rsidRPr="00297238">
              <w:rPr>
                <w:rFonts w:ascii="Arial" w:hAnsi="Arial" w:cs="Arial"/>
              </w:rPr>
              <w:t xml:space="preserve">El sistema muestra un mensaje diciendo que el nombre ya está </w:t>
            </w:r>
            <w:r w:rsidR="00D00BEE" w:rsidRPr="00297238">
              <w:rPr>
                <w:rFonts w:ascii="Arial" w:hAnsi="Arial" w:cs="Arial"/>
              </w:rPr>
              <w:lastRenderedPageBreak/>
              <w:t>registrado y solicita la verificación de este campo.</w:t>
            </w:r>
          </w:p>
          <w:p w:rsidR="00FE231A" w:rsidRPr="00BC015D" w:rsidRDefault="000872FD" w:rsidP="00D00BEE">
            <w:pPr>
              <w:suppressAutoHyphens/>
              <w:spacing w:after="0" w:line="360" w:lineRule="auto"/>
              <w:ind w:left="708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</w:t>
            </w:r>
            <w:r w:rsidR="00D00BEE">
              <w:rPr>
                <w:rFonts w:ascii="Arial" w:hAnsi="Arial" w:cs="Arial"/>
              </w:rPr>
              <w:t xml:space="preserve">.2 </w:t>
            </w:r>
            <w:r w:rsidR="00D00BEE" w:rsidRPr="00297238">
              <w:rPr>
                <w:rFonts w:ascii="Arial" w:hAnsi="Arial" w:cs="Arial"/>
              </w:rPr>
              <w:t>Se repite los pasos del flujo n</w:t>
            </w:r>
            <w:r w:rsidR="00E942A0">
              <w:rPr>
                <w:rFonts w:ascii="Arial" w:hAnsi="Arial" w:cs="Arial"/>
              </w:rPr>
              <w:t>ormal de eventos desde el paso 4</w:t>
            </w:r>
            <w:r w:rsidR="00D24C4F">
              <w:rPr>
                <w:rFonts w:ascii="Arial" w:hAnsi="Arial" w:cs="Arial"/>
              </w:rPr>
              <w:t xml:space="preserve"> hasta que se escriba un</w:t>
            </w:r>
            <w:r w:rsidR="00D00BEE" w:rsidRPr="00297238">
              <w:rPr>
                <w:rFonts w:ascii="Arial" w:hAnsi="Arial" w:cs="Arial"/>
              </w:rPr>
              <w:t xml:space="preserve"> nombre válido. </w:t>
            </w:r>
          </w:p>
          <w:p w:rsidR="00FE231A" w:rsidRPr="00BC015D" w:rsidRDefault="00FE231A" w:rsidP="00F65AE2">
            <w:pPr>
              <w:jc w:val="both"/>
              <w:rPr>
                <w:rFonts w:ascii="Arial" w:hAnsi="Arial" w:cs="Arial"/>
              </w:rPr>
            </w:pPr>
          </w:p>
          <w:p w:rsidR="00D00BEE" w:rsidRPr="00BC015D" w:rsidRDefault="00FE231A" w:rsidP="00D00BEE">
            <w:pPr>
              <w:spacing w:line="360" w:lineRule="auto"/>
              <w:jc w:val="both"/>
              <w:rPr>
                <w:rFonts w:ascii="Arial" w:hAnsi="Arial" w:cs="Arial"/>
              </w:rPr>
            </w:pPr>
            <w:r w:rsidRPr="00BC015D">
              <w:rPr>
                <w:rFonts w:ascii="Arial" w:hAnsi="Arial" w:cs="Arial"/>
                <w:b/>
                <w:bCs/>
              </w:rPr>
              <w:t>Datos faltantes y/o erróneos:</w:t>
            </w:r>
            <w:r w:rsidRPr="00BC015D">
              <w:rPr>
                <w:rFonts w:ascii="Arial" w:hAnsi="Arial" w:cs="Arial"/>
              </w:rPr>
              <w:t xml:space="preserve"> </w:t>
            </w:r>
            <w:r w:rsidR="00D00BEE">
              <w:rPr>
                <w:rFonts w:ascii="Arial" w:hAnsi="Arial" w:cs="Arial"/>
              </w:rPr>
              <w:t>En el paso 5</w:t>
            </w:r>
            <w:r w:rsidR="00D00BEE" w:rsidRPr="00BC015D">
              <w:rPr>
                <w:rFonts w:ascii="Arial" w:hAnsi="Arial" w:cs="Arial"/>
              </w:rPr>
              <w:t xml:space="preserve"> cuando el sistema comp</w:t>
            </w:r>
            <w:r w:rsidR="00D00BEE">
              <w:rPr>
                <w:rFonts w:ascii="Arial" w:hAnsi="Arial" w:cs="Arial"/>
              </w:rPr>
              <w:t>rueba los datos obligatorios de la EPS</w:t>
            </w:r>
            <w:r w:rsidR="00D00BEE" w:rsidRPr="00BC015D">
              <w:rPr>
                <w:rFonts w:ascii="Arial" w:hAnsi="Arial" w:cs="Arial"/>
              </w:rPr>
              <w:t>, este identifica que 1 o varios datos están vacíos.</w:t>
            </w:r>
          </w:p>
          <w:p w:rsidR="00D00BEE" w:rsidRPr="00BC015D" w:rsidRDefault="00D00BEE" w:rsidP="00D00BEE">
            <w:pPr>
              <w:spacing w:line="360" w:lineRule="auto"/>
              <w:jc w:val="both"/>
              <w:rPr>
                <w:rFonts w:ascii="Arial" w:hAnsi="Arial" w:cs="Arial"/>
              </w:rPr>
            </w:pPr>
          </w:p>
          <w:p w:rsidR="00D00BEE" w:rsidRPr="00297238" w:rsidRDefault="00D00BEE" w:rsidP="00D00BEE">
            <w:pPr>
              <w:suppressAutoHyphens/>
              <w:spacing w:after="0" w:line="360" w:lineRule="auto"/>
              <w:ind w:left="708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5.1 </w:t>
            </w:r>
            <w:r w:rsidR="004A3860">
              <w:rPr>
                <w:rFonts w:ascii="Arial" w:hAnsi="Arial" w:cs="Arial"/>
              </w:rPr>
              <w:t>El s</w:t>
            </w:r>
            <w:r w:rsidRPr="00297238">
              <w:rPr>
                <w:rFonts w:ascii="Arial" w:hAnsi="Arial" w:cs="Arial"/>
              </w:rPr>
              <w:t>istema muestra un mensaje diciendo que hay errores en algún dato y muestra el error asociado a cada campo.</w:t>
            </w:r>
          </w:p>
          <w:p w:rsidR="00FE231A" w:rsidRPr="00945DA4" w:rsidRDefault="00D00BEE" w:rsidP="00D00BEE">
            <w:pPr>
              <w:suppressAutoHyphens/>
              <w:spacing w:after="0" w:line="360" w:lineRule="auto"/>
              <w:ind w:left="708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5.2 </w:t>
            </w:r>
            <w:r w:rsidRPr="00297238">
              <w:rPr>
                <w:rFonts w:ascii="Arial" w:hAnsi="Arial" w:cs="Arial"/>
              </w:rPr>
              <w:t>Se repite los pasos del flujo n</w:t>
            </w:r>
            <w:r w:rsidR="00E942A0">
              <w:rPr>
                <w:rFonts w:ascii="Arial" w:hAnsi="Arial" w:cs="Arial"/>
              </w:rPr>
              <w:t>ormal de eventos desde el paso 4</w:t>
            </w:r>
            <w:r w:rsidRPr="00297238">
              <w:rPr>
                <w:rFonts w:ascii="Arial" w:hAnsi="Arial" w:cs="Arial"/>
              </w:rPr>
              <w:t xml:space="preserve"> hasta que la información obligatoria sea correcta.</w:t>
            </w:r>
          </w:p>
        </w:tc>
      </w:tr>
    </w:tbl>
    <w:p w:rsidR="00FE231A" w:rsidRDefault="00FE231A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A96C3C" w:rsidRDefault="00A96C3C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A96C3C" w:rsidRDefault="00A96C3C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A96C3C" w:rsidRDefault="00A96C3C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A96C3C" w:rsidRDefault="00A96C3C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A96C3C" w:rsidRDefault="00A96C3C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A96C3C" w:rsidRDefault="00A96C3C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A96C3C" w:rsidRDefault="00A96C3C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A96C3C" w:rsidRDefault="00A96C3C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A96C3C" w:rsidRDefault="00A96C3C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A96C3C" w:rsidRDefault="00A96C3C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A96C3C" w:rsidRDefault="00A96C3C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A96C3C" w:rsidRDefault="00A96C3C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A96C3C" w:rsidRDefault="00A96C3C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A96C3C" w:rsidRPr="00BC015D" w:rsidRDefault="00A96C3C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BC015D" w:rsidRDefault="00BC015D" w:rsidP="00BC015D">
      <w:pPr>
        <w:ind w:left="284"/>
        <w:rPr>
          <w:rFonts w:ascii="Arial" w:hAnsi="Arial" w:cs="Arial"/>
          <w:b/>
          <w:sz w:val="24"/>
          <w:szCs w:val="24"/>
        </w:rPr>
      </w:pPr>
      <w:r w:rsidRPr="00BC015D">
        <w:rPr>
          <w:rFonts w:ascii="Arial" w:hAnsi="Arial" w:cs="Arial"/>
          <w:b/>
          <w:sz w:val="24"/>
          <w:szCs w:val="24"/>
        </w:rPr>
        <w:lastRenderedPageBreak/>
        <w:t>1.2.6 Gestionar Inscripción</w:t>
      </w:r>
    </w:p>
    <w:tbl>
      <w:tblPr>
        <w:tblW w:w="0" w:type="auto"/>
        <w:tblInd w:w="3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2009"/>
        <w:gridCol w:w="6409"/>
      </w:tblGrid>
      <w:tr w:rsidR="003167F3" w:rsidRPr="00BC015D" w:rsidTr="00F65AE2">
        <w:tc>
          <w:tcPr>
            <w:tcW w:w="2009" w:type="dxa"/>
            <w:shd w:val="clear" w:color="auto" w:fill="auto"/>
          </w:tcPr>
          <w:p w:rsidR="003167F3" w:rsidRPr="00BC015D" w:rsidRDefault="003167F3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</w:p>
          <w:p w:rsidR="003167F3" w:rsidRPr="00BC015D" w:rsidRDefault="003167F3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BC015D">
              <w:rPr>
                <w:rFonts w:ascii="Arial" w:hAnsi="Arial" w:cs="Arial"/>
                <w:b/>
                <w:bCs/>
                <w:sz w:val="22"/>
                <w:szCs w:val="22"/>
              </w:rPr>
              <w:t>Descripción:</w:t>
            </w:r>
          </w:p>
        </w:tc>
        <w:tc>
          <w:tcPr>
            <w:tcW w:w="6409" w:type="dxa"/>
            <w:shd w:val="clear" w:color="auto" w:fill="auto"/>
          </w:tcPr>
          <w:p w:rsidR="003167F3" w:rsidRPr="001930AE" w:rsidRDefault="003167F3" w:rsidP="00F65AE2">
            <w:pPr>
              <w:spacing w:line="360" w:lineRule="auto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</w:rPr>
              <w:t>Permite aprobar o denegar la inscripción realizada a un adulto mayor.</w:t>
            </w:r>
          </w:p>
        </w:tc>
      </w:tr>
      <w:tr w:rsidR="003167F3" w:rsidRPr="00BC015D" w:rsidTr="00F65AE2">
        <w:tc>
          <w:tcPr>
            <w:tcW w:w="2009" w:type="dxa"/>
            <w:shd w:val="clear" w:color="auto" w:fill="auto"/>
          </w:tcPr>
          <w:p w:rsidR="003167F3" w:rsidRPr="00BC015D" w:rsidRDefault="003167F3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BC015D">
              <w:rPr>
                <w:rFonts w:ascii="Arial" w:hAnsi="Arial" w:cs="Arial"/>
                <w:b/>
                <w:bCs/>
                <w:sz w:val="22"/>
                <w:szCs w:val="22"/>
              </w:rPr>
              <w:t>Actores:</w:t>
            </w:r>
          </w:p>
        </w:tc>
        <w:tc>
          <w:tcPr>
            <w:tcW w:w="6409" w:type="dxa"/>
            <w:shd w:val="clear" w:color="auto" w:fill="auto"/>
          </w:tcPr>
          <w:p w:rsidR="003167F3" w:rsidRPr="00BC015D" w:rsidRDefault="006241B0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Súper</w:t>
            </w:r>
            <w:r w:rsidR="003167F3">
              <w:rPr>
                <w:rFonts w:ascii="Arial" w:hAnsi="Arial" w:cs="Arial"/>
                <w:sz w:val="22"/>
                <w:szCs w:val="22"/>
              </w:rPr>
              <w:t xml:space="preserve"> Administrador y Trabajadora Social</w:t>
            </w:r>
            <w:r w:rsidR="00E31414">
              <w:rPr>
                <w:rFonts w:ascii="Arial" w:hAnsi="Arial" w:cs="Arial"/>
                <w:sz w:val="22"/>
                <w:szCs w:val="22"/>
              </w:rPr>
              <w:t>.</w:t>
            </w:r>
          </w:p>
        </w:tc>
      </w:tr>
      <w:tr w:rsidR="003167F3" w:rsidRPr="00BC015D" w:rsidTr="00F65AE2">
        <w:tc>
          <w:tcPr>
            <w:tcW w:w="2009" w:type="dxa"/>
            <w:shd w:val="clear" w:color="auto" w:fill="auto"/>
          </w:tcPr>
          <w:p w:rsidR="003167F3" w:rsidRPr="00BC015D" w:rsidRDefault="003167F3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BC015D">
              <w:rPr>
                <w:rFonts w:ascii="Arial" w:hAnsi="Arial" w:cs="Arial"/>
                <w:b/>
                <w:bCs/>
                <w:sz w:val="22"/>
                <w:szCs w:val="22"/>
              </w:rPr>
              <w:t>Pre-condiciones:</w:t>
            </w:r>
          </w:p>
        </w:tc>
        <w:tc>
          <w:tcPr>
            <w:tcW w:w="6409" w:type="dxa"/>
            <w:shd w:val="clear" w:color="auto" w:fill="auto"/>
          </w:tcPr>
          <w:p w:rsidR="003167F3" w:rsidRDefault="003167F3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BC015D">
              <w:rPr>
                <w:rFonts w:ascii="Arial" w:hAnsi="Arial" w:cs="Arial"/>
                <w:sz w:val="22"/>
                <w:szCs w:val="22"/>
              </w:rPr>
              <w:t>Debe haber ingresado correctamente al Sistema.</w:t>
            </w:r>
          </w:p>
          <w:p w:rsidR="003167F3" w:rsidRPr="00BC015D" w:rsidRDefault="003167F3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Debe haber registrado la inscripción del adulto mayor con anterioridad.</w:t>
            </w:r>
          </w:p>
        </w:tc>
      </w:tr>
      <w:tr w:rsidR="003167F3" w:rsidRPr="00BC015D" w:rsidTr="00F65AE2">
        <w:tc>
          <w:tcPr>
            <w:tcW w:w="2009" w:type="dxa"/>
            <w:shd w:val="clear" w:color="auto" w:fill="auto"/>
          </w:tcPr>
          <w:p w:rsidR="003167F3" w:rsidRPr="00BC015D" w:rsidRDefault="003167F3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BC015D">
              <w:rPr>
                <w:rFonts w:ascii="Arial" w:hAnsi="Arial" w:cs="Arial"/>
                <w:b/>
                <w:bCs/>
                <w:sz w:val="22"/>
                <w:szCs w:val="22"/>
              </w:rPr>
              <w:t>Observaciones:</w:t>
            </w:r>
          </w:p>
        </w:tc>
        <w:tc>
          <w:tcPr>
            <w:tcW w:w="6409" w:type="dxa"/>
            <w:shd w:val="clear" w:color="auto" w:fill="auto"/>
          </w:tcPr>
          <w:p w:rsidR="003167F3" w:rsidRPr="00BC015D" w:rsidRDefault="003167F3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BC015D">
              <w:rPr>
                <w:rFonts w:ascii="Arial" w:hAnsi="Arial" w:cs="Arial"/>
                <w:sz w:val="22"/>
                <w:szCs w:val="22"/>
              </w:rPr>
              <w:t>Ninguna</w:t>
            </w:r>
          </w:p>
        </w:tc>
      </w:tr>
      <w:tr w:rsidR="003167F3" w:rsidRPr="00BC015D" w:rsidTr="006241B0">
        <w:trPr>
          <w:trHeight w:val="1399"/>
        </w:trPr>
        <w:tc>
          <w:tcPr>
            <w:tcW w:w="8418" w:type="dxa"/>
            <w:gridSpan w:val="2"/>
            <w:shd w:val="clear" w:color="auto" w:fill="auto"/>
          </w:tcPr>
          <w:p w:rsidR="003167F3" w:rsidRPr="00BC015D" w:rsidRDefault="003167F3" w:rsidP="00F65AE2">
            <w:pPr>
              <w:spacing w:line="360" w:lineRule="auto"/>
              <w:jc w:val="center"/>
              <w:rPr>
                <w:rFonts w:ascii="Arial" w:hAnsi="Arial" w:cs="Arial"/>
                <w:b/>
                <w:bCs/>
              </w:rPr>
            </w:pPr>
          </w:p>
          <w:p w:rsidR="003167F3" w:rsidRPr="00BC015D" w:rsidRDefault="003167F3" w:rsidP="00F65AE2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BC015D">
              <w:rPr>
                <w:rFonts w:ascii="Arial" w:hAnsi="Arial" w:cs="Arial"/>
                <w:b/>
                <w:bCs/>
              </w:rPr>
              <w:t>Flujo normal de eventos:</w:t>
            </w:r>
          </w:p>
          <w:p w:rsidR="003167F3" w:rsidRPr="00BC015D" w:rsidRDefault="003167F3" w:rsidP="00F65AE2">
            <w:pPr>
              <w:spacing w:line="360" w:lineRule="auto"/>
              <w:jc w:val="center"/>
              <w:rPr>
                <w:rFonts w:ascii="Arial" w:hAnsi="Arial" w:cs="Arial"/>
              </w:rPr>
            </w:pPr>
          </w:p>
          <w:p w:rsidR="003167F3" w:rsidRPr="00BC015D" w:rsidRDefault="003167F3" w:rsidP="003167F3">
            <w:pPr>
              <w:numPr>
                <w:ilvl w:val="0"/>
                <w:numId w:val="16"/>
              </w:numPr>
              <w:suppressAutoHyphens/>
              <w:spacing w:after="0"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súper administrador</w:t>
            </w:r>
            <w:r w:rsidRPr="00BC015D">
              <w:rPr>
                <w:rFonts w:ascii="Arial" w:hAnsi="Arial" w:cs="Arial"/>
              </w:rPr>
              <w:t xml:space="preserve"> ingresa al menú “</w:t>
            </w:r>
            <w:r>
              <w:rPr>
                <w:rFonts w:ascii="Arial" w:hAnsi="Arial" w:cs="Arial"/>
              </w:rPr>
              <w:t>Inscripciones</w:t>
            </w:r>
            <w:r w:rsidRPr="00BC015D">
              <w:rPr>
                <w:rFonts w:ascii="Arial" w:hAnsi="Arial" w:cs="Arial"/>
              </w:rPr>
              <w:t xml:space="preserve">”, </w:t>
            </w:r>
            <w:r>
              <w:rPr>
                <w:rFonts w:ascii="Arial" w:hAnsi="Arial" w:cs="Arial"/>
              </w:rPr>
              <w:t>busca la fecha de la inscripción, o al adulto mayor por su cédula y selecciona la opción en forma de etiqueta “Gestionar Inscripción”</w:t>
            </w:r>
            <w:r w:rsidR="007D1410">
              <w:rPr>
                <w:rFonts w:ascii="Arial" w:hAnsi="Arial" w:cs="Arial"/>
              </w:rPr>
              <w:t>.</w:t>
            </w:r>
          </w:p>
          <w:p w:rsidR="003167F3" w:rsidRPr="00BC015D" w:rsidRDefault="003167F3" w:rsidP="003167F3">
            <w:pPr>
              <w:numPr>
                <w:ilvl w:val="0"/>
                <w:numId w:val="16"/>
              </w:numPr>
              <w:suppressAutoHyphens/>
              <w:spacing w:after="0" w:line="360" w:lineRule="auto"/>
              <w:jc w:val="both"/>
              <w:rPr>
                <w:rFonts w:ascii="Arial" w:hAnsi="Arial" w:cs="Arial"/>
              </w:rPr>
            </w:pPr>
            <w:r w:rsidRPr="00BC015D">
              <w:rPr>
                <w:rFonts w:ascii="Arial" w:hAnsi="Arial" w:cs="Arial"/>
              </w:rPr>
              <w:t>El sistema</w:t>
            </w:r>
            <w:r w:rsidR="006D3FCA">
              <w:rPr>
                <w:rFonts w:ascii="Arial" w:hAnsi="Arial" w:cs="Arial"/>
              </w:rPr>
              <w:t xml:space="preserve"> solicita ingresar la fecha de la aprobación de la inscripción</w:t>
            </w:r>
            <w:r w:rsidRPr="00BC015D">
              <w:rPr>
                <w:rFonts w:ascii="Arial" w:hAnsi="Arial" w:cs="Arial"/>
              </w:rPr>
              <w:t>.</w:t>
            </w:r>
          </w:p>
          <w:p w:rsidR="003167F3" w:rsidRPr="00BC015D" w:rsidRDefault="003167F3" w:rsidP="003167F3">
            <w:pPr>
              <w:numPr>
                <w:ilvl w:val="0"/>
                <w:numId w:val="16"/>
              </w:numPr>
              <w:suppressAutoHyphens/>
              <w:spacing w:after="0" w:line="360" w:lineRule="auto"/>
              <w:jc w:val="both"/>
              <w:rPr>
                <w:rFonts w:ascii="Arial" w:hAnsi="Arial" w:cs="Arial"/>
              </w:rPr>
            </w:pPr>
            <w:r w:rsidRPr="00BC015D">
              <w:rPr>
                <w:rFonts w:ascii="Arial" w:hAnsi="Arial" w:cs="Arial"/>
              </w:rPr>
              <w:t xml:space="preserve">El </w:t>
            </w:r>
            <w:r>
              <w:rPr>
                <w:rFonts w:ascii="Arial" w:hAnsi="Arial" w:cs="Arial"/>
              </w:rPr>
              <w:t>súper administrador</w:t>
            </w:r>
            <w:r w:rsidRPr="00BC015D">
              <w:rPr>
                <w:rFonts w:ascii="Arial" w:hAnsi="Arial" w:cs="Arial"/>
              </w:rPr>
              <w:t xml:space="preserve"> escribe </w:t>
            </w:r>
            <w:r w:rsidR="006D3FCA">
              <w:rPr>
                <w:rFonts w:ascii="Arial" w:hAnsi="Arial" w:cs="Arial"/>
              </w:rPr>
              <w:t>la fecha de aprobación</w:t>
            </w:r>
            <w:r w:rsidRPr="00BC015D">
              <w:rPr>
                <w:rFonts w:ascii="Arial" w:hAnsi="Arial" w:cs="Arial"/>
              </w:rPr>
              <w:t xml:space="preserve"> y presiona el botón “</w:t>
            </w:r>
            <w:r w:rsidR="006D3FCA">
              <w:rPr>
                <w:rFonts w:ascii="Arial" w:hAnsi="Arial" w:cs="Arial"/>
              </w:rPr>
              <w:t>Aprobar</w:t>
            </w:r>
            <w:r w:rsidRPr="00BC015D">
              <w:rPr>
                <w:rFonts w:ascii="Arial" w:hAnsi="Arial" w:cs="Arial"/>
              </w:rPr>
              <w:t>”.</w:t>
            </w:r>
          </w:p>
          <w:p w:rsidR="003167F3" w:rsidRPr="00BC015D" w:rsidRDefault="003167F3" w:rsidP="003167F3">
            <w:pPr>
              <w:numPr>
                <w:ilvl w:val="0"/>
                <w:numId w:val="16"/>
              </w:numPr>
              <w:suppressAutoHyphens/>
              <w:spacing w:after="0" w:line="360" w:lineRule="auto"/>
              <w:jc w:val="both"/>
              <w:rPr>
                <w:rFonts w:ascii="Arial" w:hAnsi="Arial" w:cs="Arial"/>
              </w:rPr>
            </w:pPr>
            <w:r w:rsidRPr="00BC015D">
              <w:rPr>
                <w:rFonts w:ascii="Arial" w:hAnsi="Arial" w:cs="Arial"/>
              </w:rPr>
              <w:t>El sistema comprueba la información obligatoria, la valida y muestra un mensaje solicitando confirmación de los datos.</w:t>
            </w:r>
          </w:p>
          <w:p w:rsidR="003167F3" w:rsidRPr="00BC015D" w:rsidRDefault="003167F3" w:rsidP="003167F3">
            <w:pPr>
              <w:numPr>
                <w:ilvl w:val="0"/>
                <w:numId w:val="16"/>
              </w:numPr>
              <w:suppressAutoHyphens/>
              <w:spacing w:after="0" w:line="360" w:lineRule="auto"/>
              <w:jc w:val="both"/>
              <w:rPr>
                <w:rFonts w:ascii="Arial" w:hAnsi="Arial" w:cs="Arial"/>
              </w:rPr>
            </w:pPr>
            <w:r w:rsidRPr="00BC015D">
              <w:rPr>
                <w:rFonts w:ascii="Arial" w:hAnsi="Arial" w:cs="Arial"/>
              </w:rPr>
              <w:t xml:space="preserve">El </w:t>
            </w:r>
            <w:r>
              <w:rPr>
                <w:rFonts w:ascii="Arial" w:hAnsi="Arial" w:cs="Arial"/>
              </w:rPr>
              <w:t>súper administrador</w:t>
            </w:r>
            <w:r w:rsidRPr="00BC015D">
              <w:rPr>
                <w:rFonts w:ascii="Arial" w:hAnsi="Arial" w:cs="Arial"/>
              </w:rPr>
              <w:t xml:space="preserve"> confirma la solicitud.</w:t>
            </w:r>
          </w:p>
          <w:p w:rsidR="003167F3" w:rsidRPr="00BC015D" w:rsidRDefault="00B5682C" w:rsidP="003167F3">
            <w:pPr>
              <w:numPr>
                <w:ilvl w:val="0"/>
                <w:numId w:val="16"/>
              </w:numPr>
              <w:suppressAutoHyphens/>
              <w:spacing w:after="0"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s</w:t>
            </w:r>
            <w:r w:rsidR="003167F3" w:rsidRPr="00BC015D">
              <w:rPr>
                <w:rFonts w:ascii="Arial" w:hAnsi="Arial" w:cs="Arial"/>
              </w:rPr>
              <w:t xml:space="preserve">istema almacena la información en la base de datos y muestra un mensaje indicando el éxito del proceso. </w:t>
            </w:r>
          </w:p>
          <w:p w:rsidR="003167F3" w:rsidRPr="00BC015D" w:rsidRDefault="003167F3" w:rsidP="00F65AE2">
            <w:pPr>
              <w:spacing w:line="360" w:lineRule="auto"/>
              <w:jc w:val="both"/>
              <w:rPr>
                <w:rFonts w:ascii="Arial" w:hAnsi="Arial" w:cs="Arial"/>
              </w:rPr>
            </w:pPr>
          </w:p>
          <w:p w:rsidR="003167F3" w:rsidRPr="00BC015D" w:rsidRDefault="003167F3" w:rsidP="006D3FCA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BC015D">
              <w:rPr>
                <w:rFonts w:ascii="Arial" w:hAnsi="Arial" w:cs="Arial"/>
                <w:b/>
                <w:bCs/>
              </w:rPr>
              <w:t>Excepciones:</w:t>
            </w:r>
          </w:p>
          <w:p w:rsidR="003167F3" w:rsidRPr="00BC015D" w:rsidRDefault="003167F3" w:rsidP="00F65AE2">
            <w:pPr>
              <w:spacing w:line="360" w:lineRule="auto"/>
              <w:jc w:val="both"/>
              <w:rPr>
                <w:rFonts w:ascii="Arial" w:hAnsi="Arial" w:cs="Arial"/>
              </w:rPr>
            </w:pPr>
            <w:r w:rsidRPr="00BC015D">
              <w:rPr>
                <w:rFonts w:ascii="Arial" w:hAnsi="Arial" w:cs="Arial"/>
                <w:b/>
                <w:bCs/>
              </w:rPr>
              <w:t>Datos faltantes y/o erróneos:</w:t>
            </w:r>
            <w:r w:rsidRPr="00BC015D">
              <w:rPr>
                <w:rFonts w:ascii="Arial" w:hAnsi="Arial" w:cs="Arial"/>
              </w:rPr>
              <w:t xml:space="preserve"> En el paso 4 cuando el sistema comp</w:t>
            </w:r>
            <w:r>
              <w:rPr>
                <w:rFonts w:ascii="Arial" w:hAnsi="Arial" w:cs="Arial"/>
              </w:rPr>
              <w:t xml:space="preserve">rueba los datos obligatorios de la </w:t>
            </w:r>
            <w:r w:rsidR="006241B0">
              <w:rPr>
                <w:rFonts w:ascii="Arial" w:hAnsi="Arial" w:cs="Arial"/>
              </w:rPr>
              <w:t>aprobación de la inscripción</w:t>
            </w:r>
            <w:r w:rsidRPr="00BC015D">
              <w:rPr>
                <w:rFonts w:ascii="Arial" w:hAnsi="Arial" w:cs="Arial"/>
              </w:rPr>
              <w:t>, este identifica que</w:t>
            </w:r>
            <w:r>
              <w:rPr>
                <w:rFonts w:ascii="Arial" w:hAnsi="Arial" w:cs="Arial"/>
              </w:rPr>
              <w:t xml:space="preserve"> 1 o varios datos están vacíos</w:t>
            </w:r>
            <w:r w:rsidRPr="00BC015D">
              <w:rPr>
                <w:rFonts w:ascii="Arial" w:hAnsi="Arial" w:cs="Arial"/>
              </w:rPr>
              <w:t>.</w:t>
            </w:r>
          </w:p>
          <w:p w:rsidR="003167F3" w:rsidRPr="00BC015D" w:rsidRDefault="003167F3" w:rsidP="00F65AE2">
            <w:pPr>
              <w:spacing w:line="360" w:lineRule="auto"/>
              <w:jc w:val="both"/>
              <w:rPr>
                <w:rFonts w:ascii="Arial" w:hAnsi="Arial" w:cs="Arial"/>
              </w:rPr>
            </w:pPr>
          </w:p>
          <w:p w:rsidR="003167F3" w:rsidRPr="00297238" w:rsidRDefault="003167F3" w:rsidP="00F65AE2">
            <w:pPr>
              <w:suppressAutoHyphens/>
              <w:spacing w:after="0" w:line="360" w:lineRule="auto"/>
              <w:ind w:left="708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lastRenderedPageBreak/>
              <w:t xml:space="preserve">4.1 </w:t>
            </w:r>
            <w:r w:rsidR="00B5682C">
              <w:rPr>
                <w:rFonts w:ascii="Arial" w:hAnsi="Arial" w:cs="Arial"/>
              </w:rPr>
              <w:t>El s</w:t>
            </w:r>
            <w:r w:rsidRPr="00297238">
              <w:rPr>
                <w:rFonts w:ascii="Arial" w:hAnsi="Arial" w:cs="Arial"/>
              </w:rPr>
              <w:t>istema muestra un mensaje diciendo que hay errores en algún dato y muestra el error asociado a cada campo.</w:t>
            </w:r>
          </w:p>
          <w:p w:rsidR="003167F3" w:rsidRPr="00297238" w:rsidRDefault="003167F3" w:rsidP="00F65AE2">
            <w:pPr>
              <w:suppressAutoHyphens/>
              <w:spacing w:after="0" w:line="360" w:lineRule="auto"/>
              <w:ind w:left="708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4.2 </w:t>
            </w:r>
            <w:r w:rsidRPr="00297238">
              <w:rPr>
                <w:rFonts w:ascii="Arial" w:hAnsi="Arial" w:cs="Arial"/>
              </w:rPr>
              <w:t>Se repite los pasos del flujo n</w:t>
            </w:r>
            <w:r w:rsidR="00E942A0">
              <w:rPr>
                <w:rFonts w:ascii="Arial" w:hAnsi="Arial" w:cs="Arial"/>
              </w:rPr>
              <w:t>ormal de eventos desde el paso 3</w:t>
            </w:r>
            <w:r w:rsidRPr="00297238">
              <w:rPr>
                <w:rFonts w:ascii="Arial" w:hAnsi="Arial" w:cs="Arial"/>
              </w:rPr>
              <w:t xml:space="preserve"> hasta que la información obligatoria sea correcta.</w:t>
            </w:r>
          </w:p>
        </w:tc>
      </w:tr>
    </w:tbl>
    <w:p w:rsidR="003167F3" w:rsidRDefault="003167F3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6241B0" w:rsidRDefault="006241B0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6241B0" w:rsidRDefault="006241B0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6241B0" w:rsidRDefault="006241B0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6241B0" w:rsidRDefault="006241B0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6241B0" w:rsidRDefault="006241B0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6241B0" w:rsidRDefault="006241B0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6241B0" w:rsidRDefault="006241B0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6241B0" w:rsidRDefault="006241B0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6241B0" w:rsidRDefault="006241B0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6241B0" w:rsidRDefault="006241B0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6241B0" w:rsidRDefault="006241B0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6241B0" w:rsidRDefault="006241B0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6241B0" w:rsidRDefault="006241B0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6241B0" w:rsidRDefault="006241B0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6241B0" w:rsidRDefault="006241B0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6241B0" w:rsidRDefault="006241B0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6241B0" w:rsidRDefault="006241B0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6241B0" w:rsidRDefault="006241B0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6241B0" w:rsidRDefault="006241B0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6241B0" w:rsidRPr="00BC015D" w:rsidRDefault="006241B0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BC015D" w:rsidRDefault="00BC015D" w:rsidP="00BC015D">
      <w:pPr>
        <w:ind w:left="284"/>
        <w:rPr>
          <w:rFonts w:ascii="Arial" w:hAnsi="Arial" w:cs="Arial"/>
          <w:b/>
          <w:sz w:val="24"/>
          <w:szCs w:val="24"/>
        </w:rPr>
      </w:pPr>
      <w:r w:rsidRPr="00BC015D">
        <w:rPr>
          <w:rFonts w:ascii="Arial" w:hAnsi="Arial" w:cs="Arial"/>
          <w:b/>
          <w:sz w:val="24"/>
          <w:szCs w:val="24"/>
        </w:rPr>
        <w:lastRenderedPageBreak/>
        <w:t>1.2.7 Asignar Módulo</w:t>
      </w:r>
    </w:p>
    <w:tbl>
      <w:tblPr>
        <w:tblW w:w="0" w:type="auto"/>
        <w:tblInd w:w="3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2009"/>
        <w:gridCol w:w="6409"/>
      </w:tblGrid>
      <w:tr w:rsidR="006241B0" w:rsidRPr="00BC015D" w:rsidTr="00F65AE2">
        <w:tc>
          <w:tcPr>
            <w:tcW w:w="2009" w:type="dxa"/>
            <w:shd w:val="clear" w:color="auto" w:fill="auto"/>
          </w:tcPr>
          <w:p w:rsidR="006241B0" w:rsidRPr="00BC015D" w:rsidRDefault="006241B0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</w:p>
          <w:p w:rsidR="006241B0" w:rsidRPr="00BC015D" w:rsidRDefault="006241B0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BC015D">
              <w:rPr>
                <w:rFonts w:ascii="Arial" w:hAnsi="Arial" w:cs="Arial"/>
                <w:b/>
                <w:bCs/>
                <w:sz w:val="22"/>
                <w:szCs w:val="22"/>
              </w:rPr>
              <w:t>Descripción:</w:t>
            </w:r>
          </w:p>
        </w:tc>
        <w:tc>
          <w:tcPr>
            <w:tcW w:w="6409" w:type="dxa"/>
            <w:shd w:val="clear" w:color="auto" w:fill="auto"/>
          </w:tcPr>
          <w:p w:rsidR="006241B0" w:rsidRPr="001930AE" w:rsidRDefault="00401114" w:rsidP="00F65AE2">
            <w:pPr>
              <w:spacing w:line="360" w:lineRule="auto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</w:rPr>
              <w:t>Permite asignar el módulo donde residirá el adulto mayor durante su estancia en el Jardín de los Abuelos.</w:t>
            </w:r>
          </w:p>
        </w:tc>
      </w:tr>
      <w:tr w:rsidR="006241B0" w:rsidRPr="00BC015D" w:rsidTr="00F65AE2">
        <w:tc>
          <w:tcPr>
            <w:tcW w:w="2009" w:type="dxa"/>
            <w:shd w:val="clear" w:color="auto" w:fill="auto"/>
          </w:tcPr>
          <w:p w:rsidR="006241B0" w:rsidRPr="00BC015D" w:rsidRDefault="006241B0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BC015D">
              <w:rPr>
                <w:rFonts w:ascii="Arial" w:hAnsi="Arial" w:cs="Arial"/>
                <w:b/>
                <w:bCs/>
                <w:sz w:val="22"/>
                <w:szCs w:val="22"/>
              </w:rPr>
              <w:t>Actores:</w:t>
            </w:r>
          </w:p>
        </w:tc>
        <w:tc>
          <w:tcPr>
            <w:tcW w:w="6409" w:type="dxa"/>
            <w:shd w:val="clear" w:color="auto" w:fill="auto"/>
          </w:tcPr>
          <w:p w:rsidR="006241B0" w:rsidRPr="00BC015D" w:rsidRDefault="006241B0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Súper Administrador y Trabajadora Social</w:t>
            </w:r>
            <w:r w:rsidR="00E31414">
              <w:rPr>
                <w:rFonts w:ascii="Arial" w:hAnsi="Arial" w:cs="Arial"/>
                <w:sz w:val="22"/>
                <w:szCs w:val="22"/>
              </w:rPr>
              <w:t>.</w:t>
            </w:r>
          </w:p>
        </w:tc>
      </w:tr>
      <w:tr w:rsidR="006241B0" w:rsidRPr="00BC015D" w:rsidTr="00F65AE2">
        <w:tc>
          <w:tcPr>
            <w:tcW w:w="2009" w:type="dxa"/>
            <w:shd w:val="clear" w:color="auto" w:fill="auto"/>
          </w:tcPr>
          <w:p w:rsidR="006241B0" w:rsidRPr="00BC015D" w:rsidRDefault="006241B0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BC015D">
              <w:rPr>
                <w:rFonts w:ascii="Arial" w:hAnsi="Arial" w:cs="Arial"/>
                <w:b/>
                <w:bCs/>
                <w:sz w:val="22"/>
                <w:szCs w:val="22"/>
              </w:rPr>
              <w:t>Pre-condiciones:</w:t>
            </w:r>
          </w:p>
        </w:tc>
        <w:tc>
          <w:tcPr>
            <w:tcW w:w="6409" w:type="dxa"/>
            <w:shd w:val="clear" w:color="auto" w:fill="auto"/>
          </w:tcPr>
          <w:p w:rsidR="006241B0" w:rsidRDefault="006241B0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BC015D">
              <w:rPr>
                <w:rFonts w:ascii="Arial" w:hAnsi="Arial" w:cs="Arial"/>
                <w:sz w:val="22"/>
                <w:szCs w:val="22"/>
              </w:rPr>
              <w:t>Debe haber ingresado correctamente al Sistema.</w:t>
            </w:r>
          </w:p>
          <w:p w:rsidR="006241B0" w:rsidRPr="00BC015D" w:rsidRDefault="006241B0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Debe haber registrado la inscripción del adulto mayor con anterioridad.</w:t>
            </w:r>
          </w:p>
        </w:tc>
      </w:tr>
      <w:tr w:rsidR="006241B0" w:rsidRPr="00BC015D" w:rsidTr="00F65AE2">
        <w:tc>
          <w:tcPr>
            <w:tcW w:w="2009" w:type="dxa"/>
            <w:shd w:val="clear" w:color="auto" w:fill="auto"/>
          </w:tcPr>
          <w:p w:rsidR="006241B0" w:rsidRPr="00BC015D" w:rsidRDefault="006241B0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BC015D">
              <w:rPr>
                <w:rFonts w:ascii="Arial" w:hAnsi="Arial" w:cs="Arial"/>
                <w:b/>
                <w:bCs/>
                <w:sz w:val="22"/>
                <w:szCs w:val="22"/>
              </w:rPr>
              <w:t>Observaciones:</w:t>
            </w:r>
          </w:p>
        </w:tc>
        <w:tc>
          <w:tcPr>
            <w:tcW w:w="6409" w:type="dxa"/>
            <w:shd w:val="clear" w:color="auto" w:fill="auto"/>
          </w:tcPr>
          <w:p w:rsidR="006241B0" w:rsidRPr="00BC015D" w:rsidRDefault="006241B0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BC015D">
              <w:rPr>
                <w:rFonts w:ascii="Arial" w:hAnsi="Arial" w:cs="Arial"/>
                <w:sz w:val="22"/>
                <w:szCs w:val="22"/>
              </w:rPr>
              <w:t>Ninguna</w:t>
            </w:r>
          </w:p>
        </w:tc>
      </w:tr>
      <w:tr w:rsidR="006241B0" w:rsidRPr="00BC015D" w:rsidTr="00F65AE2">
        <w:trPr>
          <w:trHeight w:val="1399"/>
        </w:trPr>
        <w:tc>
          <w:tcPr>
            <w:tcW w:w="8418" w:type="dxa"/>
            <w:gridSpan w:val="2"/>
            <w:shd w:val="clear" w:color="auto" w:fill="auto"/>
          </w:tcPr>
          <w:p w:rsidR="006241B0" w:rsidRPr="00BC015D" w:rsidRDefault="006241B0" w:rsidP="00F65AE2">
            <w:pPr>
              <w:spacing w:line="360" w:lineRule="auto"/>
              <w:jc w:val="center"/>
              <w:rPr>
                <w:rFonts w:ascii="Arial" w:hAnsi="Arial" w:cs="Arial"/>
                <w:b/>
                <w:bCs/>
              </w:rPr>
            </w:pPr>
          </w:p>
          <w:p w:rsidR="006241B0" w:rsidRPr="00BC015D" w:rsidRDefault="006241B0" w:rsidP="00F65AE2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BC015D">
              <w:rPr>
                <w:rFonts w:ascii="Arial" w:hAnsi="Arial" w:cs="Arial"/>
                <w:b/>
                <w:bCs/>
              </w:rPr>
              <w:t>Flujo normal de eventos:</w:t>
            </w:r>
          </w:p>
          <w:p w:rsidR="006241B0" w:rsidRPr="00BC015D" w:rsidRDefault="006241B0" w:rsidP="00F65AE2">
            <w:pPr>
              <w:spacing w:line="360" w:lineRule="auto"/>
              <w:jc w:val="center"/>
              <w:rPr>
                <w:rFonts w:ascii="Arial" w:hAnsi="Arial" w:cs="Arial"/>
              </w:rPr>
            </w:pPr>
          </w:p>
          <w:p w:rsidR="006241B0" w:rsidRPr="00BC015D" w:rsidRDefault="006241B0" w:rsidP="006241B0">
            <w:pPr>
              <w:numPr>
                <w:ilvl w:val="0"/>
                <w:numId w:val="17"/>
              </w:numPr>
              <w:suppressAutoHyphens/>
              <w:spacing w:after="0"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súper administrador</w:t>
            </w:r>
            <w:r w:rsidRPr="00BC015D">
              <w:rPr>
                <w:rFonts w:ascii="Arial" w:hAnsi="Arial" w:cs="Arial"/>
              </w:rPr>
              <w:t xml:space="preserve"> ingresa al menú “</w:t>
            </w:r>
            <w:r>
              <w:rPr>
                <w:rFonts w:ascii="Arial" w:hAnsi="Arial" w:cs="Arial"/>
              </w:rPr>
              <w:t>Inscripciones</w:t>
            </w:r>
            <w:r w:rsidRPr="00BC015D">
              <w:rPr>
                <w:rFonts w:ascii="Arial" w:hAnsi="Arial" w:cs="Arial"/>
              </w:rPr>
              <w:t xml:space="preserve">”, </w:t>
            </w:r>
            <w:r>
              <w:rPr>
                <w:rFonts w:ascii="Arial" w:hAnsi="Arial" w:cs="Arial"/>
              </w:rPr>
              <w:t>busca la fecha de la inscripción, o al adulto mayor por su cédula y selecciona la opción en forma de casa “Asignar Módulo”.</w:t>
            </w:r>
          </w:p>
          <w:p w:rsidR="006241B0" w:rsidRPr="00BC015D" w:rsidRDefault="006241B0" w:rsidP="006241B0">
            <w:pPr>
              <w:numPr>
                <w:ilvl w:val="0"/>
                <w:numId w:val="17"/>
              </w:numPr>
              <w:suppressAutoHyphens/>
              <w:spacing w:after="0" w:line="360" w:lineRule="auto"/>
              <w:jc w:val="both"/>
              <w:rPr>
                <w:rFonts w:ascii="Arial" w:hAnsi="Arial" w:cs="Arial"/>
              </w:rPr>
            </w:pPr>
            <w:r w:rsidRPr="00BC015D">
              <w:rPr>
                <w:rFonts w:ascii="Arial" w:hAnsi="Arial" w:cs="Arial"/>
              </w:rPr>
              <w:t>El sistema</w:t>
            </w:r>
            <w:r>
              <w:rPr>
                <w:rFonts w:ascii="Arial" w:hAnsi="Arial" w:cs="Arial"/>
              </w:rPr>
              <w:t xml:space="preserve"> solicita </w:t>
            </w:r>
            <w:r w:rsidR="00E942A0">
              <w:rPr>
                <w:rFonts w:ascii="Arial" w:hAnsi="Arial" w:cs="Arial"/>
              </w:rPr>
              <w:t>seleccionar el módulo para asignarle al adulto mayor</w:t>
            </w:r>
            <w:r w:rsidRPr="00BC015D">
              <w:rPr>
                <w:rFonts w:ascii="Arial" w:hAnsi="Arial" w:cs="Arial"/>
              </w:rPr>
              <w:t>.</w:t>
            </w:r>
          </w:p>
          <w:p w:rsidR="006241B0" w:rsidRPr="00BC015D" w:rsidRDefault="006241B0" w:rsidP="006241B0">
            <w:pPr>
              <w:numPr>
                <w:ilvl w:val="0"/>
                <w:numId w:val="17"/>
              </w:numPr>
              <w:suppressAutoHyphens/>
              <w:spacing w:after="0" w:line="360" w:lineRule="auto"/>
              <w:jc w:val="both"/>
              <w:rPr>
                <w:rFonts w:ascii="Arial" w:hAnsi="Arial" w:cs="Arial"/>
              </w:rPr>
            </w:pPr>
            <w:r w:rsidRPr="00BC015D">
              <w:rPr>
                <w:rFonts w:ascii="Arial" w:hAnsi="Arial" w:cs="Arial"/>
              </w:rPr>
              <w:t xml:space="preserve">El </w:t>
            </w:r>
            <w:r>
              <w:rPr>
                <w:rFonts w:ascii="Arial" w:hAnsi="Arial" w:cs="Arial"/>
              </w:rPr>
              <w:t>súper administrador</w:t>
            </w:r>
            <w:r w:rsidRPr="00BC015D">
              <w:rPr>
                <w:rFonts w:ascii="Arial" w:hAnsi="Arial" w:cs="Arial"/>
              </w:rPr>
              <w:t xml:space="preserve"> </w:t>
            </w:r>
            <w:r w:rsidR="00E942A0">
              <w:rPr>
                <w:rFonts w:ascii="Arial" w:hAnsi="Arial" w:cs="Arial"/>
              </w:rPr>
              <w:t>selecciona el módulo</w:t>
            </w:r>
            <w:r w:rsidRPr="00BC015D">
              <w:rPr>
                <w:rFonts w:ascii="Arial" w:hAnsi="Arial" w:cs="Arial"/>
              </w:rPr>
              <w:t xml:space="preserve"> y presiona el botón “</w:t>
            </w:r>
            <w:r w:rsidR="00E942A0">
              <w:rPr>
                <w:rFonts w:ascii="Arial" w:hAnsi="Arial" w:cs="Arial"/>
              </w:rPr>
              <w:t>Asignar</w:t>
            </w:r>
            <w:r w:rsidRPr="00BC015D">
              <w:rPr>
                <w:rFonts w:ascii="Arial" w:hAnsi="Arial" w:cs="Arial"/>
              </w:rPr>
              <w:t>”.</w:t>
            </w:r>
          </w:p>
          <w:p w:rsidR="006241B0" w:rsidRPr="00BC015D" w:rsidRDefault="006241B0" w:rsidP="006241B0">
            <w:pPr>
              <w:numPr>
                <w:ilvl w:val="0"/>
                <w:numId w:val="17"/>
              </w:numPr>
              <w:suppressAutoHyphens/>
              <w:spacing w:after="0" w:line="360" w:lineRule="auto"/>
              <w:jc w:val="both"/>
              <w:rPr>
                <w:rFonts w:ascii="Arial" w:hAnsi="Arial" w:cs="Arial"/>
              </w:rPr>
            </w:pPr>
            <w:r w:rsidRPr="00BC015D">
              <w:rPr>
                <w:rFonts w:ascii="Arial" w:hAnsi="Arial" w:cs="Arial"/>
              </w:rPr>
              <w:t>El sistema comprueba la información obligatoria, la valida y muestra un mensaje solicitando confirmación de los datos.</w:t>
            </w:r>
          </w:p>
          <w:p w:rsidR="006241B0" w:rsidRPr="00BC015D" w:rsidRDefault="006241B0" w:rsidP="006241B0">
            <w:pPr>
              <w:numPr>
                <w:ilvl w:val="0"/>
                <w:numId w:val="17"/>
              </w:numPr>
              <w:suppressAutoHyphens/>
              <w:spacing w:after="0" w:line="360" w:lineRule="auto"/>
              <w:jc w:val="both"/>
              <w:rPr>
                <w:rFonts w:ascii="Arial" w:hAnsi="Arial" w:cs="Arial"/>
              </w:rPr>
            </w:pPr>
            <w:r w:rsidRPr="00BC015D">
              <w:rPr>
                <w:rFonts w:ascii="Arial" w:hAnsi="Arial" w:cs="Arial"/>
              </w:rPr>
              <w:t xml:space="preserve">El </w:t>
            </w:r>
            <w:r>
              <w:rPr>
                <w:rFonts w:ascii="Arial" w:hAnsi="Arial" w:cs="Arial"/>
              </w:rPr>
              <w:t>súper administrador</w:t>
            </w:r>
            <w:r w:rsidRPr="00BC015D">
              <w:rPr>
                <w:rFonts w:ascii="Arial" w:hAnsi="Arial" w:cs="Arial"/>
              </w:rPr>
              <w:t xml:space="preserve"> confirma la solicitud.</w:t>
            </w:r>
          </w:p>
          <w:p w:rsidR="006241B0" w:rsidRPr="00BC015D" w:rsidRDefault="006241B0" w:rsidP="006241B0">
            <w:pPr>
              <w:numPr>
                <w:ilvl w:val="0"/>
                <w:numId w:val="17"/>
              </w:numPr>
              <w:suppressAutoHyphens/>
              <w:spacing w:after="0" w:line="360" w:lineRule="auto"/>
              <w:jc w:val="both"/>
              <w:rPr>
                <w:rFonts w:ascii="Arial" w:hAnsi="Arial" w:cs="Arial"/>
              </w:rPr>
            </w:pPr>
            <w:r w:rsidRPr="00BC015D">
              <w:rPr>
                <w:rFonts w:ascii="Arial" w:hAnsi="Arial" w:cs="Arial"/>
              </w:rPr>
              <w:t xml:space="preserve">El </w:t>
            </w:r>
            <w:r w:rsidR="00B5682C">
              <w:rPr>
                <w:rFonts w:ascii="Arial" w:hAnsi="Arial" w:cs="Arial"/>
              </w:rPr>
              <w:t>s</w:t>
            </w:r>
            <w:r w:rsidRPr="00BC015D">
              <w:rPr>
                <w:rFonts w:ascii="Arial" w:hAnsi="Arial" w:cs="Arial"/>
              </w:rPr>
              <w:t xml:space="preserve">istema almacena la información en la base de datos y muestra un mensaje indicando el éxito del proceso. </w:t>
            </w:r>
          </w:p>
          <w:p w:rsidR="006241B0" w:rsidRPr="00BC015D" w:rsidRDefault="006241B0" w:rsidP="00F65AE2">
            <w:pPr>
              <w:spacing w:line="360" w:lineRule="auto"/>
              <w:jc w:val="both"/>
              <w:rPr>
                <w:rFonts w:ascii="Arial" w:hAnsi="Arial" w:cs="Arial"/>
              </w:rPr>
            </w:pPr>
          </w:p>
          <w:p w:rsidR="006241B0" w:rsidRPr="00BC015D" w:rsidRDefault="006241B0" w:rsidP="00F65AE2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BC015D">
              <w:rPr>
                <w:rFonts w:ascii="Arial" w:hAnsi="Arial" w:cs="Arial"/>
                <w:b/>
                <w:bCs/>
              </w:rPr>
              <w:t>Excepciones:</w:t>
            </w:r>
          </w:p>
          <w:p w:rsidR="006241B0" w:rsidRPr="00BC015D" w:rsidRDefault="006241B0" w:rsidP="00F65AE2">
            <w:pPr>
              <w:spacing w:line="360" w:lineRule="auto"/>
              <w:jc w:val="both"/>
              <w:rPr>
                <w:rFonts w:ascii="Arial" w:hAnsi="Arial" w:cs="Arial"/>
              </w:rPr>
            </w:pPr>
            <w:r w:rsidRPr="00BC015D">
              <w:rPr>
                <w:rFonts w:ascii="Arial" w:hAnsi="Arial" w:cs="Arial"/>
                <w:b/>
                <w:bCs/>
              </w:rPr>
              <w:t>Datos faltantes y/o erróneos:</w:t>
            </w:r>
            <w:r w:rsidR="00D15B92">
              <w:rPr>
                <w:rFonts w:ascii="Arial" w:hAnsi="Arial" w:cs="Arial"/>
              </w:rPr>
              <w:t xml:space="preserve"> En el paso 4</w:t>
            </w:r>
            <w:r w:rsidRPr="00BC015D">
              <w:rPr>
                <w:rFonts w:ascii="Arial" w:hAnsi="Arial" w:cs="Arial"/>
              </w:rPr>
              <w:t xml:space="preserve"> cuando el sistema comp</w:t>
            </w:r>
            <w:r>
              <w:rPr>
                <w:rFonts w:ascii="Arial" w:hAnsi="Arial" w:cs="Arial"/>
              </w:rPr>
              <w:t xml:space="preserve">rueba los datos obligatorios </w:t>
            </w:r>
            <w:r w:rsidR="00B5682C">
              <w:rPr>
                <w:rFonts w:ascii="Arial" w:hAnsi="Arial" w:cs="Arial"/>
              </w:rPr>
              <w:t>de la asignación de módulo</w:t>
            </w:r>
            <w:r w:rsidRPr="00BC015D">
              <w:rPr>
                <w:rFonts w:ascii="Arial" w:hAnsi="Arial" w:cs="Arial"/>
              </w:rPr>
              <w:t>, este identifica que</w:t>
            </w:r>
            <w:r>
              <w:rPr>
                <w:rFonts w:ascii="Arial" w:hAnsi="Arial" w:cs="Arial"/>
              </w:rPr>
              <w:t xml:space="preserve"> 1 o varios datos están vacíos</w:t>
            </w:r>
            <w:r w:rsidRPr="00BC015D">
              <w:rPr>
                <w:rFonts w:ascii="Arial" w:hAnsi="Arial" w:cs="Arial"/>
              </w:rPr>
              <w:t>.</w:t>
            </w:r>
          </w:p>
          <w:p w:rsidR="006241B0" w:rsidRPr="00BC015D" w:rsidRDefault="006241B0" w:rsidP="00F65AE2">
            <w:pPr>
              <w:spacing w:line="360" w:lineRule="auto"/>
              <w:jc w:val="both"/>
              <w:rPr>
                <w:rFonts w:ascii="Arial" w:hAnsi="Arial" w:cs="Arial"/>
              </w:rPr>
            </w:pPr>
          </w:p>
          <w:p w:rsidR="006241B0" w:rsidRPr="00297238" w:rsidRDefault="00D15B92" w:rsidP="00F65AE2">
            <w:pPr>
              <w:suppressAutoHyphens/>
              <w:spacing w:after="0" w:line="360" w:lineRule="auto"/>
              <w:ind w:left="708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</w:t>
            </w:r>
            <w:r w:rsidR="006241B0">
              <w:rPr>
                <w:rFonts w:ascii="Arial" w:hAnsi="Arial" w:cs="Arial"/>
              </w:rPr>
              <w:t xml:space="preserve">.1 </w:t>
            </w:r>
            <w:r w:rsidR="00B5682C">
              <w:rPr>
                <w:rFonts w:ascii="Arial" w:hAnsi="Arial" w:cs="Arial"/>
              </w:rPr>
              <w:t>El s</w:t>
            </w:r>
            <w:r w:rsidR="006241B0" w:rsidRPr="00297238">
              <w:rPr>
                <w:rFonts w:ascii="Arial" w:hAnsi="Arial" w:cs="Arial"/>
              </w:rPr>
              <w:t xml:space="preserve">istema muestra un mensaje diciendo que hay errores en algún dato y </w:t>
            </w:r>
            <w:r w:rsidR="006241B0" w:rsidRPr="00297238">
              <w:rPr>
                <w:rFonts w:ascii="Arial" w:hAnsi="Arial" w:cs="Arial"/>
              </w:rPr>
              <w:lastRenderedPageBreak/>
              <w:t>muestra el error asociado a cada campo.</w:t>
            </w:r>
          </w:p>
          <w:p w:rsidR="006241B0" w:rsidRPr="00297238" w:rsidRDefault="00D15B92" w:rsidP="00F65AE2">
            <w:pPr>
              <w:suppressAutoHyphens/>
              <w:spacing w:after="0" w:line="360" w:lineRule="auto"/>
              <w:ind w:left="708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</w:t>
            </w:r>
            <w:r w:rsidR="006241B0">
              <w:rPr>
                <w:rFonts w:ascii="Arial" w:hAnsi="Arial" w:cs="Arial"/>
              </w:rPr>
              <w:t xml:space="preserve">.2 </w:t>
            </w:r>
            <w:r w:rsidR="006241B0" w:rsidRPr="00297238">
              <w:rPr>
                <w:rFonts w:ascii="Arial" w:hAnsi="Arial" w:cs="Arial"/>
              </w:rPr>
              <w:t>Se repite los pasos del flujo n</w:t>
            </w:r>
            <w:r w:rsidR="000872FD">
              <w:rPr>
                <w:rFonts w:ascii="Arial" w:hAnsi="Arial" w:cs="Arial"/>
              </w:rPr>
              <w:t>ormal de eventos desde el paso 3</w:t>
            </w:r>
            <w:r w:rsidR="006241B0" w:rsidRPr="00297238">
              <w:rPr>
                <w:rFonts w:ascii="Arial" w:hAnsi="Arial" w:cs="Arial"/>
              </w:rPr>
              <w:t xml:space="preserve"> hasta que la información obligatoria sea correcta.</w:t>
            </w:r>
          </w:p>
        </w:tc>
      </w:tr>
    </w:tbl>
    <w:p w:rsidR="006241B0" w:rsidRDefault="006241B0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D15B92" w:rsidRDefault="00D15B92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D15B92" w:rsidRDefault="00D15B92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D15B92" w:rsidRDefault="00D15B92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D15B92" w:rsidRDefault="00D15B92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D15B92" w:rsidRDefault="00D15B92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D15B92" w:rsidRDefault="00D15B92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D15B92" w:rsidRDefault="00D15B92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D15B92" w:rsidRDefault="00D15B92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D15B92" w:rsidRDefault="00D15B92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D15B92" w:rsidRDefault="00D15B92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D15B92" w:rsidRDefault="00D15B92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D15B92" w:rsidRDefault="00D15B92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D15B92" w:rsidRDefault="00D15B92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D15B92" w:rsidRDefault="00D15B92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D15B92" w:rsidRDefault="00D15B92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D15B92" w:rsidRDefault="00D15B92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D15B92" w:rsidRDefault="00D15B92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D15B92" w:rsidRDefault="00D15B92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D15B92" w:rsidRDefault="00D15B92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D15B92" w:rsidRPr="00BC015D" w:rsidRDefault="00D15B92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BC015D" w:rsidRDefault="00BC015D" w:rsidP="00BC015D">
      <w:pPr>
        <w:ind w:left="284"/>
        <w:rPr>
          <w:rFonts w:ascii="Arial" w:hAnsi="Arial" w:cs="Arial"/>
          <w:b/>
          <w:sz w:val="24"/>
          <w:szCs w:val="24"/>
        </w:rPr>
      </w:pPr>
      <w:r w:rsidRPr="00BC015D">
        <w:rPr>
          <w:rFonts w:ascii="Arial" w:hAnsi="Arial" w:cs="Arial"/>
          <w:b/>
          <w:sz w:val="24"/>
          <w:szCs w:val="24"/>
        </w:rPr>
        <w:lastRenderedPageBreak/>
        <w:t>1.2.8 Agregar Adulto Mayor</w:t>
      </w:r>
    </w:p>
    <w:tbl>
      <w:tblPr>
        <w:tblW w:w="0" w:type="auto"/>
        <w:tblInd w:w="3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2009"/>
        <w:gridCol w:w="6409"/>
      </w:tblGrid>
      <w:tr w:rsidR="00D15B92" w:rsidRPr="00BC015D" w:rsidTr="00F65AE2">
        <w:tc>
          <w:tcPr>
            <w:tcW w:w="2009" w:type="dxa"/>
            <w:shd w:val="clear" w:color="auto" w:fill="auto"/>
          </w:tcPr>
          <w:p w:rsidR="00D15B92" w:rsidRPr="00BC015D" w:rsidRDefault="00D15B92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</w:p>
          <w:p w:rsidR="00D15B92" w:rsidRPr="00BC015D" w:rsidRDefault="00D15B92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BC015D">
              <w:rPr>
                <w:rFonts w:ascii="Arial" w:hAnsi="Arial" w:cs="Arial"/>
                <w:b/>
                <w:bCs/>
                <w:sz w:val="22"/>
                <w:szCs w:val="22"/>
              </w:rPr>
              <w:t>Descripción:</w:t>
            </w:r>
          </w:p>
        </w:tc>
        <w:tc>
          <w:tcPr>
            <w:tcW w:w="6409" w:type="dxa"/>
            <w:shd w:val="clear" w:color="auto" w:fill="auto"/>
          </w:tcPr>
          <w:p w:rsidR="00D15B92" w:rsidRPr="001930AE" w:rsidRDefault="005625E5" w:rsidP="00F65AE2">
            <w:pPr>
              <w:spacing w:line="360" w:lineRule="auto"/>
              <w:jc w:val="both"/>
              <w:rPr>
                <w:rFonts w:ascii="Arial" w:hAnsi="Arial" w:cs="Arial"/>
                <w:bCs/>
              </w:rPr>
            </w:pPr>
            <w:r w:rsidRPr="004E35B7">
              <w:rPr>
                <w:rFonts w:ascii="Arial" w:hAnsi="Arial" w:cs="Arial"/>
              </w:rPr>
              <w:t>Permite agregar la</w:t>
            </w:r>
            <w:r>
              <w:rPr>
                <w:rFonts w:ascii="Arial" w:hAnsi="Arial" w:cs="Arial"/>
              </w:rPr>
              <w:t xml:space="preserve"> información del perfil de los adultos m</w:t>
            </w:r>
            <w:r w:rsidRPr="004E35B7">
              <w:rPr>
                <w:rFonts w:ascii="Arial" w:hAnsi="Arial" w:cs="Arial"/>
              </w:rPr>
              <w:t>ayores (datos personales, datos de la inscripción y patologías, composición familiar y responsable)</w:t>
            </w:r>
            <w:r>
              <w:rPr>
                <w:rFonts w:ascii="Arial" w:hAnsi="Arial" w:cs="Arial"/>
              </w:rPr>
              <w:t>.</w:t>
            </w:r>
          </w:p>
        </w:tc>
      </w:tr>
      <w:tr w:rsidR="00D15B92" w:rsidRPr="00BC015D" w:rsidTr="00F65AE2">
        <w:tc>
          <w:tcPr>
            <w:tcW w:w="2009" w:type="dxa"/>
            <w:shd w:val="clear" w:color="auto" w:fill="auto"/>
          </w:tcPr>
          <w:p w:rsidR="00D15B92" w:rsidRPr="00BC015D" w:rsidRDefault="00D15B92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BC015D">
              <w:rPr>
                <w:rFonts w:ascii="Arial" w:hAnsi="Arial" w:cs="Arial"/>
                <w:b/>
                <w:bCs/>
                <w:sz w:val="22"/>
                <w:szCs w:val="22"/>
              </w:rPr>
              <w:t>Actores:</w:t>
            </w:r>
          </w:p>
        </w:tc>
        <w:tc>
          <w:tcPr>
            <w:tcW w:w="6409" w:type="dxa"/>
            <w:shd w:val="clear" w:color="auto" w:fill="auto"/>
          </w:tcPr>
          <w:p w:rsidR="00D15B92" w:rsidRPr="00BC015D" w:rsidRDefault="00D15B92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Súper Administrador y Trabajadora Social</w:t>
            </w:r>
            <w:r w:rsidR="00F0023F">
              <w:rPr>
                <w:rFonts w:ascii="Arial" w:hAnsi="Arial" w:cs="Arial"/>
                <w:sz w:val="22"/>
                <w:szCs w:val="22"/>
              </w:rPr>
              <w:t>.</w:t>
            </w:r>
          </w:p>
        </w:tc>
      </w:tr>
      <w:tr w:rsidR="00D15B92" w:rsidRPr="00BC015D" w:rsidTr="00F65AE2">
        <w:tc>
          <w:tcPr>
            <w:tcW w:w="2009" w:type="dxa"/>
            <w:shd w:val="clear" w:color="auto" w:fill="auto"/>
          </w:tcPr>
          <w:p w:rsidR="00D15B92" w:rsidRPr="00BC015D" w:rsidRDefault="00D15B92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BC015D">
              <w:rPr>
                <w:rFonts w:ascii="Arial" w:hAnsi="Arial" w:cs="Arial"/>
                <w:b/>
                <w:bCs/>
                <w:sz w:val="22"/>
                <w:szCs w:val="22"/>
              </w:rPr>
              <w:t>Pre-condiciones:</w:t>
            </w:r>
          </w:p>
        </w:tc>
        <w:tc>
          <w:tcPr>
            <w:tcW w:w="6409" w:type="dxa"/>
            <w:shd w:val="clear" w:color="auto" w:fill="auto"/>
          </w:tcPr>
          <w:p w:rsidR="00E91BD0" w:rsidRPr="00E91BD0" w:rsidRDefault="00D15B92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BC015D">
              <w:rPr>
                <w:rFonts w:ascii="Arial" w:hAnsi="Arial" w:cs="Arial"/>
                <w:sz w:val="22"/>
                <w:szCs w:val="22"/>
              </w:rPr>
              <w:t>Debe haber ingresado correctamente al Sistema.</w:t>
            </w:r>
          </w:p>
        </w:tc>
      </w:tr>
      <w:tr w:rsidR="00D15B92" w:rsidRPr="00BC015D" w:rsidTr="00F65AE2">
        <w:tc>
          <w:tcPr>
            <w:tcW w:w="2009" w:type="dxa"/>
            <w:shd w:val="clear" w:color="auto" w:fill="auto"/>
          </w:tcPr>
          <w:p w:rsidR="00D15B92" w:rsidRPr="00BC015D" w:rsidRDefault="00D15B92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BC015D">
              <w:rPr>
                <w:rFonts w:ascii="Arial" w:hAnsi="Arial" w:cs="Arial"/>
                <w:b/>
                <w:bCs/>
                <w:sz w:val="22"/>
                <w:szCs w:val="22"/>
              </w:rPr>
              <w:t>Observaciones:</w:t>
            </w:r>
          </w:p>
        </w:tc>
        <w:tc>
          <w:tcPr>
            <w:tcW w:w="6409" w:type="dxa"/>
            <w:shd w:val="clear" w:color="auto" w:fill="auto"/>
          </w:tcPr>
          <w:p w:rsidR="00D15B92" w:rsidRPr="00BC015D" w:rsidRDefault="00D15B92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BC015D">
              <w:rPr>
                <w:rFonts w:ascii="Arial" w:hAnsi="Arial" w:cs="Arial"/>
                <w:sz w:val="22"/>
                <w:szCs w:val="22"/>
              </w:rPr>
              <w:t>Ninguna</w:t>
            </w:r>
          </w:p>
        </w:tc>
      </w:tr>
      <w:tr w:rsidR="00D15B92" w:rsidRPr="00BC015D" w:rsidTr="00F65AE2">
        <w:trPr>
          <w:trHeight w:val="2249"/>
        </w:trPr>
        <w:tc>
          <w:tcPr>
            <w:tcW w:w="8418" w:type="dxa"/>
            <w:gridSpan w:val="2"/>
            <w:shd w:val="clear" w:color="auto" w:fill="auto"/>
          </w:tcPr>
          <w:p w:rsidR="00D15B92" w:rsidRPr="00BC015D" w:rsidRDefault="00D15B92" w:rsidP="00F65AE2">
            <w:pPr>
              <w:spacing w:line="360" w:lineRule="auto"/>
              <w:jc w:val="center"/>
              <w:rPr>
                <w:rFonts w:ascii="Arial" w:hAnsi="Arial" w:cs="Arial"/>
                <w:b/>
                <w:bCs/>
              </w:rPr>
            </w:pPr>
          </w:p>
          <w:p w:rsidR="00D15B92" w:rsidRPr="00BC015D" w:rsidRDefault="00D15B92" w:rsidP="00F65AE2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BC015D">
              <w:rPr>
                <w:rFonts w:ascii="Arial" w:hAnsi="Arial" w:cs="Arial"/>
                <w:b/>
                <w:bCs/>
              </w:rPr>
              <w:t>Flujo normal de eventos:</w:t>
            </w:r>
          </w:p>
          <w:p w:rsidR="00D15B92" w:rsidRPr="00BC015D" w:rsidRDefault="00D15B92" w:rsidP="00F65AE2">
            <w:pPr>
              <w:spacing w:line="360" w:lineRule="auto"/>
              <w:jc w:val="center"/>
              <w:rPr>
                <w:rFonts w:ascii="Arial" w:hAnsi="Arial" w:cs="Arial"/>
              </w:rPr>
            </w:pPr>
          </w:p>
          <w:p w:rsidR="00D15B92" w:rsidRPr="00BC015D" w:rsidRDefault="00D15B92" w:rsidP="00D15B92">
            <w:pPr>
              <w:numPr>
                <w:ilvl w:val="0"/>
                <w:numId w:val="18"/>
              </w:numPr>
              <w:suppressAutoHyphens/>
              <w:spacing w:after="0"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súper administrador</w:t>
            </w:r>
            <w:r w:rsidRPr="00BC015D">
              <w:rPr>
                <w:rFonts w:ascii="Arial" w:hAnsi="Arial" w:cs="Arial"/>
              </w:rPr>
              <w:t xml:space="preserve"> ingresa al menú “</w:t>
            </w:r>
            <w:r>
              <w:rPr>
                <w:rFonts w:ascii="Arial" w:hAnsi="Arial" w:cs="Arial"/>
              </w:rPr>
              <w:t>Adulto Mayor</w:t>
            </w:r>
            <w:r w:rsidRPr="00BC015D">
              <w:rPr>
                <w:rFonts w:ascii="Arial" w:hAnsi="Arial" w:cs="Arial"/>
              </w:rPr>
              <w:t xml:space="preserve">”, </w:t>
            </w:r>
            <w:r w:rsidR="00600CDD">
              <w:rPr>
                <w:rFonts w:ascii="Arial" w:hAnsi="Arial" w:cs="Arial"/>
              </w:rPr>
              <w:t xml:space="preserve">presiona el </w:t>
            </w:r>
            <w:r>
              <w:rPr>
                <w:rFonts w:ascii="Arial" w:hAnsi="Arial" w:cs="Arial"/>
              </w:rPr>
              <w:t>botón</w:t>
            </w:r>
            <w:r w:rsidRPr="00BC015D">
              <w:rPr>
                <w:rFonts w:ascii="Arial" w:hAnsi="Arial" w:cs="Arial"/>
              </w:rPr>
              <w:t xml:space="preserve"> “</w:t>
            </w:r>
            <w:r>
              <w:rPr>
                <w:rFonts w:ascii="Arial" w:hAnsi="Arial" w:cs="Arial"/>
              </w:rPr>
              <w:t>Agregar Adulto Mayor</w:t>
            </w:r>
            <w:r w:rsidRPr="00BC015D">
              <w:rPr>
                <w:rFonts w:ascii="Arial" w:hAnsi="Arial" w:cs="Arial"/>
              </w:rPr>
              <w:t>”.</w:t>
            </w:r>
          </w:p>
          <w:p w:rsidR="00D15B92" w:rsidRPr="00BC015D" w:rsidRDefault="00D15B92" w:rsidP="00D15B92">
            <w:pPr>
              <w:numPr>
                <w:ilvl w:val="0"/>
                <w:numId w:val="18"/>
              </w:numPr>
              <w:suppressAutoHyphens/>
              <w:spacing w:after="0" w:line="360" w:lineRule="auto"/>
              <w:jc w:val="both"/>
              <w:rPr>
                <w:rFonts w:ascii="Arial" w:hAnsi="Arial" w:cs="Arial"/>
              </w:rPr>
            </w:pPr>
            <w:r w:rsidRPr="00BC015D">
              <w:rPr>
                <w:rFonts w:ascii="Arial" w:hAnsi="Arial" w:cs="Arial"/>
              </w:rPr>
              <w:t>El sistema</w:t>
            </w:r>
            <w:r>
              <w:rPr>
                <w:rFonts w:ascii="Arial" w:hAnsi="Arial" w:cs="Arial"/>
              </w:rPr>
              <w:t xml:space="preserve"> solicita ingresar los datos personales del adulto mayor, inscripción y patologías, la composición familiar y los datos del re</w:t>
            </w:r>
            <w:r w:rsidR="00600CDD">
              <w:rPr>
                <w:rFonts w:ascii="Arial" w:hAnsi="Arial" w:cs="Arial"/>
              </w:rPr>
              <w:t>s</w:t>
            </w:r>
            <w:r>
              <w:rPr>
                <w:rFonts w:ascii="Arial" w:hAnsi="Arial" w:cs="Arial"/>
              </w:rPr>
              <w:t>ponsable</w:t>
            </w:r>
            <w:r w:rsidRPr="00BC015D">
              <w:rPr>
                <w:rFonts w:ascii="Arial" w:hAnsi="Arial" w:cs="Arial"/>
              </w:rPr>
              <w:t>.</w:t>
            </w:r>
          </w:p>
          <w:p w:rsidR="00D15B92" w:rsidRPr="00BC015D" w:rsidRDefault="00D15B92" w:rsidP="00D15B92">
            <w:pPr>
              <w:numPr>
                <w:ilvl w:val="0"/>
                <w:numId w:val="18"/>
              </w:numPr>
              <w:suppressAutoHyphens/>
              <w:spacing w:after="0" w:line="360" w:lineRule="auto"/>
              <w:jc w:val="both"/>
              <w:rPr>
                <w:rFonts w:ascii="Arial" w:hAnsi="Arial" w:cs="Arial"/>
              </w:rPr>
            </w:pPr>
            <w:r w:rsidRPr="00BC015D">
              <w:rPr>
                <w:rFonts w:ascii="Arial" w:hAnsi="Arial" w:cs="Arial"/>
              </w:rPr>
              <w:t xml:space="preserve">El </w:t>
            </w:r>
            <w:r>
              <w:rPr>
                <w:rFonts w:ascii="Arial" w:hAnsi="Arial" w:cs="Arial"/>
              </w:rPr>
              <w:t>súper administrador</w:t>
            </w:r>
            <w:r w:rsidRPr="00BC015D">
              <w:rPr>
                <w:rFonts w:ascii="Arial" w:hAnsi="Arial" w:cs="Arial"/>
              </w:rPr>
              <w:t xml:space="preserve"> escribe todos los campos obligatorios y presiona el botón “</w:t>
            </w:r>
            <w:r>
              <w:rPr>
                <w:rFonts w:ascii="Arial" w:hAnsi="Arial" w:cs="Arial"/>
              </w:rPr>
              <w:t>Agregar</w:t>
            </w:r>
            <w:r w:rsidRPr="00BC015D">
              <w:rPr>
                <w:rFonts w:ascii="Arial" w:hAnsi="Arial" w:cs="Arial"/>
              </w:rPr>
              <w:t>”.</w:t>
            </w:r>
          </w:p>
          <w:p w:rsidR="00D15B92" w:rsidRPr="00BC015D" w:rsidRDefault="00D15B92" w:rsidP="00D15B92">
            <w:pPr>
              <w:numPr>
                <w:ilvl w:val="0"/>
                <w:numId w:val="18"/>
              </w:numPr>
              <w:suppressAutoHyphens/>
              <w:spacing w:after="0" w:line="360" w:lineRule="auto"/>
              <w:jc w:val="both"/>
              <w:rPr>
                <w:rFonts w:ascii="Arial" w:hAnsi="Arial" w:cs="Arial"/>
              </w:rPr>
            </w:pPr>
            <w:r w:rsidRPr="00BC015D">
              <w:rPr>
                <w:rFonts w:ascii="Arial" w:hAnsi="Arial" w:cs="Arial"/>
              </w:rPr>
              <w:t>El sistema comprueba la información obligatoria, la valida y muestra un mensaje solicitando confirmación de los datos.</w:t>
            </w:r>
          </w:p>
          <w:p w:rsidR="00D15B92" w:rsidRPr="00BC015D" w:rsidRDefault="00D15B92" w:rsidP="00D15B92">
            <w:pPr>
              <w:numPr>
                <w:ilvl w:val="0"/>
                <w:numId w:val="18"/>
              </w:numPr>
              <w:suppressAutoHyphens/>
              <w:spacing w:after="0" w:line="360" w:lineRule="auto"/>
              <w:jc w:val="both"/>
              <w:rPr>
                <w:rFonts w:ascii="Arial" w:hAnsi="Arial" w:cs="Arial"/>
              </w:rPr>
            </w:pPr>
            <w:r w:rsidRPr="00BC015D">
              <w:rPr>
                <w:rFonts w:ascii="Arial" w:hAnsi="Arial" w:cs="Arial"/>
              </w:rPr>
              <w:t xml:space="preserve">El </w:t>
            </w:r>
            <w:r>
              <w:rPr>
                <w:rFonts w:ascii="Arial" w:hAnsi="Arial" w:cs="Arial"/>
              </w:rPr>
              <w:t>súper administrador</w:t>
            </w:r>
            <w:r w:rsidRPr="00BC015D">
              <w:rPr>
                <w:rFonts w:ascii="Arial" w:hAnsi="Arial" w:cs="Arial"/>
              </w:rPr>
              <w:t xml:space="preserve"> confirma la solicitud.</w:t>
            </w:r>
          </w:p>
          <w:p w:rsidR="00D15B92" w:rsidRPr="00BC015D" w:rsidRDefault="00D15B92" w:rsidP="00D15B92">
            <w:pPr>
              <w:numPr>
                <w:ilvl w:val="0"/>
                <w:numId w:val="18"/>
              </w:numPr>
              <w:suppressAutoHyphens/>
              <w:spacing w:after="0" w:line="360" w:lineRule="auto"/>
              <w:jc w:val="both"/>
              <w:rPr>
                <w:rFonts w:ascii="Arial" w:hAnsi="Arial" w:cs="Arial"/>
              </w:rPr>
            </w:pPr>
            <w:r w:rsidRPr="00BC015D">
              <w:rPr>
                <w:rFonts w:ascii="Arial" w:hAnsi="Arial" w:cs="Arial"/>
              </w:rPr>
              <w:t xml:space="preserve">El Sistema almacena la información en la base de datos y muestra un mensaje indicando el éxito del proceso. </w:t>
            </w:r>
          </w:p>
          <w:p w:rsidR="00D15B92" w:rsidRPr="00BC015D" w:rsidRDefault="00D15B92" w:rsidP="00F65AE2">
            <w:pPr>
              <w:spacing w:line="360" w:lineRule="auto"/>
              <w:jc w:val="both"/>
              <w:rPr>
                <w:rFonts w:ascii="Arial" w:hAnsi="Arial" w:cs="Arial"/>
              </w:rPr>
            </w:pPr>
          </w:p>
          <w:p w:rsidR="00D15B92" w:rsidRPr="00BC015D" w:rsidRDefault="00D15B92" w:rsidP="00F65AE2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BC015D">
              <w:rPr>
                <w:rFonts w:ascii="Arial" w:hAnsi="Arial" w:cs="Arial"/>
                <w:b/>
                <w:bCs/>
              </w:rPr>
              <w:t>Excepciones:</w:t>
            </w:r>
          </w:p>
          <w:p w:rsidR="00D15B92" w:rsidRPr="00BC015D" w:rsidRDefault="00D15B92" w:rsidP="00F65AE2">
            <w:pPr>
              <w:spacing w:line="360" w:lineRule="auto"/>
              <w:jc w:val="center"/>
              <w:rPr>
                <w:rFonts w:ascii="Arial" w:hAnsi="Arial" w:cs="Arial"/>
              </w:rPr>
            </w:pPr>
          </w:p>
          <w:p w:rsidR="00D15B92" w:rsidRPr="00BC015D" w:rsidRDefault="00220A63" w:rsidP="00F65AE2">
            <w:pPr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  <w:bCs/>
              </w:rPr>
              <w:t>Cédula</w:t>
            </w:r>
            <w:r w:rsidR="00D15B92" w:rsidRPr="00BC015D">
              <w:rPr>
                <w:rFonts w:ascii="Arial" w:hAnsi="Arial" w:cs="Arial"/>
                <w:b/>
                <w:bCs/>
              </w:rPr>
              <w:t xml:space="preserve"> ya existe en la base de datos:</w:t>
            </w:r>
            <w:r w:rsidR="00D15B92" w:rsidRPr="00BC015D">
              <w:rPr>
                <w:rFonts w:ascii="Arial" w:hAnsi="Arial" w:cs="Arial"/>
              </w:rPr>
              <w:t xml:space="preserve"> En el paso </w:t>
            </w:r>
            <w:r w:rsidR="00D15B92">
              <w:rPr>
                <w:rFonts w:ascii="Arial" w:hAnsi="Arial" w:cs="Arial"/>
              </w:rPr>
              <w:t>3</w:t>
            </w:r>
            <w:r w:rsidR="00D15B92" w:rsidRPr="00BC015D">
              <w:rPr>
                <w:rFonts w:ascii="Arial" w:hAnsi="Arial" w:cs="Arial"/>
              </w:rPr>
              <w:t xml:space="preserve"> cuando el sist</w:t>
            </w:r>
            <w:r w:rsidR="00D15B92">
              <w:rPr>
                <w:rFonts w:ascii="Arial" w:hAnsi="Arial" w:cs="Arial"/>
              </w:rPr>
              <w:t>ema c</w:t>
            </w:r>
            <w:r>
              <w:rPr>
                <w:rFonts w:ascii="Arial" w:hAnsi="Arial" w:cs="Arial"/>
              </w:rPr>
              <w:t>omprueba la existencia de la cédula</w:t>
            </w:r>
            <w:r w:rsidR="00D15B92">
              <w:rPr>
                <w:rFonts w:ascii="Arial" w:hAnsi="Arial" w:cs="Arial"/>
              </w:rPr>
              <w:t xml:space="preserve"> </w:t>
            </w:r>
            <w:r w:rsidR="00D15B92" w:rsidRPr="00BC015D">
              <w:rPr>
                <w:rFonts w:ascii="Arial" w:hAnsi="Arial" w:cs="Arial"/>
              </w:rPr>
              <w:t xml:space="preserve">en la base de datos, </w:t>
            </w:r>
            <w:r>
              <w:rPr>
                <w:rFonts w:ascii="Arial" w:hAnsi="Arial" w:cs="Arial"/>
              </w:rPr>
              <w:t xml:space="preserve">este encuentra que cédula del adulto mayor </w:t>
            </w:r>
            <w:r w:rsidR="00D15B92" w:rsidRPr="00BC015D">
              <w:rPr>
                <w:rFonts w:ascii="Arial" w:hAnsi="Arial" w:cs="Arial"/>
              </w:rPr>
              <w:t>ya</w:t>
            </w:r>
            <w:r w:rsidR="00D15B92">
              <w:rPr>
                <w:rFonts w:ascii="Arial" w:hAnsi="Arial" w:cs="Arial"/>
              </w:rPr>
              <w:t xml:space="preserve"> está</w:t>
            </w:r>
            <w:r>
              <w:rPr>
                <w:rFonts w:ascii="Arial" w:hAnsi="Arial" w:cs="Arial"/>
              </w:rPr>
              <w:t xml:space="preserve"> registrada</w:t>
            </w:r>
            <w:r w:rsidR="00D15B92" w:rsidRPr="00BC015D">
              <w:rPr>
                <w:rFonts w:ascii="Arial" w:hAnsi="Arial" w:cs="Arial"/>
              </w:rPr>
              <w:t>.</w:t>
            </w:r>
          </w:p>
          <w:p w:rsidR="00D15B92" w:rsidRPr="00BC015D" w:rsidRDefault="00D15B92" w:rsidP="00F65AE2">
            <w:pPr>
              <w:spacing w:line="360" w:lineRule="auto"/>
              <w:jc w:val="both"/>
              <w:rPr>
                <w:rFonts w:ascii="Arial" w:hAnsi="Arial" w:cs="Arial"/>
              </w:rPr>
            </w:pPr>
          </w:p>
          <w:p w:rsidR="00D15B92" w:rsidRPr="00297238" w:rsidRDefault="00D15B92" w:rsidP="00F65AE2">
            <w:pPr>
              <w:suppressAutoHyphens/>
              <w:spacing w:after="0" w:line="360" w:lineRule="auto"/>
              <w:ind w:left="708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3.1 </w:t>
            </w:r>
            <w:r w:rsidRPr="00297238">
              <w:rPr>
                <w:rFonts w:ascii="Arial" w:hAnsi="Arial" w:cs="Arial"/>
              </w:rPr>
              <w:t xml:space="preserve">El sistema muestra un mensaje diciendo que </w:t>
            </w:r>
            <w:r w:rsidR="00420B1A">
              <w:rPr>
                <w:rFonts w:ascii="Arial" w:hAnsi="Arial" w:cs="Arial"/>
              </w:rPr>
              <w:t>la cédula</w:t>
            </w:r>
            <w:r w:rsidRPr="00297238">
              <w:rPr>
                <w:rFonts w:ascii="Arial" w:hAnsi="Arial" w:cs="Arial"/>
              </w:rPr>
              <w:t xml:space="preserve"> ya está </w:t>
            </w:r>
            <w:r w:rsidR="00420B1A">
              <w:rPr>
                <w:rFonts w:ascii="Arial" w:hAnsi="Arial" w:cs="Arial"/>
              </w:rPr>
              <w:t>registrada</w:t>
            </w:r>
            <w:r w:rsidRPr="00297238">
              <w:rPr>
                <w:rFonts w:ascii="Arial" w:hAnsi="Arial" w:cs="Arial"/>
              </w:rPr>
              <w:t xml:space="preserve"> y solicita la verificación de este campo.</w:t>
            </w:r>
          </w:p>
          <w:p w:rsidR="00D15B92" w:rsidRPr="00297238" w:rsidRDefault="00D15B92" w:rsidP="00F65AE2">
            <w:pPr>
              <w:suppressAutoHyphens/>
              <w:spacing w:after="0" w:line="360" w:lineRule="auto"/>
              <w:ind w:left="708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3.2 </w:t>
            </w:r>
            <w:r w:rsidRPr="00297238">
              <w:rPr>
                <w:rFonts w:ascii="Arial" w:hAnsi="Arial" w:cs="Arial"/>
              </w:rPr>
              <w:t xml:space="preserve">Se repite los pasos del flujo normal de eventos desde el paso 3 hasta que se escriba una </w:t>
            </w:r>
            <w:r w:rsidR="000B598A">
              <w:rPr>
                <w:rFonts w:ascii="Arial" w:hAnsi="Arial" w:cs="Arial"/>
              </w:rPr>
              <w:t>cédula válida</w:t>
            </w:r>
            <w:r w:rsidRPr="00297238">
              <w:rPr>
                <w:rFonts w:ascii="Arial" w:hAnsi="Arial" w:cs="Arial"/>
              </w:rPr>
              <w:t xml:space="preserve">. </w:t>
            </w:r>
          </w:p>
          <w:p w:rsidR="00D15B92" w:rsidRPr="00BC015D" w:rsidRDefault="00D15B92" w:rsidP="00F65AE2">
            <w:pPr>
              <w:jc w:val="both"/>
              <w:rPr>
                <w:rFonts w:ascii="Arial" w:hAnsi="Arial" w:cs="Arial"/>
              </w:rPr>
            </w:pPr>
          </w:p>
          <w:p w:rsidR="00D15B92" w:rsidRPr="00BC015D" w:rsidRDefault="00D15B92" w:rsidP="00F65AE2">
            <w:pPr>
              <w:spacing w:line="360" w:lineRule="auto"/>
              <w:jc w:val="both"/>
              <w:rPr>
                <w:rFonts w:ascii="Arial" w:hAnsi="Arial" w:cs="Arial"/>
              </w:rPr>
            </w:pPr>
            <w:r w:rsidRPr="00BC015D">
              <w:rPr>
                <w:rFonts w:ascii="Arial" w:hAnsi="Arial" w:cs="Arial"/>
                <w:b/>
                <w:bCs/>
              </w:rPr>
              <w:t>Datos faltantes y/o erróneos:</w:t>
            </w:r>
            <w:r>
              <w:rPr>
                <w:rFonts w:ascii="Arial" w:hAnsi="Arial" w:cs="Arial"/>
              </w:rPr>
              <w:t xml:space="preserve"> En el paso 4 </w:t>
            </w:r>
            <w:r w:rsidRPr="00BC015D">
              <w:rPr>
                <w:rFonts w:ascii="Arial" w:hAnsi="Arial" w:cs="Arial"/>
              </w:rPr>
              <w:t>cuando el sistema comp</w:t>
            </w:r>
            <w:r>
              <w:rPr>
                <w:rFonts w:ascii="Arial" w:hAnsi="Arial" w:cs="Arial"/>
              </w:rPr>
              <w:t>rueba los datos</w:t>
            </w:r>
            <w:r w:rsidR="00B5682C">
              <w:rPr>
                <w:rFonts w:ascii="Arial" w:hAnsi="Arial" w:cs="Arial"/>
              </w:rPr>
              <w:t xml:space="preserve"> obligatorios del adulto mayor</w:t>
            </w:r>
            <w:r w:rsidRPr="00BC015D">
              <w:rPr>
                <w:rFonts w:ascii="Arial" w:hAnsi="Arial" w:cs="Arial"/>
              </w:rPr>
              <w:t>, este identifica que</w:t>
            </w:r>
            <w:r>
              <w:rPr>
                <w:rFonts w:ascii="Arial" w:hAnsi="Arial" w:cs="Arial"/>
              </w:rPr>
              <w:t xml:space="preserve"> 1 o varios datos están vacíos</w:t>
            </w:r>
            <w:r w:rsidRPr="00BC015D">
              <w:rPr>
                <w:rFonts w:ascii="Arial" w:hAnsi="Arial" w:cs="Arial"/>
              </w:rPr>
              <w:t>.</w:t>
            </w:r>
          </w:p>
          <w:p w:rsidR="00D15B92" w:rsidRPr="00BC015D" w:rsidRDefault="00D15B92" w:rsidP="00F65AE2">
            <w:pPr>
              <w:spacing w:line="360" w:lineRule="auto"/>
              <w:jc w:val="both"/>
              <w:rPr>
                <w:rFonts w:ascii="Arial" w:hAnsi="Arial" w:cs="Arial"/>
              </w:rPr>
            </w:pPr>
          </w:p>
          <w:p w:rsidR="00D15B92" w:rsidRPr="00297238" w:rsidRDefault="00D15B92" w:rsidP="00F65AE2">
            <w:pPr>
              <w:suppressAutoHyphens/>
              <w:spacing w:after="0" w:line="360" w:lineRule="auto"/>
              <w:ind w:left="708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4.1 </w:t>
            </w:r>
            <w:r w:rsidR="00B5682C">
              <w:rPr>
                <w:rFonts w:ascii="Arial" w:hAnsi="Arial" w:cs="Arial"/>
              </w:rPr>
              <w:t>El s</w:t>
            </w:r>
            <w:r w:rsidRPr="00297238">
              <w:rPr>
                <w:rFonts w:ascii="Arial" w:hAnsi="Arial" w:cs="Arial"/>
              </w:rPr>
              <w:t>istema muestra un mensaje diciendo que hay errores en algún dato y muestra el error asociado a cada campo.</w:t>
            </w:r>
          </w:p>
          <w:p w:rsidR="00D15B92" w:rsidRPr="00297238" w:rsidRDefault="00D15B92" w:rsidP="00F65AE2">
            <w:pPr>
              <w:suppressAutoHyphens/>
              <w:spacing w:after="0" w:line="360" w:lineRule="auto"/>
              <w:ind w:left="708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4.2 </w:t>
            </w:r>
            <w:r w:rsidRPr="00297238">
              <w:rPr>
                <w:rFonts w:ascii="Arial" w:hAnsi="Arial" w:cs="Arial"/>
              </w:rPr>
              <w:t>Se repite los pasos del flujo n</w:t>
            </w:r>
            <w:r>
              <w:rPr>
                <w:rFonts w:ascii="Arial" w:hAnsi="Arial" w:cs="Arial"/>
              </w:rPr>
              <w:t>ormal de eventos desde el paso 3</w:t>
            </w:r>
            <w:r w:rsidRPr="00297238">
              <w:rPr>
                <w:rFonts w:ascii="Arial" w:hAnsi="Arial" w:cs="Arial"/>
              </w:rPr>
              <w:t xml:space="preserve"> hasta que la información obligatoria sea correcta.</w:t>
            </w:r>
          </w:p>
        </w:tc>
      </w:tr>
    </w:tbl>
    <w:p w:rsidR="00D15B92" w:rsidRDefault="00D15B92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7B41D3" w:rsidRDefault="007B41D3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7B41D3" w:rsidRDefault="007B41D3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7B41D3" w:rsidRDefault="007B41D3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7B41D3" w:rsidRDefault="007B41D3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7B41D3" w:rsidRDefault="007B41D3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7B41D3" w:rsidRDefault="007B41D3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7B41D3" w:rsidRDefault="007B41D3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7B41D3" w:rsidRDefault="007B41D3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7B41D3" w:rsidRDefault="007B41D3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7B41D3" w:rsidRDefault="007B41D3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7B41D3" w:rsidRDefault="007B41D3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7B41D3" w:rsidRPr="00BC015D" w:rsidRDefault="007B41D3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BC015D" w:rsidRDefault="00BC015D" w:rsidP="00BC015D">
      <w:pPr>
        <w:ind w:left="284"/>
        <w:rPr>
          <w:rFonts w:ascii="Arial" w:hAnsi="Arial" w:cs="Arial"/>
          <w:b/>
          <w:sz w:val="24"/>
          <w:szCs w:val="24"/>
        </w:rPr>
      </w:pPr>
      <w:r w:rsidRPr="00BC015D">
        <w:rPr>
          <w:rFonts w:ascii="Arial" w:hAnsi="Arial" w:cs="Arial"/>
          <w:b/>
          <w:sz w:val="24"/>
          <w:szCs w:val="24"/>
        </w:rPr>
        <w:t>1.2.9 Modificar Familiar</w:t>
      </w:r>
    </w:p>
    <w:tbl>
      <w:tblPr>
        <w:tblW w:w="0" w:type="auto"/>
        <w:tblInd w:w="3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2009"/>
        <w:gridCol w:w="6409"/>
      </w:tblGrid>
      <w:tr w:rsidR="007B41D3" w:rsidRPr="00BC015D" w:rsidTr="00F65AE2">
        <w:tc>
          <w:tcPr>
            <w:tcW w:w="2009" w:type="dxa"/>
            <w:shd w:val="clear" w:color="auto" w:fill="auto"/>
          </w:tcPr>
          <w:p w:rsidR="007B41D3" w:rsidRPr="00BC015D" w:rsidRDefault="007B41D3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</w:p>
          <w:p w:rsidR="007B41D3" w:rsidRPr="00BC015D" w:rsidRDefault="007B41D3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BC015D">
              <w:rPr>
                <w:rFonts w:ascii="Arial" w:hAnsi="Arial" w:cs="Arial"/>
                <w:b/>
                <w:bCs/>
                <w:sz w:val="22"/>
                <w:szCs w:val="22"/>
              </w:rPr>
              <w:t>Descripción:</w:t>
            </w:r>
          </w:p>
        </w:tc>
        <w:tc>
          <w:tcPr>
            <w:tcW w:w="6409" w:type="dxa"/>
            <w:shd w:val="clear" w:color="auto" w:fill="auto"/>
          </w:tcPr>
          <w:p w:rsidR="007B41D3" w:rsidRPr="001930AE" w:rsidRDefault="005625E5" w:rsidP="00F65AE2">
            <w:pPr>
              <w:spacing w:line="360" w:lineRule="auto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</w:rPr>
              <w:t xml:space="preserve">Permite visualizar la información del perfil de los adultos mayores </w:t>
            </w:r>
            <w:r w:rsidRPr="004E35B7">
              <w:rPr>
                <w:rFonts w:ascii="Arial" w:hAnsi="Arial" w:cs="Arial"/>
              </w:rPr>
              <w:t>(datos personales, datos de la inscripción y patologías, composición familiar y responsable)</w:t>
            </w:r>
            <w:r>
              <w:rPr>
                <w:rFonts w:ascii="Arial" w:hAnsi="Arial" w:cs="Arial"/>
              </w:rPr>
              <w:t>. También da la posibilidad de modificar los datos de los familiares.</w:t>
            </w:r>
          </w:p>
        </w:tc>
      </w:tr>
      <w:tr w:rsidR="007B41D3" w:rsidRPr="00BC015D" w:rsidTr="00F65AE2">
        <w:tc>
          <w:tcPr>
            <w:tcW w:w="2009" w:type="dxa"/>
            <w:shd w:val="clear" w:color="auto" w:fill="auto"/>
          </w:tcPr>
          <w:p w:rsidR="007B41D3" w:rsidRPr="00BC015D" w:rsidRDefault="007B41D3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BC015D">
              <w:rPr>
                <w:rFonts w:ascii="Arial" w:hAnsi="Arial" w:cs="Arial"/>
                <w:b/>
                <w:bCs/>
                <w:sz w:val="22"/>
                <w:szCs w:val="22"/>
              </w:rPr>
              <w:t>Actores:</w:t>
            </w:r>
          </w:p>
        </w:tc>
        <w:tc>
          <w:tcPr>
            <w:tcW w:w="6409" w:type="dxa"/>
            <w:shd w:val="clear" w:color="auto" w:fill="auto"/>
          </w:tcPr>
          <w:p w:rsidR="007B41D3" w:rsidRPr="00BC015D" w:rsidRDefault="007B41D3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Súper Administrador y Trabajadora Social</w:t>
            </w:r>
            <w:r w:rsidR="00E31414">
              <w:rPr>
                <w:rFonts w:ascii="Arial" w:hAnsi="Arial" w:cs="Arial"/>
                <w:sz w:val="22"/>
                <w:szCs w:val="22"/>
              </w:rPr>
              <w:t>.</w:t>
            </w:r>
          </w:p>
        </w:tc>
      </w:tr>
      <w:tr w:rsidR="007B41D3" w:rsidRPr="00BC015D" w:rsidTr="00F65AE2">
        <w:tc>
          <w:tcPr>
            <w:tcW w:w="2009" w:type="dxa"/>
            <w:shd w:val="clear" w:color="auto" w:fill="auto"/>
          </w:tcPr>
          <w:p w:rsidR="007B41D3" w:rsidRPr="00BC015D" w:rsidRDefault="007B41D3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BC015D">
              <w:rPr>
                <w:rFonts w:ascii="Arial" w:hAnsi="Arial" w:cs="Arial"/>
                <w:b/>
                <w:bCs/>
                <w:sz w:val="22"/>
                <w:szCs w:val="22"/>
              </w:rPr>
              <w:t>Pre-condiciones:</w:t>
            </w:r>
          </w:p>
        </w:tc>
        <w:tc>
          <w:tcPr>
            <w:tcW w:w="6409" w:type="dxa"/>
            <w:shd w:val="clear" w:color="auto" w:fill="auto"/>
          </w:tcPr>
          <w:p w:rsidR="007B41D3" w:rsidRDefault="007B41D3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BC015D">
              <w:rPr>
                <w:rFonts w:ascii="Arial" w:hAnsi="Arial" w:cs="Arial"/>
                <w:sz w:val="22"/>
                <w:szCs w:val="22"/>
              </w:rPr>
              <w:t>Debe haber ingresado correctamente al Sistema.</w:t>
            </w:r>
          </w:p>
          <w:p w:rsidR="007B41D3" w:rsidRPr="0031168B" w:rsidRDefault="007B41D3" w:rsidP="007B41D3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Debe haber agregado el perfil del adulto mayor previamente.</w:t>
            </w:r>
          </w:p>
        </w:tc>
      </w:tr>
      <w:tr w:rsidR="007B41D3" w:rsidRPr="00BC015D" w:rsidTr="00F65AE2">
        <w:tc>
          <w:tcPr>
            <w:tcW w:w="2009" w:type="dxa"/>
            <w:shd w:val="clear" w:color="auto" w:fill="auto"/>
          </w:tcPr>
          <w:p w:rsidR="007B41D3" w:rsidRPr="00BC015D" w:rsidRDefault="007B41D3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BC015D">
              <w:rPr>
                <w:rFonts w:ascii="Arial" w:hAnsi="Arial" w:cs="Arial"/>
                <w:b/>
                <w:bCs/>
                <w:sz w:val="22"/>
                <w:szCs w:val="22"/>
              </w:rPr>
              <w:t>Observaciones:</w:t>
            </w:r>
          </w:p>
        </w:tc>
        <w:tc>
          <w:tcPr>
            <w:tcW w:w="6409" w:type="dxa"/>
            <w:shd w:val="clear" w:color="auto" w:fill="auto"/>
          </w:tcPr>
          <w:p w:rsidR="007B41D3" w:rsidRPr="00BC015D" w:rsidRDefault="007B41D3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BC015D">
              <w:rPr>
                <w:rFonts w:ascii="Arial" w:hAnsi="Arial" w:cs="Arial"/>
                <w:sz w:val="22"/>
                <w:szCs w:val="22"/>
              </w:rPr>
              <w:t>Ninguna</w:t>
            </w:r>
          </w:p>
        </w:tc>
      </w:tr>
      <w:tr w:rsidR="007B41D3" w:rsidRPr="00BC015D" w:rsidTr="00F65AE2">
        <w:tc>
          <w:tcPr>
            <w:tcW w:w="8418" w:type="dxa"/>
            <w:gridSpan w:val="2"/>
            <w:shd w:val="clear" w:color="auto" w:fill="auto"/>
          </w:tcPr>
          <w:p w:rsidR="007B41D3" w:rsidRPr="00BC015D" w:rsidRDefault="007B41D3" w:rsidP="00F65AE2">
            <w:pPr>
              <w:spacing w:line="360" w:lineRule="auto"/>
              <w:jc w:val="center"/>
              <w:rPr>
                <w:rFonts w:ascii="Arial" w:hAnsi="Arial" w:cs="Arial"/>
                <w:b/>
                <w:bCs/>
              </w:rPr>
            </w:pPr>
          </w:p>
          <w:p w:rsidR="007B41D3" w:rsidRPr="00BC015D" w:rsidRDefault="007B41D3" w:rsidP="00F65AE2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BC015D">
              <w:rPr>
                <w:rFonts w:ascii="Arial" w:hAnsi="Arial" w:cs="Arial"/>
                <w:b/>
                <w:bCs/>
              </w:rPr>
              <w:t>Flujo normal de eventos:</w:t>
            </w:r>
          </w:p>
          <w:p w:rsidR="007B41D3" w:rsidRPr="00BC015D" w:rsidRDefault="007B41D3" w:rsidP="00F65AE2">
            <w:pPr>
              <w:spacing w:line="360" w:lineRule="auto"/>
              <w:jc w:val="center"/>
              <w:rPr>
                <w:rFonts w:ascii="Arial" w:hAnsi="Arial" w:cs="Arial"/>
              </w:rPr>
            </w:pPr>
          </w:p>
          <w:p w:rsidR="007B41D3" w:rsidRPr="00BC015D" w:rsidRDefault="007B41D3" w:rsidP="007B41D3">
            <w:pPr>
              <w:numPr>
                <w:ilvl w:val="0"/>
                <w:numId w:val="19"/>
              </w:numPr>
              <w:suppressAutoHyphens/>
              <w:spacing w:after="0"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súper administrador</w:t>
            </w:r>
            <w:r w:rsidRPr="00BC015D">
              <w:rPr>
                <w:rFonts w:ascii="Arial" w:hAnsi="Arial" w:cs="Arial"/>
              </w:rPr>
              <w:t xml:space="preserve"> ingresa al menú “</w:t>
            </w:r>
            <w:r>
              <w:rPr>
                <w:rFonts w:ascii="Arial" w:hAnsi="Arial" w:cs="Arial"/>
              </w:rPr>
              <w:t>Adulto Mayor</w:t>
            </w:r>
            <w:r w:rsidRPr="00BC015D">
              <w:rPr>
                <w:rFonts w:ascii="Arial" w:hAnsi="Arial" w:cs="Arial"/>
              </w:rPr>
              <w:t xml:space="preserve">”, </w:t>
            </w:r>
            <w:r>
              <w:rPr>
                <w:rFonts w:ascii="Arial" w:hAnsi="Arial" w:cs="Arial"/>
              </w:rPr>
              <w:t>busca al adulto mayor en la tabla por medio de la cédula</w:t>
            </w:r>
            <w:r w:rsidRPr="00BC015D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 xml:space="preserve">y selecciona el icono en forma de lupa </w:t>
            </w:r>
            <w:r w:rsidRPr="00BC015D">
              <w:rPr>
                <w:rFonts w:ascii="Arial" w:hAnsi="Arial" w:cs="Arial"/>
              </w:rPr>
              <w:t>“</w:t>
            </w:r>
            <w:r>
              <w:rPr>
                <w:rFonts w:ascii="Arial" w:hAnsi="Arial" w:cs="Arial"/>
              </w:rPr>
              <w:t>Ver Perfil Adulto Mayor</w:t>
            </w:r>
            <w:r w:rsidRPr="00BC015D">
              <w:rPr>
                <w:rFonts w:ascii="Arial" w:hAnsi="Arial" w:cs="Arial"/>
              </w:rPr>
              <w:t>”.</w:t>
            </w:r>
          </w:p>
          <w:p w:rsidR="007B41D3" w:rsidRPr="00BC015D" w:rsidRDefault="007B41D3" w:rsidP="007B41D3">
            <w:pPr>
              <w:numPr>
                <w:ilvl w:val="0"/>
                <w:numId w:val="19"/>
              </w:numPr>
              <w:suppressAutoHyphens/>
              <w:spacing w:after="0" w:line="360" w:lineRule="auto"/>
              <w:jc w:val="both"/>
              <w:rPr>
                <w:rFonts w:ascii="Arial" w:hAnsi="Arial" w:cs="Arial"/>
              </w:rPr>
            </w:pPr>
            <w:r w:rsidRPr="00BC015D">
              <w:rPr>
                <w:rFonts w:ascii="Arial" w:hAnsi="Arial" w:cs="Arial"/>
              </w:rPr>
              <w:t>El sistema</w:t>
            </w:r>
            <w:r>
              <w:rPr>
                <w:rFonts w:ascii="Arial" w:hAnsi="Arial" w:cs="Arial"/>
              </w:rPr>
              <w:t xml:space="preserve"> procesa la petición y se direcciona hacia la interfaz “Perfil Adulto Mayor”</w:t>
            </w:r>
            <w:r w:rsidRPr="00BC015D">
              <w:rPr>
                <w:rFonts w:ascii="Arial" w:hAnsi="Arial" w:cs="Arial"/>
              </w:rPr>
              <w:t>.</w:t>
            </w:r>
          </w:p>
          <w:p w:rsidR="007B41D3" w:rsidRDefault="007B41D3" w:rsidP="007B41D3">
            <w:pPr>
              <w:numPr>
                <w:ilvl w:val="0"/>
                <w:numId w:val="19"/>
              </w:numPr>
              <w:suppressAutoHyphens/>
              <w:spacing w:after="0"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Al cargar la interfaz se visualizan todos los datos registrados separados por pestañas (Adulto Mayor, Inscripción y Patologías, Composición Familiar y Responsable).</w:t>
            </w:r>
          </w:p>
          <w:p w:rsidR="007B41D3" w:rsidRDefault="007B41D3" w:rsidP="007B41D3">
            <w:pPr>
              <w:numPr>
                <w:ilvl w:val="0"/>
                <w:numId w:val="19"/>
              </w:numPr>
              <w:suppressAutoHyphens/>
              <w:spacing w:after="0"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En la pestaña Composición Familiar, el súper administrador busca al familiar para modificar sus datos dando clic en el icono en forma de lupa “Modificar Familiar”.</w:t>
            </w:r>
          </w:p>
          <w:p w:rsidR="00714B4D" w:rsidRDefault="008E4A8B" w:rsidP="00714B4D">
            <w:pPr>
              <w:numPr>
                <w:ilvl w:val="0"/>
                <w:numId w:val="19"/>
              </w:numPr>
              <w:suppressAutoHyphens/>
              <w:spacing w:after="0" w:line="360" w:lineRule="auto"/>
              <w:jc w:val="both"/>
              <w:rPr>
                <w:rFonts w:ascii="Arial" w:hAnsi="Arial" w:cs="Arial"/>
              </w:rPr>
            </w:pPr>
            <w:r w:rsidRPr="00BC015D">
              <w:rPr>
                <w:rFonts w:ascii="Arial" w:hAnsi="Arial" w:cs="Arial"/>
              </w:rPr>
              <w:t>El sistema</w:t>
            </w:r>
            <w:r>
              <w:rPr>
                <w:rFonts w:ascii="Arial" w:hAnsi="Arial" w:cs="Arial"/>
              </w:rPr>
              <w:t xml:space="preserve"> procesa la petición y se direcciona hacia la interfaz “Modificar Familiar”</w:t>
            </w:r>
            <w:r w:rsidRPr="00BC015D">
              <w:rPr>
                <w:rFonts w:ascii="Arial" w:hAnsi="Arial" w:cs="Arial"/>
              </w:rPr>
              <w:t>.</w:t>
            </w:r>
          </w:p>
          <w:p w:rsidR="00714B4D" w:rsidRDefault="00531CE1" w:rsidP="00714B4D">
            <w:pPr>
              <w:numPr>
                <w:ilvl w:val="0"/>
                <w:numId w:val="19"/>
              </w:numPr>
              <w:suppressAutoHyphens/>
              <w:spacing w:after="0" w:line="360" w:lineRule="auto"/>
              <w:jc w:val="both"/>
              <w:rPr>
                <w:rFonts w:ascii="Arial" w:hAnsi="Arial" w:cs="Arial"/>
              </w:rPr>
            </w:pPr>
            <w:r w:rsidRPr="00714B4D">
              <w:rPr>
                <w:rFonts w:ascii="Arial" w:hAnsi="Arial" w:cs="Arial"/>
              </w:rPr>
              <w:t>El sistema solicita ingresar los datos del familiar que se van a modificar.</w:t>
            </w:r>
          </w:p>
          <w:p w:rsidR="00714B4D" w:rsidRDefault="00531CE1" w:rsidP="00714B4D">
            <w:pPr>
              <w:numPr>
                <w:ilvl w:val="0"/>
                <w:numId w:val="19"/>
              </w:numPr>
              <w:suppressAutoHyphens/>
              <w:spacing w:after="0" w:line="360" w:lineRule="auto"/>
              <w:jc w:val="both"/>
              <w:rPr>
                <w:rFonts w:ascii="Arial" w:hAnsi="Arial" w:cs="Arial"/>
              </w:rPr>
            </w:pPr>
            <w:r w:rsidRPr="00714B4D">
              <w:rPr>
                <w:rFonts w:ascii="Arial" w:hAnsi="Arial" w:cs="Arial"/>
              </w:rPr>
              <w:t>El súper administrador modifica los datos y presiona el botón “Modificar”.</w:t>
            </w:r>
          </w:p>
          <w:p w:rsidR="00714B4D" w:rsidRDefault="00531CE1" w:rsidP="00714B4D">
            <w:pPr>
              <w:numPr>
                <w:ilvl w:val="0"/>
                <w:numId w:val="19"/>
              </w:numPr>
              <w:suppressAutoHyphens/>
              <w:spacing w:after="0" w:line="360" w:lineRule="auto"/>
              <w:jc w:val="both"/>
              <w:rPr>
                <w:rFonts w:ascii="Arial" w:hAnsi="Arial" w:cs="Arial"/>
              </w:rPr>
            </w:pPr>
            <w:r w:rsidRPr="00714B4D">
              <w:rPr>
                <w:rFonts w:ascii="Arial" w:hAnsi="Arial" w:cs="Arial"/>
              </w:rPr>
              <w:t xml:space="preserve">El sistema comprueba la información obligatoria, la valida y muestra un </w:t>
            </w:r>
            <w:r w:rsidRPr="00714B4D">
              <w:rPr>
                <w:rFonts w:ascii="Arial" w:hAnsi="Arial" w:cs="Arial"/>
              </w:rPr>
              <w:lastRenderedPageBreak/>
              <w:t>mensaje solicitando confirmación de los datos.</w:t>
            </w:r>
          </w:p>
          <w:p w:rsidR="00714B4D" w:rsidRDefault="00531CE1" w:rsidP="00714B4D">
            <w:pPr>
              <w:numPr>
                <w:ilvl w:val="0"/>
                <w:numId w:val="19"/>
              </w:numPr>
              <w:suppressAutoHyphens/>
              <w:spacing w:after="0" w:line="360" w:lineRule="auto"/>
              <w:jc w:val="both"/>
              <w:rPr>
                <w:rFonts w:ascii="Arial" w:hAnsi="Arial" w:cs="Arial"/>
              </w:rPr>
            </w:pPr>
            <w:r w:rsidRPr="00714B4D">
              <w:rPr>
                <w:rFonts w:ascii="Arial" w:hAnsi="Arial" w:cs="Arial"/>
              </w:rPr>
              <w:t>El súper administrador confirma la solicitud.</w:t>
            </w:r>
          </w:p>
          <w:p w:rsidR="007B41D3" w:rsidRDefault="00531CE1" w:rsidP="00714B4D">
            <w:pPr>
              <w:numPr>
                <w:ilvl w:val="0"/>
                <w:numId w:val="19"/>
              </w:numPr>
              <w:suppressAutoHyphens/>
              <w:spacing w:after="0" w:line="360" w:lineRule="auto"/>
              <w:jc w:val="both"/>
              <w:rPr>
                <w:rFonts w:ascii="Arial" w:hAnsi="Arial" w:cs="Arial"/>
              </w:rPr>
            </w:pPr>
            <w:r w:rsidRPr="00714B4D">
              <w:rPr>
                <w:rFonts w:ascii="Arial" w:hAnsi="Arial" w:cs="Arial"/>
              </w:rPr>
              <w:t xml:space="preserve">El Sistema almacena la información en la base de datos y muestra un mensaje indicando el éxito del proceso. </w:t>
            </w:r>
          </w:p>
          <w:p w:rsidR="00E06B4C" w:rsidRPr="00714B4D" w:rsidRDefault="00E06B4C" w:rsidP="00E06B4C">
            <w:pPr>
              <w:suppressAutoHyphens/>
              <w:spacing w:after="0" w:line="360" w:lineRule="auto"/>
              <w:ind w:left="720"/>
              <w:jc w:val="both"/>
              <w:rPr>
                <w:rFonts w:ascii="Arial" w:hAnsi="Arial" w:cs="Arial"/>
              </w:rPr>
            </w:pPr>
          </w:p>
          <w:p w:rsidR="007B41D3" w:rsidRPr="00BC015D" w:rsidRDefault="007B41D3" w:rsidP="00F65AE2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BC015D">
              <w:rPr>
                <w:rFonts w:ascii="Arial" w:hAnsi="Arial" w:cs="Arial"/>
                <w:b/>
                <w:bCs/>
              </w:rPr>
              <w:t>Excepciones:</w:t>
            </w:r>
          </w:p>
          <w:p w:rsidR="007B41D3" w:rsidRPr="00BC015D" w:rsidRDefault="007B41D3" w:rsidP="00F65AE2">
            <w:pPr>
              <w:spacing w:line="360" w:lineRule="auto"/>
              <w:jc w:val="center"/>
              <w:rPr>
                <w:rFonts w:ascii="Arial" w:hAnsi="Arial" w:cs="Arial"/>
              </w:rPr>
            </w:pPr>
          </w:p>
          <w:p w:rsidR="007B41D3" w:rsidRPr="00BC015D" w:rsidRDefault="00531CE1" w:rsidP="00F65AE2">
            <w:pPr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  <w:bCs/>
              </w:rPr>
              <w:t>El adulto mayor no posee familiares</w:t>
            </w:r>
            <w:r w:rsidR="007B41D3" w:rsidRPr="00BC015D">
              <w:rPr>
                <w:rFonts w:ascii="Arial" w:hAnsi="Arial" w:cs="Arial"/>
                <w:b/>
                <w:bCs/>
              </w:rPr>
              <w:t>:</w:t>
            </w:r>
            <w:r w:rsidR="007B41D3" w:rsidRPr="00BC015D">
              <w:rPr>
                <w:rFonts w:ascii="Arial" w:hAnsi="Arial" w:cs="Arial"/>
              </w:rPr>
              <w:t xml:space="preserve"> En el paso </w:t>
            </w:r>
            <w:r>
              <w:rPr>
                <w:rFonts w:ascii="Arial" w:hAnsi="Arial" w:cs="Arial"/>
              </w:rPr>
              <w:t>4</w:t>
            </w:r>
            <w:r w:rsidR="007B41D3" w:rsidRPr="00BC015D">
              <w:rPr>
                <w:rFonts w:ascii="Arial" w:hAnsi="Arial" w:cs="Arial"/>
              </w:rPr>
              <w:t xml:space="preserve"> cuando el sist</w:t>
            </w:r>
            <w:r w:rsidR="007B41D3">
              <w:rPr>
                <w:rFonts w:ascii="Arial" w:hAnsi="Arial" w:cs="Arial"/>
              </w:rPr>
              <w:t xml:space="preserve">ema realiza la búsqueda </w:t>
            </w:r>
            <w:r>
              <w:rPr>
                <w:rFonts w:ascii="Arial" w:hAnsi="Arial" w:cs="Arial"/>
              </w:rPr>
              <w:t xml:space="preserve">de los familiares del </w:t>
            </w:r>
            <w:r w:rsidR="007B41D3">
              <w:rPr>
                <w:rFonts w:ascii="Arial" w:hAnsi="Arial" w:cs="Arial"/>
              </w:rPr>
              <w:t>a</w:t>
            </w:r>
            <w:r>
              <w:rPr>
                <w:rFonts w:ascii="Arial" w:hAnsi="Arial" w:cs="Arial"/>
              </w:rPr>
              <w:t>dulto mayor</w:t>
            </w:r>
            <w:r w:rsidR="007B41D3">
              <w:rPr>
                <w:rFonts w:ascii="Arial" w:hAnsi="Arial" w:cs="Arial"/>
              </w:rPr>
              <w:t xml:space="preserve"> no encuentra ningún dato.</w:t>
            </w:r>
          </w:p>
          <w:p w:rsidR="007B41D3" w:rsidRPr="00297238" w:rsidRDefault="0068709A" w:rsidP="00F65AE2">
            <w:pPr>
              <w:suppressAutoHyphens/>
              <w:spacing w:after="0" w:line="360" w:lineRule="auto"/>
              <w:ind w:left="36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</w:t>
            </w:r>
            <w:r w:rsidR="007B41D3">
              <w:rPr>
                <w:rFonts w:ascii="Arial" w:hAnsi="Arial" w:cs="Arial"/>
              </w:rPr>
              <w:t xml:space="preserve">.1 </w:t>
            </w:r>
            <w:r w:rsidR="007B41D3" w:rsidRPr="00297238">
              <w:rPr>
                <w:rFonts w:ascii="Arial" w:hAnsi="Arial" w:cs="Arial"/>
              </w:rPr>
              <w:t>El sistema muestra un mensaje diciendo que no hay datos.</w:t>
            </w:r>
          </w:p>
          <w:p w:rsidR="007B41D3" w:rsidRDefault="0068709A" w:rsidP="00531CE1">
            <w:pPr>
              <w:suppressAutoHyphens/>
              <w:spacing w:after="0" w:line="360" w:lineRule="auto"/>
              <w:ind w:left="36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</w:t>
            </w:r>
            <w:r w:rsidR="007B41D3">
              <w:rPr>
                <w:rFonts w:ascii="Arial" w:hAnsi="Arial" w:cs="Arial"/>
              </w:rPr>
              <w:t xml:space="preserve">.2 </w:t>
            </w:r>
            <w:r w:rsidR="007B41D3" w:rsidRPr="00297238">
              <w:rPr>
                <w:rFonts w:ascii="Arial" w:hAnsi="Arial" w:cs="Arial"/>
              </w:rPr>
              <w:t>Se repite los pasos del flujo normal de eventos desde el paso</w:t>
            </w:r>
            <w:r w:rsidR="007B41D3">
              <w:rPr>
                <w:rFonts w:ascii="Arial" w:hAnsi="Arial" w:cs="Arial"/>
              </w:rPr>
              <w:t xml:space="preserve"> 1</w:t>
            </w:r>
            <w:r w:rsidR="0077215E">
              <w:rPr>
                <w:rFonts w:ascii="Arial" w:hAnsi="Arial" w:cs="Arial"/>
              </w:rPr>
              <w:t xml:space="preserve"> hasta que exista</w:t>
            </w:r>
            <w:r w:rsidR="00531CE1">
              <w:rPr>
                <w:rFonts w:ascii="Arial" w:hAnsi="Arial" w:cs="Arial"/>
              </w:rPr>
              <w:t xml:space="preserve"> un adulto mayor con familiares</w:t>
            </w:r>
            <w:r w:rsidR="007B41D3" w:rsidRPr="00297238">
              <w:rPr>
                <w:rFonts w:ascii="Arial" w:hAnsi="Arial" w:cs="Arial"/>
              </w:rPr>
              <w:t xml:space="preserve">. </w:t>
            </w:r>
          </w:p>
          <w:p w:rsidR="0068709A" w:rsidRDefault="0068709A" w:rsidP="00531CE1">
            <w:pPr>
              <w:suppressAutoHyphens/>
              <w:spacing w:after="0" w:line="360" w:lineRule="auto"/>
              <w:ind w:left="360"/>
              <w:jc w:val="both"/>
              <w:rPr>
                <w:rFonts w:ascii="Arial" w:hAnsi="Arial" w:cs="Arial"/>
              </w:rPr>
            </w:pPr>
          </w:p>
          <w:p w:rsidR="0068709A" w:rsidRPr="00BC015D" w:rsidRDefault="0068709A" w:rsidP="0068709A">
            <w:pPr>
              <w:spacing w:line="360" w:lineRule="auto"/>
              <w:jc w:val="both"/>
              <w:rPr>
                <w:rFonts w:ascii="Arial" w:hAnsi="Arial" w:cs="Arial"/>
              </w:rPr>
            </w:pPr>
            <w:r w:rsidRPr="00BC015D">
              <w:rPr>
                <w:rFonts w:ascii="Arial" w:hAnsi="Arial" w:cs="Arial"/>
                <w:b/>
                <w:bCs/>
              </w:rPr>
              <w:t>Datos faltantes y/o erróneos:</w:t>
            </w:r>
            <w:r>
              <w:rPr>
                <w:rFonts w:ascii="Arial" w:hAnsi="Arial" w:cs="Arial"/>
              </w:rPr>
              <w:t xml:space="preserve"> En el pas</w:t>
            </w:r>
            <w:r w:rsidR="00E649D9">
              <w:rPr>
                <w:rFonts w:ascii="Arial" w:hAnsi="Arial" w:cs="Arial"/>
              </w:rPr>
              <w:t>o 8</w:t>
            </w:r>
            <w:r>
              <w:rPr>
                <w:rFonts w:ascii="Arial" w:hAnsi="Arial" w:cs="Arial"/>
              </w:rPr>
              <w:t xml:space="preserve"> </w:t>
            </w:r>
            <w:r w:rsidRPr="00BC015D">
              <w:rPr>
                <w:rFonts w:ascii="Arial" w:hAnsi="Arial" w:cs="Arial"/>
              </w:rPr>
              <w:t>cuando el sistema comp</w:t>
            </w:r>
            <w:r>
              <w:rPr>
                <w:rFonts w:ascii="Arial" w:hAnsi="Arial" w:cs="Arial"/>
              </w:rPr>
              <w:t>rueba los datos obligatorios del familiar</w:t>
            </w:r>
            <w:r w:rsidRPr="00BC015D">
              <w:rPr>
                <w:rFonts w:ascii="Arial" w:hAnsi="Arial" w:cs="Arial"/>
              </w:rPr>
              <w:t>, este identifica que</w:t>
            </w:r>
            <w:r>
              <w:rPr>
                <w:rFonts w:ascii="Arial" w:hAnsi="Arial" w:cs="Arial"/>
              </w:rPr>
              <w:t xml:space="preserve"> 1 o varios datos están vacíos</w:t>
            </w:r>
            <w:r w:rsidRPr="00BC015D">
              <w:rPr>
                <w:rFonts w:ascii="Arial" w:hAnsi="Arial" w:cs="Arial"/>
              </w:rPr>
              <w:t>.</w:t>
            </w:r>
          </w:p>
          <w:p w:rsidR="0068709A" w:rsidRPr="00BC015D" w:rsidRDefault="0068709A" w:rsidP="0068709A">
            <w:pPr>
              <w:spacing w:line="360" w:lineRule="auto"/>
              <w:jc w:val="both"/>
              <w:rPr>
                <w:rFonts w:ascii="Arial" w:hAnsi="Arial" w:cs="Arial"/>
              </w:rPr>
            </w:pPr>
          </w:p>
          <w:p w:rsidR="0068709A" w:rsidRPr="00297238" w:rsidRDefault="00E06B4C" w:rsidP="0068709A">
            <w:pPr>
              <w:suppressAutoHyphens/>
              <w:spacing w:after="0" w:line="360" w:lineRule="auto"/>
              <w:ind w:left="708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8</w:t>
            </w:r>
            <w:r w:rsidR="0068709A">
              <w:rPr>
                <w:rFonts w:ascii="Arial" w:hAnsi="Arial" w:cs="Arial"/>
              </w:rPr>
              <w:t xml:space="preserve">.1 </w:t>
            </w:r>
            <w:r w:rsidR="00D73FFC">
              <w:rPr>
                <w:rFonts w:ascii="Arial" w:hAnsi="Arial" w:cs="Arial"/>
              </w:rPr>
              <w:t>El s</w:t>
            </w:r>
            <w:r w:rsidR="0068709A" w:rsidRPr="00297238">
              <w:rPr>
                <w:rFonts w:ascii="Arial" w:hAnsi="Arial" w:cs="Arial"/>
              </w:rPr>
              <w:t>istema muestra un mensaje diciendo que hay errores en algún dato y muestra el error asociado a cada campo.</w:t>
            </w:r>
          </w:p>
          <w:p w:rsidR="0068709A" w:rsidRPr="00255D91" w:rsidRDefault="00E06B4C" w:rsidP="0068709A">
            <w:pPr>
              <w:suppressAutoHyphens/>
              <w:spacing w:after="0" w:line="360" w:lineRule="auto"/>
              <w:ind w:left="708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8</w:t>
            </w:r>
            <w:r w:rsidR="0068709A">
              <w:rPr>
                <w:rFonts w:ascii="Arial" w:hAnsi="Arial" w:cs="Arial"/>
              </w:rPr>
              <w:t xml:space="preserve">.2 </w:t>
            </w:r>
            <w:r w:rsidR="0068709A" w:rsidRPr="00297238">
              <w:rPr>
                <w:rFonts w:ascii="Arial" w:hAnsi="Arial" w:cs="Arial"/>
              </w:rPr>
              <w:t>Se repite los pasos del flujo n</w:t>
            </w:r>
            <w:r w:rsidR="0068709A">
              <w:rPr>
                <w:rFonts w:ascii="Arial" w:hAnsi="Arial" w:cs="Arial"/>
              </w:rPr>
              <w:t xml:space="preserve">ormal de eventos desde el paso </w:t>
            </w:r>
            <w:r w:rsidR="00E649D9">
              <w:rPr>
                <w:rFonts w:ascii="Arial" w:hAnsi="Arial" w:cs="Arial"/>
              </w:rPr>
              <w:t>7</w:t>
            </w:r>
            <w:r w:rsidR="0068709A" w:rsidRPr="00297238">
              <w:rPr>
                <w:rFonts w:ascii="Arial" w:hAnsi="Arial" w:cs="Arial"/>
              </w:rPr>
              <w:t xml:space="preserve"> hasta que la información obligatoria sea correcta.</w:t>
            </w:r>
          </w:p>
        </w:tc>
      </w:tr>
    </w:tbl>
    <w:p w:rsidR="007B41D3" w:rsidRDefault="007B41D3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EE0B3E" w:rsidRDefault="00EE0B3E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EE0B3E" w:rsidRDefault="00EE0B3E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EE0B3E" w:rsidRDefault="00EE0B3E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EE0B3E" w:rsidRDefault="00EE0B3E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EE0B3E" w:rsidRDefault="00EE0B3E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EE0B3E" w:rsidRDefault="00EE0B3E" w:rsidP="00A96C88">
      <w:pPr>
        <w:rPr>
          <w:rFonts w:ascii="Arial" w:hAnsi="Arial" w:cs="Arial"/>
          <w:b/>
          <w:sz w:val="24"/>
          <w:szCs w:val="24"/>
        </w:rPr>
      </w:pPr>
    </w:p>
    <w:p w:rsidR="00A96C88" w:rsidRDefault="00A96C88" w:rsidP="00A96C88">
      <w:pPr>
        <w:rPr>
          <w:rFonts w:ascii="Arial" w:hAnsi="Arial" w:cs="Arial"/>
          <w:b/>
          <w:sz w:val="24"/>
          <w:szCs w:val="24"/>
        </w:rPr>
      </w:pPr>
    </w:p>
    <w:p w:rsidR="00EE0B3E" w:rsidRPr="00BC015D" w:rsidRDefault="00EE0B3E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BC015D" w:rsidRDefault="00BC015D" w:rsidP="00BC015D">
      <w:pPr>
        <w:ind w:left="284"/>
        <w:rPr>
          <w:rFonts w:ascii="Arial" w:hAnsi="Arial" w:cs="Arial"/>
          <w:b/>
          <w:sz w:val="24"/>
          <w:szCs w:val="24"/>
        </w:rPr>
      </w:pPr>
      <w:r w:rsidRPr="00BC015D">
        <w:rPr>
          <w:rFonts w:ascii="Arial" w:hAnsi="Arial" w:cs="Arial"/>
          <w:b/>
          <w:sz w:val="24"/>
          <w:szCs w:val="24"/>
        </w:rPr>
        <w:t>1.2.10 Modificar Adulto Mayor</w:t>
      </w:r>
    </w:p>
    <w:tbl>
      <w:tblPr>
        <w:tblW w:w="0" w:type="auto"/>
        <w:tblInd w:w="3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2009"/>
        <w:gridCol w:w="6409"/>
      </w:tblGrid>
      <w:tr w:rsidR="005625E5" w:rsidRPr="00BC015D" w:rsidTr="00F65AE2">
        <w:tc>
          <w:tcPr>
            <w:tcW w:w="2009" w:type="dxa"/>
            <w:shd w:val="clear" w:color="auto" w:fill="auto"/>
          </w:tcPr>
          <w:p w:rsidR="005625E5" w:rsidRPr="00BC015D" w:rsidRDefault="005625E5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</w:p>
          <w:p w:rsidR="005625E5" w:rsidRPr="00BC015D" w:rsidRDefault="005625E5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BC015D">
              <w:rPr>
                <w:rFonts w:ascii="Arial" w:hAnsi="Arial" w:cs="Arial"/>
                <w:b/>
                <w:bCs/>
                <w:sz w:val="22"/>
                <w:szCs w:val="22"/>
              </w:rPr>
              <w:t>Descripción:</w:t>
            </w:r>
          </w:p>
        </w:tc>
        <w:tc>
          <w:tcPr>
            <w:tcW w:w="6409" w:type="dxa"/>
            <w:shd w:val="clear" w:color="auto" w:fill="auto"/>
          </w:tcPr>
          <w:p w:rsidR="005625E5" w:rsidRPr="001930AE" w:rsidRDefault="005625E5" w:rsidP="00F65AE2">
            <w:pPr>
              <w:spacing w:line="360" w:lineRule="auto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</w:rPr>
              <w:t xml:space="preserve">Permite modificar la información del perfil de los adultos mayores </w:t>
            </w:r>
            <w:r w:rsidRPr="004E35B7">
              <w:rPr>
                <w:rFonts w:ascii="Arial" w:hAnsi="Arial" w:cs="Arial"/>
              </w:rPr>
              <w:t>(datos personales</w:t>
            </w:r>
            <w:r>
              <w:rPr>
                <w:rFonts w:ascii="Arial" w:hAnsi="Arial" w:cs="Arial"/>
              </w:rPr>
              <w:t xml:space="preserve"> y</w:t>
            </w:r>
            <w:r w:rsidRPr="004E35B7">
              <w:rPr>
                <w:rFonts w:ascii="Arial" w:hAnsi="Arial" w:cs="Arial"/>
              </w:rPr>
              <w:t xml:space="preserve"> datos d</w:t>
            </w:r>
            <w:r>
              <w:rPr>
                <w:rFonts w:ascii="Arial" w:hAnsi="Arial" w:cs="Arial"/>
              </w:rPr>
              <w:t>el</w:t>
            </w:r>
            <w:r w:rsidRPr="004E35B7">
              <w:rPr>
                <w:rFonts w:ascii="Arial" w:hAnsi="Arial" w:cs="Arial"/>
              </w:rPr>
              <w:t xml:space="preserve"> responsable)</w:t>
            </w:r>
            <w:r>
              <w:rPr>
                <w:rFonts w:ascii="Arial" w:hAnsi="Arial" w:cs="Arial"/>
              </w:rPr>
              <w:t>.</w:t>
            </w:r>
          </w:p>
        </w:tc>
      </w:tr>
      <w:tr w:rsidR="005625E5" w:rsidRPr="00BC015D" w:rsidTr="00F65AE2">
        <w:tc>
          <w:tcPr>
            <w:tcW w:w="2009" w:type="dxa"/>
            <w:shd w:val="clear" w:color="auto" w:fill="auto"/>
          </w:tcPr>
          <w:p w:rsidR="005625E5" w:rsidRPr="00BC015D" w:rsidRDefault="005625E5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BC015D">
              <w:rPr>
                <w:rFonts w:ascii="Arial" w:hAnsi="Arial" w:cs="Arial"/>
                <w:b/>
                <w:bCs/>
                <w:sz w:val="22"/>
                <w:szCs w:val="22"/>
              </w:rPr>
              <w:t>Actores:</w:t>
            </w:r>
          </w:p>
        </w:tc>
        <w:tc>
          <w:tcPr>
            <w:tcW w:w="6409" w:type="dxa"/>
            <w:shd w:val="clear" w:color="auto" w:fill="auto"/>
          </w:tcPr>
          <w:p w:rsidR="005625E5" w:rsidRPr="00BC015D" w:rsidRDefault="005625E5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Súper Administrador y Trabajadora Social</w:t>
            </w:r>
            <w:r w:rsidR="002A2F83">
              <w:rPr>
                <w:rFonts w:ascii="Arial" w:hAnsi="Arial" w:cs="Arial"/>
                <w:sz w:val="22"/>
                <w:szCs w:val="22"/>
              </w:rPr>
              <w:t>.</w:t>
            </w:r>
          </w:p>
        </w:tc>
      </w:tr>
      <w:tr w:rsidR="005625E5" w:rsidRPr="00BC015D" w:rsidTr="00F65AE2">
        <w:tc>
          <w:tcPr>
            <w:tcW w:w="2009" w:type="dxa"/>
            <w:shd w:val="clear" w:color="auto" w:fill="auto"/>
          </w:tcPr>
          <w:p w:rsidR="005625E5" w:rsidRPr="00BC015D" w:rsidRDefault="005625E5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BC015D">
              <w:rPr>
                <w:rFonts w:ascii="Arial" w:hAnsi="Arial" w:cs="Arial"/>
                <w:b/>
                <w:bCs/>
                <w:sz w:val="22"/>
                <w:szCs w:val="22"/>
              </w:rPr>
              <w:t>Pre-condiciones:</w:t>
            </w:r>
          </w:p>
        </w:tc>
        <w:tc>
          <w:tcPr>
            <w:tcW w:w="6409" w:type="dxa"/>
            <w:shd w:val="clear" w:color="auto" w:fill="auto"/>
          </w:tcPr>
          <w:p w:rsidR="005625E5" w:rsidRDefault="005625E5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BC015D">
              <w:rPr>
                <w:rFonts w:ascii="Arial" w:hAnsi="Arial" w:cs="Arial"/>
                <w:sz w:val="22"/>
                <w:szCs w:val="22"/>
              </w:rPr>
              <w:t>Debe haber ingresado correctamente al Sistema.</w:t>
            </w:r>
          </w:p>
          <w:p w:rsidR="005625E5" w:rsidRPr="0031168B" w:rsidRDefault="005625E5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Debe haber agregado el perfil del adulto mayor previamente.</w:t>
            </w:r>
          </w:p>
        </w:tc>
      </w:tr>
      <w:tr w:rsidR="005625E5" w:rsidRPr="00BC015D" w:rsidTr="00F65AE2">
        <w:tc>
          <w:tcPr>
            <w:tcW w:w="2009" w:type="dxa"/>
            <w:shd w:val="clear" w:color="auto" w:fill="auto"/>
          </w:tcPr>
          <w:p w:rsidR="005625E5" w:rsidRPr="00BC015D" w:rsidRDefault="005625E5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BC015D">
              <w:rPr>
                <w:rFonts w:ascii="Arial" w:hAnsi="Arial" w:cs="Arial"/>
                <w:b/>
                <w:bCs/>
                <w:sz w:val="22"/>
                <w:szCs w:val="22"/>
              </w:rPr>
              <w:t>Observaciones:</w:t>
            </w:r>
          </w:p>
        </w:tc>
        <w:tc>
          <w:tcPr>
            <w:tcW w:w="6409" w:type="dxa"/>
            <w:shd w:val="clear" w:color="auto" w:fill="auto"/>
          </w:tcPr>
          <w:p w:rsidR="005625E5" w:rsidRPr="00BC015D" w:rsidRDefault="005625E5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BC015D">
              <w:rPr>
                <w:rFonts w:ascii="Arial" w:hAnsi="Arial" w:cs="Arial"/>
                <w:sz w:val="22"/>
                <w:szCs w:val="22"/>
              </w:rPr>
              <w:t>Ninguna</w:t>
            </w:r>
          </w:p>
        </w:tc>
      </w:tr>
      <w:tr w:rsidR="005625E5" w:rsidRPr="00BC015D" w:rsidTr="00F65AE2">
        <w:tc>
          <w:tcPr>
            <w:tcW w:w="8418" w:type="dxa"/>
            <w:gridSpan w:val="2"/>
            <w:shd w:val="clear" w:color="auto" w:fill="auto"/>
          </w:tcPr>
          <w:p w:rsidR="005625E5" w:rsidRPr="00BC015D" w:rsidRDefault="005625E5" w:rsidP="00F65AE2">
            <w:pPr>
              <w:spacing w:line="360" w:lineRule="auto"/>
              <w:jc w:val="center"/>
              <w:rPr>
                <w:rFonts w:ascii="Arial" w:hAnsi="Arial" w:cs="Arial"/>
                <w:b/>
                <w:bCs/>
              </w:rPr>
            </w:pPr>
          </w:p>
          <w:p w:rsidR="005625E5" w:rsidRPr="00BC015D" w:rsidRDefault="005625E5" w:rsidP="00F65AE2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BC015D">
              <w:rPr>
                <w:rFonts w:ascii="Arial" w:hAnsi="Arial" w:cs="Arial"/>
                <w:b/>
                <w:bCs/>
              </w:rPr>
              <w:t>Flujo normal de eventos:</w:t>
            </w:r>
          </w:p>
          <w:p w:rsidR="005625E5" w:rsidRPr="00BC015D" w:rsidRDefault="005625E5" w:rsidP="00F65AE2">
            <w:pPr>
              <w:spacing w:line="360" w:lineRule="auto"/>
              <w:jc w:val="center"/>
              <w:rPr>
                <w:rFonts w:ascii="Arial" w:hAnsi="Arial" w:cs="Arial"/>
              </w:rPr>
            </w:pPr>
          </w:p>
          <w:p w:rsidR="005625E5" w:rsidRPr="00BC015D" w:rsidRDefault="005625E5" w:rsidP="00714B4D">
            <w:pPr>
              <w:numPr>
                <w:ilvl w:val="0"/>
                <w:numId w:val="20"/>
              </w:numPr>
              <w:suppressAutoHyphens/>
              <w:spacing w:after="0"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súper administrador</w:t>
            </w:r>
            <w:r w:rsidRPr="00BC015D">
              <w:rPr>
                <w:rFonts w:ascii="Arial" w:hAnsi="Arial" w:cs="Arial"/>
              </w:rPr>
              <w:t xml:space="preserve"> ingresa al menú “</w:t>
            </w:r>
            <w:r>
              <w:rPr>
                <w:rFonts w:ascii="Arial" w:hAnsi="Arial" w:cs="Arial"/>
              </w:rPr>
              <w:t>Adulto Mayor</w:t>
            </w:r>
            <w:r w:rsidRPr="00BC015D">
              <w:rPr>
                <w:rFonts w:ascii="Arial" w:hAnsi="Arial" w:cs="Arial"/>
              </w:rPr>
              <w:t xml:space="preserve">”, </w:t>
            </w:r>
            <w:r>
              <w:rPr>
                <w:rFonts w:ascii="Arial" w:hAnsi="Arial" w:cs="Arial"/>
              </w:rPr>
              <w:t>busca al adulto mayor en la tabla por medio de la cédula</w:t>
            </w:r>
            <w:r w:rsidRPr="00BC015D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 xml:space="preserve">y selecciona el icono en forma de </w:t>
            </w:r>
            <w:r w:rsidR="00D623F4">
              <w:rPr>
                <w:rFonts w:ascii="Arial" w:hAnsi="Arial" w:cs="Arial"/>
              </w:rPr>
              <w:t>lápiz</w:t>
            </w:r>
            <w:r>
              <w:rPr>
                <w:rFonts w:ascii="Arial" w:hAnsi="Arial" w:cs="Arial"/>
              </w:rPr>
              <w:t xml:space="preserve"> </w:t>
            </w:r>
            <w:r w:rsidRPr="00BC015D">
              <w:rPr>
                <w:rFonts w:ascii="Arial" w:hAnsi="Arial" w:cs="Arial"/>
              </w:rPr>
              <w:t>“</w:t>
            </w:r>
            <w:r w:rsidR="00D623F4">
              <w:rPr>
                <w:rFonts w:ascii="Arial" w:hAnsi="Arial" w:cs="Arial"/>
              </w:rPr>
              <w:t>Modificar Adulto Mayor</w:t>
            </w:r>
            <w:r w:rsidRPr="00BC015D">
              <w:rPr>
                <w:rFonts w:ascii="Arial" w:hAnsi="Arial" w:cs="Arial"/>
              </w:rPr>
              <w:t>”.</w:t>
            </w:r>
          </w:p>
          <w:p w:rsidR="005625E5" w:rsidRPr="00BC015D" w:rsidRDefault="005625E5" w:rsidP="00714B4D">
            <w:pPr>
              <w:numPr>
                <w:ilvl w:val="0"/>
                <w:numId w:val="20"/>
              </w:numPr>
              <w:suppressAutoHyphens/>
              <w:spacing w:after="0" w:line="360" w:lineRule="auto"/>
              <w:jc w:val="both"/>
              <w:rPr>
                <w:rFonts w:ascii="Arial" w:hAnsi="Arial" w:cs="Arial"/>
              </w:rPr>
            </w:pPr>
            <w:r w:rsidRPr="00BC015D">
              <w:rPr>
                <w:rFonts w:ascii="Arial" w:hAnsi="Arial" w:cs="Arial"/>
              </w:rPr>
              <w:t>El sistema</w:t>
            </w:r>
            <w:r>
              <w:rPr>
                <w:rFonts w:ascii="Arial" w:hAnsi="Arial" w:cs="Arial"/>
              </w:rPr>
              <w:t xml:space="preserve"> procesa la petición y se direcciona hacia la interfaz “</w:t>
            </w:r>
            <w:r w:rsidR="00D623F4">
              <w:rPr>
                <w:rFonts w:ascii="Arial" w:hAnsi="Arial" w:cs="Arial"/>
              </w:rPr>
              <w:t>Modificar Adulto Mayor</w:t>
            </w:r>
            <w:r>
              <w:rPr>
                <w:rFonts w:ascii="Arial" w:hAnsi="Arial" w:cs="Arial"/>
              </w:rPr>
              <w:t>”</w:t>
            </w:r>
            <w:r w:rsidRPr="00BC015D">
              <w:rPr>
                <w:rFonts w:ascii="Arial" w:hAnsi="Arial" w:cs="Arial"/>
              </w:rPr>
              <w:t>.</w:t>
            </w:r>
          </w:p>
          <w:p w:rsidR="005625E5" w:rsidRDefault="005625E5" w:rsidP="00714B4D">
            <w:pPr>
              <w:numPr>
                <w:ilvl w:val="0"/>
                <w:numId w:val="20"/>
              </w:numPr>
              <w:suppressAutoHyphens/>
              <w:spacing w:after="0"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Al cargar la interfaz se visualizan todos los datos registrados separados por pestañas</w:t>
            </w:r>
            <w:r w:rsidR="00D623F4">
              <w:rPr>
                <w:rFonts w:ascii="Arial" w:hAnsi="Arial" w:cs="Arial"/>
              </w:rPr>
              <w:t xml:space="preserve"> (Adulto Mayor </w:t>
            </w:r>
            <w:r>
              <w:rPr>
                <w:rFonts w:ascii="Arial" w:hAnsi="Arial" w:cs="Arial"/>
              </w:rPr>
              <w:t>y Responsable).</w:t>
            </w:r>
          </w:p>
          <w:p w:rsidR="00E649D9" w:rsidRDefault="005625E5" w:rsidP="00E649D9">
            <w:pPr>
              <w:numPr>
                <w:ilvl w:val="0"/>
                <w:numId w:val="20"/>
              </w:numPr>
              <w:suppressAutoHyphens/>
              <w:spacing w:after="0" w:line="360" w:lineRule="auto"/>
              <w:jc w:val="both"/>
              <w:rPr>
                <w:rFonts w:ascii="Arial" w:hAnsi="Arial" w:cs="Arial"/>
              </w:rPr>
            </w:pPr>
            <w:r w:rsidRPr="00E649D9">
              <w:rPr>
                <w:rFonts w:ascii="Arial" w:hAnsi="Arial" w:cs="Arial"/>
              </w:rPr>
              <w:t>El sistema solicita ingresar los datos de</w:t>
            </w:r>
            <w:r w:rsidR="00E649D9">
              <w:rPr>
                <w:rFonts w:ascii="Arial" w:hAnsi="Arial" w:cs="Arial"/>
              </w:rPr>
              <w:t>l adulto mayor</w:t>
            </w:r>
            <w:r w:rsidR="00AF42FB">
              <w:rPr>
                <w:rFonts w:ascii="Arial" w:hAnsi="Arial" w:cs="Arial"/>
              </w:rPr>
              <w:t xml:space="preserve"> y responsable</w:t>
            </w:r>
            <w:r w:rsidR="00E649D9">
              <w:rPr>
                <w:rFonts w:ascii="Arial" w:hAnsi="Arial" w:cs="Arial"/>
              </w:rPr>
              <w:t xml:space="preserve"> </w:t>
            </w:r>
            <w:r w:rsidRPr="00E649D9">
              <w:rPr>
                <w:rFonts w:ascii="Arial" w:hAnsi="Arial" w:cs="Arial"/>
              </w:rPr>
              <w:t>que se van a modificar.</w:t>
            </w:r>
          </w:p>
          <w:p w:rsidR="00E649D9" w:rsidRDefault="005625E5" w:rsidP="00E649D9">
            <w:pPr>
              <w:numPr>
                <w:ilvl w:val="0"/>
                <w:numId w:val="20"/>
              </w:numPr>
              <w:suppressAutoHyphens/>
              <w:spacing w:after="0" w:line="360" w:lineRule="auto"/>
              <w:jc w:val="both"/>
              <w:rPr>
                <w:rFonts w:ascii="Arial" w:hAnsi="Arial" w:cs="Arial"/>
              </w:rPr>
            </w:pPr>
            <w:r w:rsidRPr="00E649D9">
              <w:rPr>
                <w:rFonts w:ascii="Arial" w:hAnsi="Arial" w:cs="Arial"/>
              </w:rPr>
              <w:t>El súper administrador modifica los datos y presiona el botón “Modificar”.</w:t>
            </w:r>
          </w:p>
          <w:p w:rsidR="00E649D9" w:rsidRDefault="005625E5" w:rsidP="00E649D9">
            <w:pPr>
              <w:numPr>
                <w:ilvl w:val="0"/>
                <w:numId w:val="20"/>
              </w:numPr>
              <w:suppressAutoHyphens/>
              <w:spacing w:after="0" w:line="360" w:lineRule="auto"/>
              <w:jc w:val="both"/>
              <w:rPr>
                <w:rFonts w:ascii="Arial" w:hAnsi="Arial" w:cs="Arial"/>
              </w:rPr>
            </w:pPr>
            <w:r w:rsidRPr="00E649D9">
              <w:rPr>
                <w:rFonts w:ascii="Arial" w:hAnsi="Arial" w:cs="Arial"/>
              </w:rPr>
              <w:t>El sistema comprueba la información obligatoria, la valida y muestra un mensaje solicitando confirmación de los datos.</w:t>
            </w:r>
          </w:p>
          <w:p w:rsidR="00E649D9" w:rsidRDefault="005625E5" w:rsidP="00E649D9">
            <w:pPr>
              <w:numPr>
                <w:ilvl w:val="0"/>
                <w:numId w:val="20"/>
              </w:numPr>
              <w:suppressAutoHyphens/>
              <w:spacing w:after="0" w:line="360" w:lineRule="auto"/>
              <w:jc w:val="both"/>
              <w:rPr>
                <w:rFonts w:ascii="Arial" w:hAnsi="Arial" w:cs="Arial"/>
              </w:rPr>
            </w:pPr>
            <w:r w:rsidRPr="00E649D9">
              <w:rPr>
                <w:rFonts w:ascii="Arial" w:hAnsi="Arial" w:cs="Arial"/>
              </w:rPr>
              <w:t>El súper administrador confirma la solicitud.</w:t>
            </w:r>
          </w:p>
          <w:p w:rsidR="005625E5" w:rsidRDefault="005625E5" w:rsidP="00E649D9">
            <w:pPr>
              <w:numPr>
                <w:ilvl w:val="0"/>
                <w:numId w:val="20"/>
              </w:numPr>
              <w:suppressAutoHyphens/>
              <w:spacing w:after="0" w:line="360" w:lineRule="auto"/>
              <w:jc w:val="both"/>
              <w:rPr>
                <w:rFonts w:ascii="Arial" w:hAnsi="Arial" w:cs="Arial"/>
              </w:rPr>
            </w:pPr>
            <w:r w:rsidRPr="00E649D9">
              <w:rPr>
                <w:rFonts w:ascii="Arial" w:hAnsi="Arial" w:cs="Arial"/>
              </w:rPr>
              <w:t xml:space="preserve">El Sistema almacena la información en la base de datos y muestra un mensaje indicando el éxito del proceso. </w:t>
            </w:r>
          </w:p>
          <w:p w:rsidR="00E649D9" w:rsidRDefault="00E649D9" w:rsidP="00E649D9">
            <w:pPr>
              <w:suppressAutoHyphens/>
              <w:spacing w:after="0" w:line="360" w:lineRule="auto"/>
              <w:jc w:val="both"/>
              <w:rPr>
                <w:rFonts w:ascii="Arial" w:hAnsi="Arial" w:cs="Arial"/>
              </w:rPr>
            </w:pPr>
          </w:p>
          <w:p w:rsidR="00E649D9" w:rsidRDefault="00E649D9" w:rsidP="00E649D9">
            <w:pPr>
              <w:suppressAutoHyphens/>
              <w:spacing w:after="0" w:line="360" w:lineRule="auto"/>
              <w:jc w:val="both"/>
              <w:rPr>
                <w:rFonts w:ascii="Arial" w:hAnsi="Arial" w:cs="Arial"/>
              </w:rPr>
            </w:pPr>
          </w:p>
          <w:p w:rsidR="00E649D9" w:rsidRPr="00E649D9" w:rsidRDefault="00E649D9" w:rsidP="00E649D9">
            <w:pPr>
              <w:suppressAutoHyphens/>
              <w:spacing w:after="0" w:line="360" w:lineRule="auto"/>
              <w:jc w:val="both"/>
              <w:rPr>
                <w:rFonts w:ascii="Arial" w:hAnsi="Arial" w:cs="Arial"/>
              </w:rPr>
            </w:pPr>
          </w:p>
          <w:p w:rsidR="005625E5" w:rsidRDefault="005625E5" w:rsidP="00E06B4C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BC015D">
              <w:rPr>
                <w:rFonts w:ascii="Arial" w:hAnsi="Arial" w:cs="Arial"/>
                <w:b/>
                <w:bCs/>
              </w:rPr>
              <w:t>Excepciones:</w:t>
            </w:r>
          </w:p>
          <w:p w:rsidR="005625E5" w:rsidRPr="00BC015D" w:rsidRDefault="005625E5" w:rsidP="00F65AE2">
            <w:pPr>
              <w:spacing w:line="360" w:lineRule="auto"/>
              <w:jc w:val="both"/>
              <w:rPr>
                <w:rFonts w:ascii="Arial" w:hAnsi="Arial" w:cs="Arial"/>
              </w:rPr>
            </w:pPr>
            <w:r w:rsidRPr="00BC015D">
              <w:rPr>
                <w:rFonts w:ascii="Arial" w:hAnsi="Arial" w:cs="Arial"/>
                <w:b/>
                <w:bCs/>
              </w:rPr>
              <w:t>Datos faltantes y/o erróneos:</w:t>
            </w:r>
            <w:r>
              <w:rPr>
                <w:rFonts w:ascii="Arial" w:hAnsi="Arial" w:cs="Arial"/>
              </w:rPr>
              <w:t xml:space="preserve"> En el pas</w:t>
            </w:r>
            <w:r w:rsidR="00E06B4C">
              <w:rPr>
                <w:rFonts w:ascii="Arial" w:hAnsi="Arial" w:cs="Arial"/>
              </w:rPr>
              <w:t>o 6</w:t>
            </w:r>
            <w:r>
              <w:rPr>
                <w:rFonts w:ascii="Arial" w:hAnsi="Arial" w:cs="Arial"/>
              </w:rPr>
              <w:t xml:space="preserve"> </w:t>
            </w:r>
            <w:r w:rsidRPr="00BC015D">
              <w:rPr>
                <w:rFonts w:ascii="Arial" w:hAnsi="Arial" w:cs="Arial"/>
              </w:rPr>
              <w:t>cuando el sistema comp</w:t>
            </w:r>
            <w:r w:rsidR="00AF42FB">
              <w:rPr>
                <w:rFonts w:ascii="Arial" w:hAnsi="Arial" w:cs="Arial"/>
              </w:rPr>
              <w:t>rueba los datos obligatorios del adulto mayor y responsable</w:t>
            </w:r>
            <w:r w:rsidRPr="00BC015D">
              <w:rPr>
                <w:rFonts w:ascii="Arial" w:hAnsi="Arial" w:cs="Arial"/>
              </w:rPr>
              <w:t>, este identifica que</w:t>
            </w:r>
            <w:r>
              <w:rPr>
                <w:rFonts w:ascii="Arial" w:hAnsi="Arial" w:cs="Arial"/>
              </w:rPr>
              <w:t xml:space="preserve"> 1 o varios datos están vacíos</w:t>
            </w:r>
            <w:r w:rsidRPr="00BC015D">
              <w:rPr>
                <w:rFonts w:ascii="Arial" w:hAnsi="Arial" w:cs="Arial"/>
              </w:rPr>
              <w:t>.</w:t>
            </w:r>
          </w:p>
          <w:p w:rsidR="005625E5" w:rsidRPr="00BC015D" w:rsidRDefault="005625E5" w:rsidP="00F65AE2">
            <w:pPr>
              <w:spacing w:line="360" w:lineRule="auto"/>
              <w:jc w:val="both"/>
              <w:rPr>
                <w:rFonts w:ascii="Arial" w:hAnsi="Arial" w:cs="Arial"/>
              </w:rPr>
            </w:pPr>
          </w:p>
          <w:p w:rsidR="005625E5" w:rsidRPr="00297238" w:rsidRDefault="00E06B4C" w:rsidP="00F65AE2">
            <w:pPr>
              <w:suppressAutoHyphens/>
              <w:spacing w:after="0" w:line="360" w:lineRule="auto"/>
              <w:ind w:left="708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6</w:t>
            </w:r>
            <w:r w:rsidR="005625E5">
              <w:rPr>
                <w:rFonts w:ascii="Arial" w:hAnsi="Arial" w:cs="Arial"/>
              </w:rPr>
              <w:t xml:space="preserve">.1 </w:t>
            </w:r>
            <w:r w:rsidR="005625E5" w:rsidRPr="00297238">
              <w:rPr>
                <w:rFonts w:ascii="Arial" w:hAnsi="Arial" w:cs="Arial"/>
              </w:rPr>
              <w:t xml:space="preserve">El </w:t>
            </w:r>
            <w:r w:rsidR="00B844C6">
              <w:rPr>
                <w:rFonts w:ascii="Arial" w:hAnsi="Arial" w:cs="Arial"/>
              </w:rPr>
              <w:t>s</w:t>
            </w:r>
            <w:r w:rsidR="005625E5" w:rsidRPr="00297238">
              <w:rPr>
                <w:rFonts w:ascii="Arial" w:hAnsi="Arial" w:cs="Arial"/>
              </w:rPr>
              <w:t>istema muestra un mensaje diciendo que hay errores en algún dato y muestra el error asociado a cada campo.</w:t>
            </w:r>
          </w:p>
          <w:p w:rsidR="005625E5" w:rsidRPr="00255D91" w:rsidRDefault="00E06B4C" w:rsidP="00E06B4C">
            <w:pPr>
              <w:suppressAutoHyphens/>
              <w:spacing w:after="0" w:line="360" w:lineRule="auto"/>
              <w:ind w:left="708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6</w:t>
            </w:r>
            <w:r w:rsidR="005625E5">
              <w:rPr>
                <w:rFonts w:ascii="Arial" w:hAnsi="Arial" w:cs="Arial"/>
              </w:rPr>
              <w:t xml:space="preserve">.2 </w:t>
            </w:r>
            <w:r w:rsidR="005625E5" w:rsidRPr="00297238">
              <w:rPr>
                <w:rFonts w:ascii="Arial" w:hAnsi="Arial" w:cs="Arial"/>
              </w:rPr>
              <w:t>Se repite los pasos del flujo n</w:t>
            </w:r>
            <w:r w:rsidR="005625E5">
              <w:rPr>
                <w:rFonts w:ascii="Arial" w:hAnsi="Arial" w:cs="Arial"/>
              </w:rPr>
              <w:t xml:space="preserve">ormal de eventos desde el paso </w:t>
            </w:r>
            <w:r>
              <w:rPr>
                <w:rFonts w:ascii="Arial" w:hAnsi="Arial" w:cs="Arial"/>
              </w:rPr>
              <w:t>5</w:t>
            </w:r>
            <w:r w:rsidR="005625E5" w:rsidRPr="00297238">
              <w:rPr>
                <w:rFonts w:ascii="Arial" w:hAnsi="Arial" w:cs="Arial"/>
              </w:rPr>
              <w:t>hasta que la información obligatoria sea correcta.</w:t>
            </w:r>
          </w:p>
        </w:tc>
      </w:tr>
    </w:tbl>
    <w:p w:rsidR="005625E5" w:rsidRDefault="005625E5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E06B4C" w:rsidRDefault="00E06B4C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E06B4C" w:rsidRDefault="00E06B4C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E06B4C" w:rsidRDefault="00E06B4C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E06B4C" w:rsidRDefault="00E06B4C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E06B4C" w:rsidRDefault="00E06B4C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E06B4C" w:rsidRDefault="00E06B4C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E06B4C" w:rsidRDefault="00E06B4C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E06B4C" w:rsidRDefault="00E06B4C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E06B4C" w:rsidRDefault="00E06B4C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E06B4C" w:rsidRDefault="00E06B4C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E06B4C" w:rsidRDefault="00E06B4C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E06B4C" w:rsidRDefault="00E06B4C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E06B4C" w:rsidRDefault="00E06B4C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E06B4C" w:rsidRDefault="00E06B4C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A96C88" w:rsidRDefault="00A96C88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A96C88" w:rsidRDefault="00A96C88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E06B4C" w:rsidRPr="00BC015D" w:rsidRDefault="00E06B4C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BC015D" w:rsidRDefault="00BC015D" w:rsidP="00BC015D">
      <w:pPr>
        <w:ind w:left="284"/>
        <w:rPr>
          <w:rFonts w:ascii="Arial" w:hAnsi="Arial" w:cs="Arial"/>
          <w:b/>
          <w:sz w:val="24"/>
          <w:szCs w:val="24"/>
        </w:rPr>
      </w:pPr>
      <w:r w:rsidRPr="00BC015D">
        <w:rPr>
          <w:rFonts w:ascii="Arial" w:hAnsi="Arial" w:cs="Arial"/>
          <w:b/>
          <w:sz w:val="24"/>
          <w:szCs w:val="24"/>
        </w:rPr>
        <w:t>1.2.11 Ver Perfil Padrino</w:t>
      </w:r>
    </w:p>
    <w:tbl>
      <w:tblPr>
        <w:tblW w:w="0" w:type="auto"/>
        <w:tblInd w:w="3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2009"/>
        <w:gridCol w:w="6409"/>
      </w:tblGrid>
      <w:tr w:rsidR="00060075" w:rsidRPr="00BC015D" w:rsidTr="00E70969">
        <w:tc>
          <w:tcPr>
            <w:tcW w:w="2009" w:type="dxa"/>
            <w:shd w:val="clear" w:color="auto" w:fill="auto"/>
          </w:tcPr>
          <w:p w:rsidR="00060075" w:rsidRPr="00BC015D" w:rsidRDefault="00060075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</w:p>
          <w:p w:rsidR="00060075" w:rsidRPr="00BC015D" w:rsidRDefault="00060075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BC015D">
              <w:rPr>
                <w:rFonts w:ascii="Arial" w:hAnsi="Arial" w:cs="Arial"/>
                <w:b/>
                <w:bCs/>
                <w:sz w:val="22"/>
                <w:szCs w:val="22"/>
              </w:rPr>
              <w:t>Descripción:</w:t>
            </w:r>
          </w:p>
        </w:tc>
        <w:tc>
          <w:tcPr>
            <w:tcW w:w="6409" w:type="dxa"/>
            <w:shd w:val="clear" w:color="auto" w:fill="auto"/>
          </w:tcPr>
          <w:p w:rsidR="00060075" w:rsidRPr="001930AE" w:rsidRDefault="005B6A2A" w:rsidP="00F65AE2">
            <w:pPr>
              <w:spacing w:line="360" w:lineRule="auto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</w:rPr>
              <w:t>Permite visualizar la información del perfil del padrino (datos personales).</w:t>
            </w:r>
          </w:p>
        </w:tc>
      </w:tr>
      <w:tr w:rsidR="00060075" w:rsidRPr="00BC015D" w:rsidTr="00F65AE2">
        <w:tc>
          <w:tcPr>
            <w:tcW w:w="2009" w:type="dxa"/>
            <w:shd w:val="clear" w:color="auto" w:fill="auto"/>
          </w:tcPr>
          <w:p w:rsidR="00060075" w:rsidRPr="00BC015D" w:rsidRDefault="00060075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BC015D">
              <w:rPr>
                <w:rFonts w:ascii="Arial" w:hAnsi="Arial" w:cs="Arial"/>
                <w:b/>
                <w:bCs/>
                <w:sz w:val="22"/>
                <w:szCs w:val="22"/>
              </w:rPr>
              <w:t>Actores:</w:t>
            </w:r>
          </w:p>
        </w:tc>
        <w:tc>
          <w:tcPr>
            <w:tcW w:w="6409" w:type="dxa"/>
            <w:shd w:val="clear" w:color="auto" w:fill="auto"/>
          </w:tcPr>
          <w:p w:rsidR="00060075" w:rsidRPr="00BC015D" w:rsidRDefault="00060075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Súper Administrador y Trabajadora Social</w:t>
            </w:r>
            <w:r w:rsidR="002A2F83">
              <w:rPr>
                <w:rFonts w:ascii="Arial" w:hAnsi="Arial" w:cs="Arial"/>
                <w:sz w:val="22"/>
                <w:szCs w:val="22"/>
              </w:rPr>
              <w:t>.</w:t>
            </w:r>
          </w:p>
        </w:tc>
      </w:tr>
      <w:tr w:rsidR="00060075" w:rsidRPr="00BC015D" w:rsidTr="00F65AE2">
        <w:tc>
          <w:tcPr>
            <w:tcW w:w="2009" w:type="dxa"/>
            <w:shd w:val="clear" w:color="auto" w:fill="auto"/>
          </w:tcPr>
          <w:p w:rsidR="00060075" w:rsidRPr="00BC015D" w:rsidRDefault="00060075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BC015D">
              <w:rPr>
                <w:rFonts w:ascii="Arial" w:hAnsi="Arial" w:cs="Arial"/>
                <w:b/>
                <w:bCs/>
                <w:sz w:val="22"/>
                <w:szCs w:val="22"/>
              </w:rPr>
              <w:t>Pre-condiciones:</w:t>
            </w:r>
          </w:p>
        </w:tc>
        <w:tc>
          <w:tcPr>
            <w:tcW w:w="6409" w:type="dxa"/>
            <w:shd w:val="clear" w:color="auto" w:fill="auto"/>
          </w:tcPr>
          <w:p w:rsidR="00060075" w:rsidRDefault="00060075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BC015D">
              <w:rPr>
                <w:rFonts w:ascii="Arial" w:hAnsi="Arial" w:cs="Arial"/>
                <w:sz w:val="22"/>
                <w:szCs w:val="22"/>
              </w:rPr>
              <w:t>Debe haber ingresado correctamente al Sistema.</w:t>
            </w:r>
          </w:p>
          <w:p w:rsidR="00B844C6" w:rsidRPr="0031168B" w:rsidRDefault="00B844C6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Debe haber agregado el perfil del adulto mayor previamente.</w:t>
            </w:r>
          </w:p>
        </w:tc>
      </w:tr>
      <w:tr w:rsidR="00060075" w:rsidRPr="00BC015D" w:rsidTr="00F65AE2">
        <w:tc>
          <w:tcPr>
            <w:tcW w:w="2009" w:type="dxa"/>
            <w:shd w:val="clear" w:color="auto" w:fill="auto"/>
          </w:tcPr>
          <w:p w:rsidR="00060075" w:rsidRPr="00BC015D" w:rsidRDefault="00060075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BC015D">
              <w:rPr>
                <w:rFonts w:ascii="Arial" w:hAnsi="Arial" w:cs="Arial"/>
                <w:b/>
                <w:bCs/>
                <w:sz w:val="22"/>
                <w:szCs w:val="22"/>
              </w:rPr>
              <w:t>Observaciones:</w:t>
            </w:r>
          </w:p>
        </w:tc>
        <w:tc>
          <w:tcPr>
            <w:tcW w:w="6409" w:type="dxa"/>
            <w:shd w:val="clear" w:color="auto" w:fill="auto"/>
          </w:tcPr>
          <w:p w:rsidR="00060075" w:rsidRPr="00BC015D" w:rsidRDefault="00060075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BC015D">
              <w:rPr>
                <w:rFonts w:ascii="Arial" w:hAnsi="Arial" w:cs="Arial"/>
                <w:sz w:val="22"/>
                <w:szCs w:val="22"/>
              </w:rPr>
              <w:t>Ninguna</w:t>
            </w:r>
          </w:p>
        </w:tc>
      </w:tr>
      <w:tr w:rsidR="00060075" w:rsidRPr="00BC015D" w:rsidTr="00F65AE2">
        <w:tc>
          <w:tcPr>
            <w:tcW w:w="8418" w:type="dxa"/>
            <w:gridSpan w:val="2"/>
            <w:shd w:val="clear" w:color="auto" w:fill="auto"/>
          </w:tcPr>
          <w:p w:rsidR="00060075" w:rsidRPr="00BC015D" w:rsidRDefault="00060075" w:rsidP="00F65AE2">
            <w:pPr>
              <w:spacing w:line="360" w:lineRule="auto"/>
              <w:jc w:val="center"/>
              <w:rPr>
                <w:rFonts w:ascii="Arial" w:hAnsi="Arial" w:cs="Arial"/>
                <w:b/>
                <w:bCs/>
              </w:rPr>
            </w:pPr>
          </w:p>
          <w:p w:rsidR="00060075" w:rsidRPr="00BC015D" w:rsidRDefault="00060075" w:rsidP="00F65AE2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BC015D">
              <w:rPr>
                <w:rFonts w:ascii="Arial" w:hAnsi="Arial" w:cs="Arial"/>
                <w:b/>
                <w:bCs/>
              </w:rPr>
              <w:t>Flujo normal de eventos:</w:t>
            </w:r>
          </w:p>
          <w:p w:rsidR="00060075" w:rsidRPr="00BC015D" w:rsidRDefault="00060075" w:rsidP="00F65AE2">
            <w:pPr>
              <w:spacing w:line="360" w:lineRule="auto"/>
              <w:jc w:val="center"/>
              <w:rPr>
                <w:rFonts w:ascii="Arial" w:hAnsi="Arial" w:cs="Arial"/>
              </w:rPr>
            </w:pPr>
          </w:p>
          <w:p w:rsidR="00060075" w:rsidRPr="00BC015D" w:rsidRDefault="00060075" w:rsidP="00060075">
            <w:pPr>
              <w:numPr>
                <w:ilvl w:val="0"/>
                <w:numId w:val="21"/>
              </w:numPr>
              <w:suppressAutoHyphens/>
              <w:spacing w:after="0"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súper administrador</w:t>
            </w:r>
            <w:r w:rsidRPr="00BC015D">
              <w:rPr>
                <w:rFonts w:ascii="Arial" w:hAnsi="Arial" w:cs="Arial"/>
              </w:rPr>
              <w:t xml:space="preserve"> ingresa al menú “</w:t>
            </w:r>
            <w:r>
              <w:rPr>
                <w:rFonts w:ascii="Arial" w:hAnsi="Arial" w:cs="Arial"/>
              </w:rPr>
              <w:t>Adulto Mayor</w:t>
            </w:r>
            <w:r w:rsidRPr="00BC015D">
              <w:rPr>
                <w:rFonts w:ascii="Arial" w:hAnsi="Arial" w:cs="Arial"/>
              </w:rPr>
              <w:t xml:space="preserve">”, </w:t>
            </w:r>
            <w:r>
              <w:rPr>
                <w:rFonts w:ascii="Arial" w:hAnsi="Arial" w:cs="Arial"/>
              </w:rPr>
              <w:t>busca al adulto mayor en la tabla</w:t>
            </w:r>
            <w:r w:rsidRPr="00BC015D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 xml:space="preserve">mediante la cédula y selecciona el icono en forma de persona  </w:t>
            </w:r>
            <w:r w:rsidRPr="00BC015D">
              <w:rPr>
                <w:rFonts w:ascii="Arial" w:hAnsi="Arial" w:cs="Arial"/>
              </w:rPr>
              <w:t>“</w:t>
            </w:r>
            <w:r>
              <w:rPr>
                <w:rFonts w:ascii="Arial" w:hAnsi="Arial" w:cs="Arial"/>
              </w:rPr>
              <w:t>Ver Padrinos</w:t>
            </w:r>
            <w:r w:rsidRPr="00BC015D">
              <w:rPr>
                <w:rFonts w:ascii="Arial" w:hAnsi="Arial" w:cs="Arial"/>
              </w:rPr>
              <w:t>”.</w:t>
            </w:r>
          </w:p>
          <w:p w:rsidR="00060075" w:rsidRPr="00BC015D" w:rsidRDefault="00060075" w:rsidP="00060075">
            <w:pPr>
              <w:numPr>
                <w:ilvl w:val="0"/>
                <w:numId w:val="21"/>
              </w:numPr>
              <w:suppressAutoHyphens/>
              <w:spacing w:after="0" w:line="360" w:lineRule="auto"/>
              <w:jc w:val="both"/>
              <w:rPr>
                <w:rFonts w:ascii="Arial" w:hAnsi="Arial" w:cs="Arial"/>
              </w:rPr>
            </w:pPr>
            <w:r w:rsidRPr="00BC015D">
              <w:rPr>
                <w:rFonts w:ascii="Arial" w:hAnsi="Arial" w:cs="Arial"/>
              </w:rPr>
              <w:t>El sistema</w:t>
            </w:r>
            <w:r>
              <w:rPr>
                <w:rFonts w:ascii="Arial" w:hAnsi="Arial" w:cs="Arial"/>
              </w:rPr>
              <w:t xml:space="preserve"> procesa la petición y se direcciona hacia la interfaz “Padrinos”</w:t>
            </w:r>
            <w:r w:rsidRPr="00BC015D">
              <w:rPr>
                <w:rFonts w:ascii="Arial" w:hAnsi="Arial" w:cs="Arial"/>
              </w:rPr>
              <w:t>.</w:t>
            </w:r>
          </w:p>
          <w:p w:rsidR="00060075" w:rsidRDefault="00060075" w:rsidP="00060075">
            <w:pPr>
              <w:numPr>
                <w:ilvl w:val="0"/>
                <w:numId w:val="21"/>
              </w:numPr>
              <w:suppressAutoHyphens/>
              <w:spacing w:after="0"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súper administrador busca al padrino en la tabla y selecciona el icono en forma de lupa “Ver Perfil Padrino”.</w:t>
            </w:r>
          </w:p>
          <w:p w:rsidR="00060075" w:rsidRDefault="00060075" w:rsidP="00F65AE2">
            <w:pPr>
              <w:numPr>
                <w:ilvl w:val="0"/>
                <w:numId w:val="21"/>
              </w:numPr>
              <w:suppressAutoHyphens/>
              <w:spacing w:after="0" w:line="360" w:lineRule="auto"/>
              <w:jc w:val="both"/>
              <w:rPr>
                <w:rFonts w:ascii="Arial" w:hAnsi="Arial" w:cs="Arial"/>
              </w:rPr>
            </w:pPr>
            <w:r w:rsidRPr="00BC015D">
              <w:rPr>
                <w:rFonts w:ascii="Arial" w:hAnsi="Arial" w:cs="Arial"/>
              </w:rPr>
              <w:t>El sistema</w:t>
            </w:r>
            <w:r>
              <w:rPr>
                <w:rFonts w:ascii="Arial" w:hAnsi="Arial" w:cs="Arial"/>
              </w:rPr>
              <w:t xml:space="preserve"> procesa la petición y se direcciona hacia la interfaz “Perfil Padrino”, mostrando los datos personales del padrino</w:t>
            </w:r>
            <w:r w:rsidRPr="00BC015D">
              <w:rPr>
                <w:rFonts w:ascii="Arial" w:hAnsi="Arial" w:cs="Arial"/>
              </w:rPr>
              <w:t>.</w:t>
            </w:r>
          </w:p>
          <w:p w:rsidR="00060075" w:rsidRPr="00060075" w:rsidRDefault="00060075" w:rsidP="00060075">
            <w:pPr>
              <w:suppressAutoHyphens/>
              <w:spacing w:after="0" w:line="360" w:lineRule="auto"/>
              <w:ind w:left="720"/>
              <w:jc w:val="both"/>
              <w:rPr>
                <w:rFonts w:ascii="Arial" w:hAnsi="Arial" w:cs="Arial"/>
              </w:rPr>
            </w:pPr>
          </w:p>
          <w:p w:rsidR="00060075" w:rsidRPr="00BC015D" w:rsidRDefault="00060075" w:rsidP="00F65AE2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BC015D">
              <w:rPr>
                <w:rFonts w:ascii="Arial" w:hAnsi="Arial" w:cs="Arial"/>
                <w:b/>
                <w:bCs/>
              </w:rPr>
              <w:t>Excepciones:</w:t>
            </w:r>
          </w:p>
          <w:p w:rsidR="00060075" w:rsidRPr="00BC015D" w:rsidRDefault="00060075" w:rsidP="00F65AE2">
            <w:pPr>
              <w:spacing w:line="360" w:lineRule="auto"/>
              <w:jc w:val="center"/>
              <w:rPr>
                <w:rFonts w:ascii="Arial" w:hAnsi="Arial" w:cs="Arial"/>
              </w:rPr>
            </w:pPr>
          </w:p>
          <w:p w:rsidR="00060075" w:rsidRPr="00BC015D" w:rsidRDefault="00060075" w:rsidP="00F65AE2">
            <w:pPr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  <w:bCs/>
              </w:rPr>
              <w:t>No posee ningún padrino</w:t>
            </w:r>
            <w:r w:rsidRPr="00BC015D">
              <w:rPr>
                <w:rFonts w:ascii="Arial" w:hAnsi="Arial" w:cs="Arial"/>
                <w:b/>
                <w:bCs/>
              </w:rPr>
              <w:t>:</w:t>
            </w:r>
            <w:r w:rsidRPr="00BC015D">
              <w:rPr>
                <w:rFonts w:ascii="Arial" w:hAnsi="Arial" w:cs="Arial"/>
              </w:rPr>
              <w:t xml:space="preserve"> En el paso </w:t>
            </w:r>
            <w:r>
              <w:rPr>
                <w:rFonts w:ascii="Arial" w:hAnsi="Arial" w:cs="Arial"/>
              </w:rPr>
              <w:t>3</w:t>
            </w:r>
            <w:r w:rsidRPr="00BC015D">
              <w:rPr>
                <w:rFonts w:ascii="Arial" w:hAnsi="Arial" w:cs="Arial"/>
              </w:rPr>
              <w:t xml:space="preserve"> cuando el sist</w:t>
            </w:r>
            <w:r>
              <w:rPr>
                <w:rFonts w:ascii="Arial" w:hAnsi="Arial" w:cs="Arial"/>
              </w:rPr>
              <w:t>ema realiza la búsqueda de los padrinos del adulto mayor seleccionado y no encuentra ningún dato.</w:t>
            </w:r>
          </w:p>
          <w:p w:rsidR="00060075" w:rsidRPr="00297238" w:rsidRDefault="00060075" w:rsidP="00F65AE2">
            <w:pPr>
              <w:suppressAutoHyphens/>
              <w:spacing w:after="0" w:line="360" w:lineRule="auto"/>
              <w:ind w:left="36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3.1 </w:t>
            </w:r>
            <w:r w:rsidRPr="00297238">
              <w:rPr>
                <w:rFonts w:ascii="Arial" w:hAnsi="Arial" w:cs="Arial"/>
              </w:rPr>
              <w:t>El sistema muestra un mensaje diciendo que no hay datos</w:t>
            </w:r>
            <w:r>
              <w:rPr>
                <w:rFonts w:ascii="Arial" w:hAnsi="Arial" w:cs="Arial"/>
              </w:rPr>
              <w:t xml:space="preserve">, por ende el </w:t>
            </w:r>
            <w:r>
              <w:rPr>
                <w:rFonts w:ascii="Arial" w:hAnsi="Arial" w:cs="Arial"/>
              </w:rPr>
              <w:lastRenderedPageBreak/>
              <w:t>adulto mayor no posee ningún padrino aún</w:t>
            </w:r>
            <w:r w:rsidRPr="00297238">
              <w:rPr>
                <w:rFonts w:ascii="Arial" w:hAnsi="Arial" w:cs="Arial"/>
              </w:rPr>
              <w:t>.</w:t>
            </w:r>
          </w:p>
          <w:p w:rsidR="00060075" w:rsidRPr="00255D91" w:rsidRDefault="00060075" w:rsidP="005B6A2A">
            <w:pPr>
              <w:suppressAutoHyphens/>
              <w:spacing w:after="0" w:line="360" w:lineRule="auto"/>
              <w:ind w:left="36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3.2 </w:t>
            </w:r>
            <w:r w:rsidRPr="00297238">
              <w:rPr>
                <w:rFonts w:ascii="Arial" w:hAnsi="Arial" w:cs="Arial"/>
              </w:rPr>
              <w:t>Se repite los pasos del flujo normal de eventos desde el paso</w:t>
            </w:r>
            <w:r>
              <w:rPr>
                <w:rFonts w:ascii="Arial" w:hAnsi="Arial" w:cs="Arial"/>
              </w:rPr>
              <w:t xml:space="preserve"> 1 has</w:t>
            </w:r>
            <w:r w:rsidR="005B6A2A">
              <w:rPr>
                <w:rFonts w:ascii="Arial" w:hAnsi="Arial" w:cs="Arial"/>
              </w:rPr>
              <w:t>ta que exista un</w:t>
            </w:r>
            <w:r>
              <w:rPr>
                <w:rFonts w:ascii="Arial" w:hAnsi="Arial" w:cs="Arial"/>
              </w:rPr>
              <w:t xml:space="preserve"> adulto mayor con padrinos</w:t>
            </w:r>
            <w:r w:rsidRPr="00297238">
              <w:rPr>
                <w:rFonts w:ascii="Arial" w:hAnsi="Arial" w:cs="Arial"/>
              </w:rPr>
              <w:t xml:space="preserve">. </w:t>
            </w:r>
          </w:p>
        </w:tc>
      </w:tr>
    </w:tbl>
    <w:p w:rsidR="00060075" w:rsidRDefault="00060075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510F8A" w:rsidRPr="00BC015D" w:rsidRDefault="00510F8A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BC015D" w:rsidRDefault="00BC015D" w:rsidP="00BC015D">
      <w:pPr>
        <w:ind w:left="284"/>
        <w:rPr>
          <w:rFonts w:ascii="Arial" w:hAnsi="Arial" w:cs="Arial"/>
          <w:b/>
          <w:sz w:val="24"/>
          <w:szCs w:val="24"/>
        </w:rPr>
      </w:pPr>
      <w:r w:rsidRPr="00BC015D">
        <w:rPr>
          <w:rFonts w:ascii="Arial" w:hAnsi="Arial" w:cs="Arial"/>
          <w:b/>
          <w:sz w:val="24"/>
          <w:szCs w:val="24"/>
        </w:rPr>
        <w:t>1.2.12 Ver Aportes Realizados</w:t>
      </w:r>
    </w:p>
    <w:tbl>
      <w:tblPr>
        <w:tblW w:w="0" w:type="auto"/>
        <w:tblInd w:w="3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2009"/>
        <w:gridCol w:w="6409"/>
      </w:tblGrid>
      <w:tr w:rsidR="00E70969" w:rsidRPr="00BC015D" w:rsidTr="00F65AE2">
        <w:tc>
          <w:tcPr>
            <w:tcW w:w="2009" w:type="dxa"/>
            <w:shd w:val="clear" w:color="auto" w:fill="auto"/>
          </w:tcPr>
          <w:p w:rsidR="00E70969" w:rsidRPr="00BC015D" w:rsidRDefault="00E70969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</w:p>
          <w:p w:rsidR="00E70969" w:rsidRPr="00BC015D" w:rsidRDefault="00E70969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BC015D">
              <w:rPr>
                <w:rFonts w:ascii="Arial" w:hAnsi="Arial" w:cs="Arial"/>
                <w:b/>
                <w:bCs/>
                <w:sz w:val="22"/>
                <w:szCs w:val="22"/>
              </w:rPr>
              <w:t>Descripción:</w:t>
            </w:r>
          </w:p>
        </w:tc>
        <w:tc>
          <w:tcPr>
            <w:tcW w:w="6409" w:type="dxa"/>
            <w:shd w:val="clear" w:color="auto" w:fill="auto"/>
          </w:tcPr>
          <w:p w:rsidR="00E70969" w:rsidRPr="001930AE" w:rsidRDefault="00E70969" w:rsidP="00E70969">
            <w:pPr>
              <w:spacing w:line="360" w:lineRule="auto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</w:rPr>
              <w:t>Permite visualizar los aportes realizados por el padrino a un adulto mayor.</w:t>
            </w:r>
          </w:p>
        </w:tc>
      </w:tr>
      <w:tr w:rsidR="00E70969" w:rsidRPr="00BC015D" w:rsidTr="00F65AE2">
        <w:tc>
          <w:tcPr>
            <w:tcW w:w="2009" w:type="dxa"/>
            <w:shd w:val="clear" w:color="auto" w:fill="auto"/>
          </w:tcPr>
          <w:p w:rsidR="00E70969" w:rsidRPr="00BC015D" w:rsidRDefault="00E70969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BC015D">
              <w:rPr>
                <w:rFonts w:ascii="Arial" w:hAnsi="Arial" w:cs="Arial"/>
                <w:b/>
                <w:bCs/>
                <w:sz w:val="22"/>
                <w:szCs w:val="22"/>
              </w:rPr>
              <w:t>Actores:</w:t>
            </w:r>
          </w:p>
        </w:tc>
        <w:tc>
          <w:tcPr>
            <w:tcW w:w="6409" w:type="dxa"/>
            <w:shd w:val="clear" w:color="auto" w:fill="auto"/>
          </w:tcPr>
          <w:p w:rsidR="00E70969" w:rsidRPr="00BC015D" w:rsidRDefault="00E70969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Súper Administrador y Trabajadora Social</w:t>
            </w:r>
            <w:r w:rsidR="002A2F83">
              <w:rPr>
                <w:rFonts w:ascii="Arial" w:hAnsi="Arial" w:cs="Arial"/>
                <w:sz w:val="22"/>
                <w:szCs w:val="22"/>
              </w:rPr>
              <w:t>.</w:t>
            </w:r>
          </w:p>
        </w:tc>
      </w:tr>
      <w:tr w:rsidR="00E70969" w:rsidRPr="00BC015D" w:rsidTr="00F65AE2">
        <w:tc>
          <w:tcPr>
            <w:tcW w:w="2009" w:type="dxa"/>
            <w:shd w:val="clear" w:color="auto" w:fill="auto"/>
          </w:tcPr>
          <w:p w:rsidR="00E70969" w:rsidRPr="00BC015D" w:rsidRDefault="00E70969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BC015D">
              <w:rPr>
                <w:rFonts w:ascii="Arial" w:hAnsi="Arial" w:cs="Arial"/>
                <w:b/>
                <w:bCs/>
                <w:sz w:val="22"/>
                <w:szCs w:val="22"/>
              </w:rPr>
              <w:t>Pre-condiciones:</w:t>
            </w:r>
          </w:p>
        </w:tc>
        <w:tc>
          <w:tcPr>
            <w:tcW w:w="6409" w:type="dxa"/>
            <w:shd w:val="clear" w:color="auto" w:fill="auto"/>
          </w:tcPr>
          <w:p w:rsidR="00E70969" w:rsidRDefault="00E70969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BC015D">
              <w:rPr>
                <w:rFonts w:ascii="Arial" w:hAnsi="Arial" w:cs="Arial"/>
                <w:sz w:val="22"/>
                <w:szCs w:val="22"/>
              </w:rPr>
              <w:t>Debe haber ingresado correctamente al Sistema.</w:t>
            </w:r>
          </w:p>
          <w:p w:rsidR="00B844C6" w:rsidRPr="0031168B" w:rsidRDefault="00B844C6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Debe haber agregado el perfil del adulto mayor previamente.</w:t>
            </w:r>
          </w:p>
        </w:tc>
      </w:tr>
      <w:tr w:rsidR="00E70969" w:rsidRPr="00BC015D" w:rsidTr="00F65AE2">
        <w:tc>
          <w:tcPr>
            <w:tcW w:w="2009" w:type="dxa"/>
            <w:shd w:val="clear" w:color="auto" w:fill="auto"/>
          </w:tcPr>
          <w:p w:rsidR="00E70969" w:rsidRPr="00BC015D" w:rsidRDefault="00E70969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BC015D">
              <w:rPr>
                <w:rFonts w:ascii="Arial" w:hAnsi="Arial" w:cs="Arial"/>
                <w:b/>
                <w:bCs/>
                <w:sz w:val="22"/>
                <w:szCs w:val="22"/>
              </w:rPr>
              <w:t>Observaciones:</w:t>
            </w:r>
          </w:p>
        </w:tc>
        <w:tc>
          <w:tcPr>
            <w:tcW w:w="6409" w:type="dxa"/>
            <w:shd w:val="clear" w:color="auto" w:fill="auto"/>
          </w:tcPr>
          <w:p w:rsidR="00E70969" w:rsidRPr="00BC015D" w:rsidRDefault="00E70969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BC015D">
              <w:rPr>
                <w:rFonts w:ascii="Arial" w:hAnsi="Arial" w:cs="Arial"/>
                <w:sz w:val="22"/>
                <w:szCs w:val="22"/>
              </w:rPr>
              <w:t>Ninguna</w:t>
            </w:r>
          </w:p>
        </w:tc>
      </w:tr>
      <w:tr w:rsidR="00E70969" w:rsidRPr="00BC015D" w:rsidTr="00F65AE2">
        <w:tc>
          <w:tcPr>
            <w:tcW w:w="8418" w:type="dxa"/>
            <w:gridSpan w:val="2"/>
            <w:shd w:val="clear" w:color="auto" w:fill="auto"/>
          </w:tcPr>
          <w:p w:rsidR="00E70969" w:rsidRPr="00BC015D" w:rsidRDefault="00E70969" w:rsidP="00F65AE2">
            <w:pPr>
              <w:spacing w:line="360" w:lineRule="auto"/>
              <w:jc w:val="center"/>
              <w:rPr>
                <w:rFonts w:ascii="Arial" w:hAnsi="Arial" w:cs="Arial"/>
                <w:b/>
                <w:bCs/>
              </w:rPr>
            </w:pPr>
          </w:p>
          <w:p w:rsidR="00E70969" w:rsidRPr="00BC015D" w:rsidRDefault="00E70969" w:rsidP="00F65AE2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BC015D">
              <w:rPr>
                <w:rFonts w:ascii="Arial" w:hAnsi="Arial" w:cs="Arial"/>
                <w:b/>
                <w:bCs/>
              </w:rPr>
              <w:t>Flujo normal de eventos:</w:t>
            </w:r>
          </w:p>
          <w:p w:rsidR="00E70969" w:rsidRPr="00BC015D" w:rsidRDefault="00E70969" w:rsidP="00F65AE2">
            <w:pPr>
              <w:spacing w:line="360" w:lineRule="auto"/>
              <w:jc w:val="center"/>
              <w:rPr>
                <w:rFonts w:ascii="Arial" w:hAnsi="Arial" w:cs="Arial"/>
              </w:rPr>
            </w:pPr>
          </w:p>
          <w:p w:rsidR="00E70969" w:rsidRPr="00BC015D" w:rsidRDefault="00E70969" w:rsidP="00E70969">
            <w:pPr>
              <w:numPr>
                <w:ilvl w:val="0"/>
                <w:numId w:val="22"/>
              </w:numPr>
              <w:suppressAutoHyphens/>
              <w:spacing w:after="0"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súper administrador</w:t>
            </w:r>
            <w:r w:rsidRPr="00BC015D">
              <w:rPr>
                <w:rFonts w:ascii="Arial" w:hAnsi="Arial" w:cs="Arial"/>
              </w:rPr>
              <w:t xml:space="preserve"> ingresa al menú “</w:t>
            </w:r>
            <w:r>
              <w:rPr>
                <w:rFonts w:ascii="Arial" w:hAnsi="Arial" w:cs="Arial"/>
              </w:rPr>
              <w:t>Adulto Mayor</w:t>
            </w:r>
            <w:r w:rsidRPr="00BC015D">
              <w:rPr>
                <w:rFonts w:ascii="Arial" w:hAnsi="Arial" w:cs="Arial"/>
              </w:rPr>
              <w:t xml:space="preserve">”, </w:t>
            </w:r>
            <w:r>
              <w:rPr>
                <w:rFonts w:ascii="Arial" w:hAnsi="Arial" w:cs="Arial"/>
              </w:rPr>
              <w:t>busca al adulto mayor en la tabla</w:t>
            </w:r>
            <w:r w:rsidRPr="00BC015D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 xml:space="preserve">mediante la cédula y selecciona el icono en forma de </w:t>
            </w:r>
            <w:r w:rsidR="00F23E7A">
              <w:rPr>
                <w:rFonts w:ascii="Arial" w:hAnsi="Arial" w:cs="Arial"/>
              </w:rPr>
              <w:t>persona</w:t>
            </w:r>
            <w:r>
              <w:rPr>
                <w:rFonts w:ascii="Arial" w:hAnsi="Arial" w:cs="Arial"/>
              </w:rPr>
              <w:t xml:space="preserve">  </w:t>
            </w:r>
            <w:r w:rsidRPr="00BC015D">
              <w:rPr>
                <w:rFonts w:ascii="Arial" w:hAnsi="Arial" w:cs="Arial"/>
              </w:rPr>
              <w:t>“</w:t>
            </w:r>
            <w:r>
              <w:rPr>
                <w:rFonts w:ascii="Arial" w:hAnsi="Arial" w:cs="Arial"/>
              </w:rPr>
              <w:t>Ver Padrinos</w:t>
            </w:r>
            <w:r w:rsidRPr="00BC015D">
              <w:rPr>
                <w:rFonts w:ascii="Arial" w:hAnsi="Arial" w:cs="Arial"/>
              </w:rPr>
              <w:t>”.</w:t>
            </w:r>
          </w:p>
          <w:p w:rsidR="00E70969" w:rsidRPr="00BC015D" w:rsidRDefault="00E70969" w:rsidP="00E70969">
            <w:pPr>
              <w:numPr>
                <w:ilvl w:val="0"/>
                <w:numId w:val="22"/>
              </w:numPr>
              <w:suppressAutoHyphens/>
              <w:spacing w:after="0" w:line="360" w:lineRule="auto"/>
              <w:jc w:val="both"/>
              <w:rPr>
                <w:rFonts w:ascii="Arial" w:hAnsi="Arial" w:cs="Arial"/>
              </w:rPr>
            </w:pPr>
            <w:r w:rsidRPr="00BC015D">
              <w:rPr>
                <w:rFonts w:ascii="Arial" w:hAnsi="Arial" w:cs="Arial"/>
              </w:rPr>
              <w:t>El sistema</w:t>
            </w:r>
            <w:r>
              <w:rPr>
                <w:rFonts w:ascii="Arial" w:hAnsi="Arial" w:cs="Arial"/>
              </w:rPr>
              <w:t xml:space="preserve"> procesa la petición y se direcciona hacia la interfaz “Padrinos”</w:t>
            </w:r>
            <w:r w:rsidRPr="00BC015D">
              <w:rPr>
                <w:rFonts w:ascii="Arial" w:hAnsi="Arial" w:cs="Arial"/>
              </w:rPr>
              <w:t>.</w:t>
            </w:r>
          </w:p>
          <w:p w:rsidR="00E70969" w:rsidRDefault="00E70969" w:rsidP="00E70969">
            <w:pPr>
              <w:numPr>
                <w:ilvl w:val="0"/>
                <w:numId w:val="22"/>
              </w:numPr>
              <w:suppressAutoHyphens/>
              <w:spacing w:after="0"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El súper administrador busca al padrino en la tabla y selecciona el icono en forma de </w:t>
            </w:r>
            <w:r w:rsidR="00F23E7A">
              <w:rPr>
                <w:rFonts w:ascii="Arial" w:hAnsi="Arial" w:cs="Arial"/>
              </w:rPr>
              <w:t>engranaje</w:t>
            </w:r>
            <w:r>
              <w:rPr>
                <w:rFonts w:ascii="Arial" w:hAnsi="Arial" w:cs="Arial"/>
              </w:rPr>
              <w:t xml:space="preserve"> “Ver </w:t>
            </w:r>
            <w:r w:rsidR="00D330E9">
              <w:rPr>
                <w:rFonts w:ascii="Arial" w:hAnsi="Arial" w:cs="Arial"/>
              </w:rPr>
              <w:t>Aportes Realizados</w:t>
            </w:r>
            <w:r>
              <w:rPr>
                <w:rFonts w:ascii="Arial" w:hAnsi="Arial" w:cs="Arial"/>
              </w:rPr>
              <w:t>”.</w:t>
            </w:r>
          </w:p>
          <w:p w:rsidR="00E70969" w:rsidRDefault="00E70969" w:rsidP="00E70969">
            <w:pPr>
              <w:numPr>
                <w:ilvl w:val="0"/>
                <w:numId w:val="22"/>
              </w:numPr>
              <w:suppressAutoHyphens/>
              <w:spacing w:after="0" w:line="360" w:lineRule="auto"/>
              <w:jc w:val="both"/>
              <w:rPr>
                <w:rFonts w:ascii="Arial" w:hAnsi="Arial" w:cs="Arial"/>
              </w:rPr>
            </w:pPr>
            <w:r w:rsidRPr="00BC015D">
              <w:rPr>
                <w:rFonts w:ascii="Arial" w:hAnsi="Arial" w:cs="Arial"/>
              </w:rPr>
              <w:t>El sistema</w:t>
            </w:r>
            <w:r>
              <w:rPr>
                <w:rFonts w:ascii="Arial" w:hAnsi="Arial" w:cs="Arial"/>
              </w:rPr>
              <w:t xml:space="preserve"> procesa la petición y se direcciona hacia la interfaz “</w:t>
            </w:r>
            <w:r w:rsidR="00D330E9">
              <w:rPr>
                <w:rFonts w:ascii="Arial" w:hAnsi="Arial" w:cs="Arial"/>
              </w:rPr>
              <w:t>Aportes</w:t>
            </w:r>
            <w:r>
              <w:rPr>
                <w:rFonts w:ascii="Arial" w:hAnsi="Arial" w:cs="Arial"/>
              </w:rPr>
              <w:t xml:space="preserve">”, mostrando </w:t>
            </w:r>
            <w:r w:rsidR="00D330E9">
              <w:rPr>
                <w:rFonts w:ascii="Arial" w:hAnsi="Arial" w:cs="Arial"/>
              </w:rPr>
              <w:t>los aportes realizados</w:t>
            </w:r>
            <w:r>
              <w:rPr>
                <w:rFonts w:ascii="Arial" w:hAnsi="Arial" w:cs="Arial"/>
              </w:rPr>
              <w:t xml:space="preserve"> del padrino</w:t>
            </w:r>
            <w:r w:rsidRPr="00BC015D">
              <w:rPr>
                <w:rFonts w:ascii="Arial" w:hAnsi="Arial" w:cs="Arial"/>
              </w:rPr>
              <w:t>.</w:t>
            </w:r>
          </w:p>
          <w:p w:rsidR="00E70969" w:rsidRPr="00060075" w:rsidRDefault="00E70969" w:rsidP="00F65AE2">
            <w:pPr>
              <w:suppressAutoHyphens/>
              <w:spacing w:after="0" w:line="360" w:lineRule="auto"/>
              <w:ind w:left="720"/>
              <w:jc w:val="both"/>
              <w:rPr>
                <w:rFonts w:ascii="Arial" w:hAnsi="Arial" w:cs="Arial"/>
              </w:rPr>
            </w:pPr>
          </w:p>
          <w:p w:rsidR="00E70969" w:rsidRPr="00BC015D" w:rsidRDefault="00E70969" w:rsidP="00F65AE2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BC015D">
              <w:rPr>
                <w:rFonts w:ascii="Arial" w:hAnsi="Arial" w:cs="Arial"/>
                <w:b/>
                <w:bCs/>
              </w:rPr>
              <w:t>Excepciones:</w:t>
            </w:r>
          </w:p>
          <w:p w:rsidR="00E70969" w:rsidRPr="00BC015D" w:rsidRDefault="00E70969" w:rsidP="00F65AE2">
            <w:pPr>
              <w:spacing w:line="360" w:lineRule="auto"/>
              <w:jc w:val="center"/>
              <w:rPr>
                <w:rFonts w:ascii="Arial" w:hAnsi="Arial" w:cs="Arial"/>
              </w:rPr>
            </w:pPr>
          </w:p>
          <w:p w:rsidR="00E70969" w:rsidRPr="00BC015D" w:rsidRDefault="00E70969" w:rsidP="00F65AE2">
            <w:pPr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  <w:bCs/>
              </w:rPr>
              <w:t xml:space="preserve">No posee ningún </w:t>
            </w:r>
            <w:r w:rsidR="00D330E9">
              <w:rPr>
                <w:rFonts w:ascii="Arial" w:hAnsi="Arial" w:cs="Arial"/>
                <w:b/>
                <w:bCs/>
              </w:rPr>
              <w:t>aporte</w:t>
            </w:r>
            <w:r w:rsidRPr="00BC015D">
              <w:rPr>
                <w:rFonts w:ascii="Arial" w:hAnsi="Arial" w:cs="Arial"/>
                <w:b/>
                <w:bCs/>
              </w:rPr>
              <w:t>:</w:t>
            </w:r>
            <w:r w:rsidRPr="00BC015D">
              <w:rPr>
                <w:rFonts w:ascii="Arial" w:hAnsi="Arial" w:cs="Arial"/>
              </w:rPr>
              <w:t xml:space="preserve"> En el paso </w:t>
            </w:r>
            <w:r>
              <w:rPr>
                <w:rFonts w:ascii="Arial" w:hAnsi="Arial" w:cs="Arial"/>
              </w:rPr>
              <w:t>3</w:t>
            </w:r>
            <w:r w:rsidRPr="00BC015D">
              <w:rPr>
                <w:rFonts w:ascii="Arial" w:hAnsi="Arial" w:cs="Arial"/>
              </w:rPr>
              <w:t xml:space="preserve"> cuando el sist</w:t>
            </w:r>
            <w:r>
              <w:rPr>
                <w:rFonts w:ascii="Arial" w:hAnsi="Arial" w:cs="Arial"/>
              </w:rPr>
              <w:t xml:space="preserve">ema realiza la búsqueda de los </w:t>
            </w:r>
            <w:r w:rsidR="00D330E9">
              <w:rPr>
                <w:rFonts w:ascii="Arial" w:hAnsi="Arial" w:cs="Arial"/>
              </w:rPr>
              <w:t xml:space="preserve">aportes realizados por el padrino para </w:t>
            </w:r>
            <w:r>
              <w:rPr>
                <w:rFonts w:ascii="Arial" w:hAnsi="Arial" w:cs="Arial"/>
              </w:rPr>
              <w:t xml:space="preserve">el adulto mayor seleccionado y no </w:t>
            </w:r>
            <w:r>
              <w:rPr>
                <w:rFonts w:ascii="Arial" w:hAnsi="Arial" w:cs="Arial"/>
              </w:rPr>
              <w:lastRenderedPageBreak/>
              <w:t>encuentra ningún dato.</w:t>
            </w:r>
          </w:p>
          <w:p w:rsidR="00E70969" w:rsidRPr="00297238" w:rsidRDefault="00E70969" w:rsidP="00F65AE2">
            <w:pPr>
              <w:suppressAutoHyphens/>
              <w:spacing w:after="0" w:line="360" w:lineRule="auto"/>
              <w:ind w:left="36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3.1 </w:t>
            </w:r>
            <w:r w:rsidRPr="00297238">
              <w:rPr>
                <w:rFonts w:ascii="Arial" w:hAnsi="Arial" w:cs="Arial"/>
              </w:rPr>
              <w:t>El sistema muestra un mensaje diciendo que no hay datos</w:t>
            </w:r>
            <w:r w:rsidR="00D330E9">
              <w:rPr>
                <w:rFonts w:ascii="Arial" w:hAnsi="Arial" w:cs="Arial"/>
              </w:rPr>
              <w:t>, por ende el padrino no ha realizados aportes al adulto mayor</w:t>
            </w:r>
            <w:r w:rsidRPr="00297238">
              <w:rPr>
                <w:rFonts w:ascii="Arial" w:hAnsi="Arial" w:cs="Arial"/>
              </w:rPr>
              <w:t>.</w:t>
            </w:r>
          </w:p>
          <w:p w:rsidR="00E70969" w:rsidRPr="00255D91" w:rsidRDefault="00E70969" w:rsidP="00D330E9">
            <w:pPr>
              <w:suppressAutoHyphens/>
              <w:spacing w:after="0" w:line="360" w:lineRule="auto"/>
              <w:ind w:left="36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3.2 </w:t>
            </w:r>
            <w:r w:rsidRPr="00297238">
              <w:rPr>
                <w:rFonts w:ascii="Arial" w:hAnsi="Arial" w:cs="Arial"/>
              </w:rPr>
              <w:t>Se repite los pasos del flujo normal de eventos desde el paso</w:t>
            </w:r>
            <w:r>
              <w:rPr>
                <w:rFonts w:ascii="Arial" w:hAnsi="Arial" w:cs="Arial"/>
              </w:rPr>
              <w:t xml:space="preserve"> 1 hasta que exista</w:t>
            </w:r>
            <w:r w:rsidR="00D330E9">
              <w:rPr>
                <w:rFonts w:ascii="Arial" w:hAnsi="Arial" w:cs="Arial"/>
              </w:rPr>
              <w:t xml:space="preserve"> un padrino que haya realizado aportes</w:t>
            </w:r>
            <w:r w:rsidRPr="00297238">
              <w:rPr>
                <w:rFonts w:ascii="Arial" w:hAnsi="Arial" w:cs="Arial"/>
              </w:rPr>
              <w:t xml:space="preserve">. </w:t>
            </w:r>
          </w:p>
        </w:tc>
      </w:tr>
    </w:tbl>
    <w:p w:rsidR="00E70969" w:rsidRPr="00BC015D" w:rsidRDefault="00E70969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BC015D" w:rsidRDefault="00BC015D" w:rsidP="00BC015D">
      <w:pPr>
        <w:ind w:left="284"/>
        <w:rPr>
          <w:rFonts w:ascii="Arial" w:hAnsi="Arial" w:cs="Arial"/>
          <w:b/>
          <w:sz w:val="24"/>
          <w:szCs w:val="24"/>
        </w:rPr>
      </w:pPr>
      <w:r w:rsidRPr="00BC015D">
        <w:rPr>
          <w:rFonts w:ascii="Arial" w:hAnsi="Arial" w:cs="Arial"/>
          <w:b/>
          <w:sz w:val="24"/>
          <w:szCs w:val="24"/>
        </w:rPr>
        <w:t>1.2.13 Ver Donaciones Efectuadas</w:t>
      </w:r>
    </w:p>
    <w:tbl>
      <w:tblPr>
        <w:tblW w:w="0" w:type="auto"/>
        <w:tblInd w:w="3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2009"/>
        <w:gridCol w:w="6409"/>
      </w:tblGrid>
      <w:tr w:rsidR="00D330E9" w:rsidRPr="00BC015D" w:rsidTr="00F65AE2">
        <w:tc>
          <w:tcPr>
            <w:tcW w:w="2009" w:type="dxa"/>
            <w:shd w:val="clear" w:color="auto" w:fill="auto"/>
          </w:tcPr>
          <w:p w:rsidR="00D330E9" w:rsidRPr="00BC015D" w:rsidRDefault="00D330E9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</w:p>
          <w:p w:rsidR="00D330E9" w:rsidRPr="00BC015D" w:rsidRDefault="00D330E9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BC015D">
              <w:rPr>
                <w:rFonts w:ascii="Arial" w:hAnsi="Arial" w:cs="Arial"/>
                <w:b/>
                <w:bCs/>
                <w:sz w:val="22"/>
                <w:szCs w:val="22"/>
              </w:rPr>
              <w:t>Descripción:</w:t>
            </w:r>
          </w:p>
        </w:tc>
        <w:tc>
          <w:tcPr>
            <w:tcW w:w="6409" w:type="dxa"/>
            <w:shd w:val="clear" w:color="auto" w:fill="auto"/>
          </w:tcPr>
          <w:p w:rsidR="00D330E9" w:rsidRPr="001930AE" w:rsidRDefault="00D330E9" w:rsidP="00D330E9">
            <w:pPr>
              <w:spacing w:line="360" w:lineRule="auto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</w:rPr>
              <w:t>Permite visualizar las donaciones efectuadas por el padrino a un adulto mayor.</w:t>
            </w:r>
          </w:p>
        </w:tc>
      </w:tr>
      <w:tr w:rsidR="00D330E9" w:rsidRPr="00BC015D" w:rsidTr="00F65AE2">
        <w:tc>
          <w:tcPr>
            <w:tcW w:w="2009" w:type="dxa"/>
            <w:shd w:val="clear" w:color="auto" w:fill="auto"/>
          </w:tcPr>
          <w:p w:rsidR="00D330E9" w:rsidRPr="00BC015D" w:rsidRDefault="00D330E9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BC015D">
              <w:rPr>
                <w:rFonts w:ascii="Arial" w:hAnsi="Arial" w:cs="Arial"/>
                <w:b/>
                <w:bCs/>
                <w:sz w:val="22"/>
                <w:szCs w:val="22"/>
              </w:rPr>
              <w:t>Actores:</w:t>
            </w:r>
          </w:p>
        </w:tc>
        <w:tc>
          <w:tcPr>
            <w:tcW w:w="6409" w:type="dxa"/>
            <w:shd w:val="clear" w:color="auto" w:fill="auto"/>
          </w:tcPr>
          <w:p w:rsidR="00D330E9" w:rsidRPr="00BC015D" w:rsidRDefault="00D330E9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Súper Administrador y Trabajadora Social</w:t>
            </w:r>
            <w:r w:rsidR="002A2F83">
              <w:rPr>
                <w:rFonts w:ascii="Arial" w:hAnsi="Arial" w:cs="Arial"/>
                <w:sz w:val="22"/>
                <w:szCs w:val="22"/>
              </w:rPr>
              <w:t>.</w:t>
            </w:r>
          </w:p>
        </w:tc>
      </w:tr>
      <w:tr w:rsidR="00D330E9" w:rsidRPr="00BC015D" w:rsidTr="00F65AE2">
        <w:tc>
          <w:tcPr>
            <w:tcW w:w="2009" w:type="dxa"/>
            <w:shd w:val="clear" w:color="auto" w:fill="auto"/>
          </w:tcPr>
          <w:p w:rsidR="00D330E9" w:rsidRPr="00BC015D" w:rsidRDefault="00D330E9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BC015D">
              <w:rPr>
                <w:rFonts w:ascii="Arial" w:hAnsi="Arial" w:cs="Arial"/>
                <w:b/>
                <w:bCs/>
                <w:sz w:val="22"/>
                <w:szCs w:val="22"/>
              </w:rPr>
              <w:t>Pre-condiciones:</w:t>
            </w:r>
          </w:p>
        </w:tc>
        <w:tc>
          <w:tcPr>
            <w:tcW w:w="6409" w:type="dxa"/>
            <w:shd w:val="clear" w:color="auto" w:fill="auto"/>
          </w:tcPr>
          <w:p w:rsidR="00D330E9" w:rsidRDefault="00D330E9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BC015D">
              <w:rPr>
                <w:rFonts w:ascii="Arial" w:hAnsi="Arial" w:cs="Arial"/>
                <w:sz w:val="22"/>
                <w:szCs w:val="22"/>
              </w:rPr>
              <w:t>Debe haber ingresado correctamente al Sistema.</w:t>
            </w:r>
          </w:p>
          <w:p w:rsidR="00B844C6" w:rsidRPr="0031168B" w:rsidRDefault="00B844C6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Debe haber agregado el perfil del adulto mayor previamente.</w:t>
            </w:r>
          </w:p>
        </w:tc>
      </w:tr>
      <w:tr w:rsidR="00D330E9" w:rsidRPr="00BC015D" w:rsidTr="00F65AE2">
        <w:tc>
          <w:tcPr>
            <w:tcW w:w="2009" w:type="dxa"/>
            <w:shd w:val="clear" w:color="auto" w:fill="auto"/>
          </w:tcPr>
          <w:p w:rsidR="00D330E9" w:rsidRPr="00BC015D" w:rsidRDefault="00D330E9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BC015D">
              <w:rPr>
                <w:rFonts w:ascii="Arial" w:hAnsi="Arial" w:cs="Arial"/>
                <w:b/>
                <w:bCs/>
                <w:sz w:val="22"/>
                <w:szCs w:val="22"/>
              </w:rPr>
              <w:t>Observaciones:</w:t>
            </w:r>
          </w:p>
        </w:tc>
        <w:tc>
          <w:tcPr>
            <w:tcW w:w="6409" w:type="dxa"/>
            <w:shd w:val="clear" w:color="auto" w:fill="auto"/>
          </w:tcPr>
          <w:p w:rsidR="00D330E9" w:rsidRPr="00BC015D" w:rsidRDefault="00D330E9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BC015D">
              <w:rPr>
                <w:rFonts w:ascii="Arial" w:hAnsi="Arial" w:cs="Arial"/>
                <w:sz w:val="22"/>
                <w:szCs w:val="22"/>
              </w:rPr>
              <w:t>Ninguna</w:t>
            </w:r>
          </w:p>
        </w:tc>
      </w:tr>
      <w:tr w:rsidR="00D330E9" w:rsidRPr="00BC015D" w:rsidTr="00F65AE2">
        <w:tc>
          <w:tcPr>
            <w:tcW w:w="8418" w:type="dxa"/>
            <w:gridSpan w:val="2"/>
            <w:shd w:val="clear" w:color="auto" w:fill="auto"/>
          </w:tcPr>
          <w:p w:rsidR="00D330E9" w:rsidRPr="00BC015D" w:rsidRDefault="00D330E9" w:rsidP="00F65AE2">
            <w:pPr>
              <w:spacing w:line="360" w:lineRule="auto"/>
              <w:jc w:val="center"/>
              <w:rPr>
                <w:rFonts w:ascii="Arial" w:hAnsi="Arial" w:cs="Arial"/>
                <w:b/>
                <w:bCs/>
              </w:rPr>
            </w:pPr>
          </w:p>
          <w:p w:rsidR="00D330E9" w:rsidRPr="00BC015D" w:rsidRDefault="00D330E9" w:rsidP="00F65AE2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BC015D">
              <w:rPr>
                <w:rFonts w:ascii="Arial" w:hAnsi="Arial" w:cs="Arial"/>
                <w:b/>
                <w:bCs/>
              </w:rPr>
              <w:t>Flujo normal de eventos:</w:t>
            </w:r>
          </w:p>
          <w:p w:rsidR="00D330E9" w:rsidRPr="00BC015D" w:rsidRDefault="00D330E9" w:rsidP="00F65AE2">
            <w:pPr>
              <w:spacing w:line="360" w:lineRule="auto"/>
              <w:jc w:val="center"/>
              <w:rPr>
                <w:rFonts w:ascii="Arial" w:hAnsi="Arial" w:cs="Arial"/>
              </w:rPr>
            </w:pPr>
          </w:p>
          <w:p w:rsidR="00D330E9" w:rsidRPr="00BC015D" w:rsidRDefault="00D330E9" w:rsidP="00D330E9">
            <w:pPr>
              <w:numPr>
                <w:ilvl w:val="0"/>
                <w:numId w:val="23"/>
              </w:numPr>
              <w:suppressAutoHyphens/>
              <w:spacing w:after="0"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súper administrador</w:t>
            </w:r>
            <w:r w:rsidRPr="00BC015D">
              <w:rPr>
                <w:rFonts w:ascii="Arial" w:hAnsi="Arial" w:cs="Arial"/>
              </w:rPr>
              <w:t xml:space="preserve"> ingresa al menú “</w:t>
            </w:r>
            <w:r>
              <w:rPr>
                <w:rFonts w:ascii="Arial" w:hAnsi="Arial" w:cs="Arial"/>
              </w:rPr>
              <w:t>Adulto Mayor</w:t>
            </w:r>
            <w:r w:rsidRPr="00BC015D">
              <w:rPr>
                <w:rFonts w:ascii="Arial" w:hAnsi="Arial" w:cs="Arial"/>
              </w:rPr>
              <w:t xml:space="preserve">”, </w:t>
            </w:r>
            <w:r>
              <w:rPr>
                <w:rFonts w:ascii="Arial" w:hAnsi="Arial" w:cs="Arial"/>
              </w:rPr>
              <w:t>busca al adulto mayor en la tabla</w:t>
            </w:r>
            <w:r w:rsidRPr="00BC015D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 xml:space="preserve">mediante la cédula y selecciona el icono en forma de persona  </w:t>
            </w:r>
            <w:r w:rsidRPr="00BC015D">
              <w:rPr>
                <w:rFonts w:ascii="Arial" w:hAnsi="Arial" w:cs="Arial"/>
              </w:rPr>
              <w:t>“</w:t>
            </w:r>
            <w:r>
              <w:rPr>
                <w:rFonts w:ascii="Arial" w:hAnsi="Arial" w:cs="Arial"/>
              </w:rPr>
              <w:t>Ver Padrinos</w:t>
            </w:r>
            <w:r w:rsidRPr="00BC015D">
              <w:rPr>
                <w:rFonts w:ascii="Arial" w:hAnsi="Arial" w:cs="Arial"/>
              </w:rPr>
              <w:t>”.</w:t>
            </w:r>
          </w:p>
          <w:p w:rsidR="00D330E9" w:rsidRPr="00BC015D" w:rsidRDefault="00D330E9" w:rsidP="00D330E9">
            <w:pPr>
              <w:numPr>
                <w:ilvl w:val="0"/>
                <w:numId w:val="23"/>
              </w:numPr>
              <w:suppressAutoHyphens/>
              <w:spacing w:after="0" w:line="360" w:lineRule="auto"/>
              <w:jc w:val="both"/>
              <w:rPr>
                <w:rFonts w:ascii="Arial" w:hAnsi="Arial" w:cs="Arial"/>
              </w:rPr>
            </w:pPr>
            <w:r w:rsidRPr="00BC015D">
              <w:rPr>
                <w:rFonts w:ascii="Arial" w:hAnsi="Arial" w:cs="Arial"/>
              </w:rPr>
              <w:t>El sistema</w:t>
            </w:r>
            <w:r>
              <w:rPr>
                <w:rFonts w:ascii="Arial" w:hAnsi="Arial" w:cs="Arial"/>
              </w:rPr>
              <w:t xml:space="preserve"> procesa la petición y se direcciona hacia la interfaz “Padrinos”</w:t>
            </w:r>
            <w:r w:rsidRPr="00BC015D">
              <w:rPr>
                <w:rFonts w:ascii="Arial" w:hAnsi="Arial" w:cs="Arial"/>
              </w:rPr>
              <w:t>.</w:t>
            </w:r>
          </w:p>
          <w:p w:rsidR="00D330E9" w:rsidRDefault="00D330E9" w:rsidP="00D330E9">
            <w:pPr>
              <w:numPr>
                <w:ilvl w:val="0"/>
                <w:numId w:val="23"/>
              </w:numPr>
              <w:suppressAutoHyphens/>
              <w:spacing w:after="0"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El súper administrador busca al padrino en la tabla y selecciona el icono en forma de </w:t>
            </w:r>
            <w:r w:rsidR="00F23E7A">
              <w:rPr>
                <w:rFonts w:ascii="Arial" w:hAnsi="Arial" w:cs="Arial"/>
              </w:rPr>
              <w:t>estrella</w:t>
            </w:r>
            <w:r>
              <w:rPr>
                <w:rFonts w:ascii="Arial" w:hAnsi="Arial" w:cs="Arial"/>
              </w:rPr>
              <w:t xml:space="preserve"> “Ver Donaciones Efectuadas”.</w:t>
            </w:r>
          </w:p>
          <w:p w:rsidR="00D330E9" w:rsidRDefault="00D330E9" w:rsidP="00D330E9">
            <w:pPr>
              <w:numPr>
                <w:ilvl w:val="0"/>
                <w:numId w:val="23"/>
              </w:numPr>
              <w:suppressAutoHyphens/>
              <w:spacing w:after="0" w:line="360" w:lineRule="auto"/>
              <w:jc w:val="both"/>
              <w:rPr>
                <w:rFonts w:ascii="Arial" w:hAnsi="Arial" w:cs="Arial"/>
              </w:rPr>
            </w:pPr>
            <w:r w:rsidRPr="00BC015D">
              <w:rPr>
                <w:rFonts w:ascii="Arial" w:hAnsi="Arial" w:cs="Arial"/>
              </w:rPr>
              <w:t>El sistema</w:t>
            </w:r>
            <w:r>
              <w:rPr>
                <w:rFonts w:ascii="Arial" w:hAnsi="Arial" w:cs="Arial"/>
              </w:rPr>
              <w:t xml:space="preserve"> procesa la petición y se direcciona hacia la interfaz “Donaciones”, mostrando las donaciones efectuadas del padrino</w:t>
            </w:r>
            <w:r w:rsidRPr="00BC015D">
              <w:rPr>
                <w:rFonts w:ascii="Arial" w:hAnsi="Arial" w:cs="Arial"/>
              </w:rPr>
              <w:t>.</w:t>
            </w:r>
          </w:p>
          <w:p w:rsidR="00D330E9" w:rsidRPr="00060075" w:rsidRDefault="00D330E9" w:rsidP="00F65AE2">
            <w:pPr>
              <w:suppressAutoHyphens/>
              <w:spacing w:after="0" w:line="360" w:lineRule="auto"/>
              <w:ind w:left="720"/>
              <w:jc w:val="both"/>
              <w:rPr>
                <w:rFonts w:ascii="Arial" w:hAnsi="Arial" w:cs="Arial"/>
              </w:rPr>
            </w:pPr>
          </w:p>
          <w:p w:rsidR="00D330E9" w:rsidRPr="00BC015D" w:rsidRDefault="00D330E9" w:rsidP="00F65AE2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BC015D">
              <w:rPr>
                <w:rFonts w:ascii="Arial" w:hAnsi="Arial" w:cs="Arial"/>
                <w:b/>
                <w:bCs/>
              </w:rPr>
              <w:t>Excepciones:</w:t>
            </w:r>
          </w:p>
          <w:p w:rsidR="00D330E9" w:rsidRPr="00BC015D" w:rsidRDefault="00D330E9" w:rsidP="00F65AE2">
            <w:pPr>
              <w:spacing w:line="360" w:lineRule="auto"/>
              <w:jc w:val="center"/>
              <w:rPr>
                <w:rFonts w:ascii="Arial" w:hAnsi="Arial" w:cs="Arial"/>
              </w:rPr>
            </w:pPr>
          </w:p>
          <w:p w:rsidR="00D330E9" w:rsidRPr="00BC015D" w:rsidRDefault="00D330E9" w:rsidP="00F65AE2">
            <w:pPr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  <w:bCs/>
              </w:rPr>
              <w:t>No posee ninguna donación</w:t>
            </w:r>
            <w:r w:rsidRPr="00BC015D">
              <w:rPr>
                <w:rFonts w:ascii="Arial" w:hAnsi="Arial" w:cs="Arial"/>
                <w:b/>
                <w:bCs/>
              </w:rPr>
              <w:t>:</w:t>
            </w:r>
            <w:r w:rsidRPr="00BC015D">
              <w:rPr>
                <w:rFonts w:ascii="Arial" w:hAnsi="Arial" w:cs="Arial"/>
              </w:rPr>
              <w:t xml:space="preserve"> En el paso </w:t>
            </w:r>
            <w:r>
              <w:rPr>
                <w:rFonts w:ascii="Arial" w:hAnsi="Arial" w:cs="Arial"/>
              </w:rPr>
              <w:t>3</w:t>
            </w:r>
            <w:r w:rsidRPr="00BC015D">
              <w:rPr>
                <w:rFonts w:ascii="Arial" w:hAnsi="Arial" w:cs="Arial"/>
              </w:rPr>
              <w:t xml:space="preserve"> cuando el sist</w:t>
            </w:r>
            <w:r>
              <w:rPr>
                <w:rFonts w:ascii="Arial" w:hAnsi="Arial" w:cs="Arial"/>
              </w:rPr>
              <w:t xml:space="preserve">ema realiza la búsqueda </w:t>
            </w:r>
            <w:r>
              <w:rPr>
                <w:rFonts w:ascii="Arial" w:hAnsi="Arial" w:cs="Arial"/>
              </w:rPr>
              <w:lastRenderedPageBreak/>
              <w:t>de las donaciones efectuadas por el padrino para el adulto mayor seleccionado y no encuentra ningún dato.</w:t>
            </w:r>
          </w:p>
          <w:p w:rsidR="00D330E9" w:rsidRPr="00297238" w:rsidRDefault="00D330E9" w:rsidP="00F65AE2">
            <w:pPr>
              <w:suppressAutoHyphens/>
              <w:spacing w:after="0" w:line="360" w:lineRule="auto"/>
              <w:ind w:left="36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3.1 </w:t>
            </w:r>
            <w:r w:rsidRPr="00297238">
              <w:rPr>
                <w:rFonts w:ascii="Arial" w:hAnsi="Arial" w:cs="Arial"/>
              </w:rPr>
              <w:t>El sistema muestra un mensaje diciendo que no hay datos</w:t>
            </w:r>
            <w:r>
              <w:rPr>
                <w:rFonts w:ascii="Arial" w:hAnsi="Arial" w:cs="Arial"/>
              </w:rPr>
              <w:t>, por ende el padrino no ha efectuado donaciones al adulto mayor</w:t>
            </w:r>
            <w:r w:rsidRPr="00297238">
              <w:rPr>
                <w:rFonts w:ascii="Arial" w:hAnsi="Arial" w:cs="Arial"/>
              </w:rPr>
              <w:t>.</w:t>
            </w:r>
          </w:p>
          <w:p w:rsidR="00D330E9" w:rsidRPr="00255D91" w:rsidRDefault="00D330E9" w:rsidP="00D330E9">
            <w:pPr>
              <w:suppressAutoHyphens/>
              <w:spacing w:after="0" w:line="360" w:lineRule="auto"/>
              <w:ind w:left="36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3.2 </w:t>
            </w:r>
            <w:r w:rsidRPr="00297238">
              <w:rPr>
                <w:rFonts w:ascii="Arial" w:hAnsi="Arial" w:cs="Arial"/>
              </w:rPr>
              <w:t>Se repite los pasos del flujo normal de eventos desde el paso</w:t>
            </w:r>
            <w:r>
              <w:rPr>
                <w:rFonts w:ascii="Arial" w:hAnsi="Arial" w:cs="Arial"/>
              </w:rPr>
              <w:t xml:space="preserve"> 1 hasta que exista un padrino que haya efectuado donaciones</w:t>
            </w:r>
            <w:r w:rsidRPr="00297238">
              <w:rPr>
                <w:rFonts w:ascii="Arial" w:hAnsi="Arial" w:cs="Arial"/>
              </w:rPr>
              <w:t xml:space="preserve">. </w:t>
            </w:r>
          </w:p>
        </w:tc>
      </w:tr>
    </w:tbl>
    <w:p w:rsidR="00D330E9" w:rsidRPr="00BC015D" w:rsidRDefault="00D330E9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BC015D" w:rsidRDefault="00BC015D" w:rsidP="00BC015D">
      <w:pPr>
        <w:ind w:left="284"/>
        <w:rPr>
          <w:rFonts w:ascii="Arial" w:hAnsi="Arial" w:cs="Arial"/>
          <w:b/>
          <w:sz w:val="24"/>
          <w:szCs w:val="24"/>
        </w:rPr>
      </w:pPr>
      <w:r w:rsidRPr="00BC015D">
        <w:rPr>
          <w:rFonts w:ascii="Arial" w:hAnsi="Arial" w:cs="Arial"/>
          <w:b/>
          <w:sz w:val="24"/>
          <w:szCs w:val="24"/>
        </w:rPr>
        <w:t>1.2.14 Ver Aportes Responsable</w:t>
      </w:r>
    </w:p>
    <w:tbl>
      <w:tblPr>
        <w:tblW w:w="0" w:type="auto"/>
        <w:tblInd w:w="3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2009"/>
        <w:gridCol w:w="6409"/>
      </w:tblGrid>
      <w:tr w:rsidR="00D330E9" w:rsidRPr="00BC015D" w:rsidTr="00F65AE2">
        <w:tc>
          <w:tcPr>
            <w:tcW w:w="2009" w:type="dxa"/>
            <w:shd w:val="clear" w:color="auto" w:fill="auto"/>
          </w:tcPr>
          <w:p w:rsidR="00D330E9" w:rsidRPr="00BC015D" w:rsidRDefault="00D330E9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</w:p>
          <w:p w:rsidR="00D330E9" w:rsidRPr="00BC015D" w:rsidRDefault="00D330E9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BC015D">
              <w:rPr>
                <w:rFonts w:ascii="Arial" w:hAnsi="Arial" w:cs="Arial"/>
                <w:b/>
                <w:bCs/>
                <w:sz w:val="22"/>
                <w:szCs w:val="22"/>
              </w:rPr>
              <w:t>Descripción:</w:t>
            </w:r>
          </w:p>
        </w:tc>
        <w:tc>
          <w:tcPr>
            <w:tcW w:w="6409" w:type="dxa"/>
            <w:shd w:val="clear" w:color="auto" w:fill="auto"/>
          </w:tcPr>
          <w:p w:rsidR="00D330E9" w:rsidRPr="001930AE" w:rsidRDefault="00D330E9" w:rsidP="00F65AE2">
            <w:pPr>
              <w:spacing w:line="360" w:lineRule="auto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</w:rPr>
              <w:t>Permite ver los aportes que mensualmente realiza el responsable del adulto mayor</w:t>
            </w:r>
            <w:r w:rsidR="002A2F83">
              <w:rPr>
                <w:rFonts w:ascii="Arial" w:hAnsi="Arial" w:cs="Arial"/>
              </w:rPr>
              <w:t>.</w:t>
            </w:r>
          </w:p>
        </w:tc>
      </w:tr>
      <w:tr w:rsidR="00D330E9" w:rsidRPr="00BC015D" w:rsidTr="00F65AE2">
        <w:tc>
          <w:tcPr>
            <w:tcW w:w="2009" w:type="dxa"/>
            <w:shd w:val="clear" w:color="auto" w:fill="auto"/>
          </w:tcPr>
          <w:p w:rsidR="00D330E9" w:rsidRPr="00BC015D" w:rsidRDefault="00D330E9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BC015D">
              <w:rPr>
                <w:rFonts w:ascii="Arial" w:hAnsi="Arial" w:cs="Arial"/>
                <w:b/>
                <w:bCs/>
                <w:sz w:val="22"/>
                <w:szCs w:val="22"/>
              </w:rPr>
              <w:t>Actores:</w:t>
            </w:r>
          </w:p>
        </w:tc>
        <w:tc>
          <w:tcPr>
            <w:tcW w:w="6409" w:type="dxa"/>
            <w:shd w:val="clear" w:color="auto" w:fill="auto"/>
          </w:tcPr>
          <w:p w:rsidR="00D330E9" w:rsidRPr="00BC015D" w:rsidRDefault="00D330E9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Súper Administrador y Trabajadora Social</w:t>
            </w:r>
            <w:r w:rsidR="002A2F83">
              <w:rPr>
                <w:rFonts w:ascii="Arial" w:hAnsi="Arial" w:cs="Arial"/>
                <w:sz w:val="22"/>
                <w:szCs w:val="22"/>
              </w:rPr>
              <w:t>.</w:t>
            </w:r>
          </w:p>
        </w:tc>
      </w:tr>
      <w:tr w:rsidR="00D330E9" w:rsidRPr="00BC015D" w:rsidTr="00F65AE2">
        <w:tc>
          <w:tcPr>
            <w:tcW w:w="2009" w:type="dxa"/>
            <w:shd w:val="clear" w:color="auto" w:fill="auto"/>
          </w:tcPr>
          <w:p w:rsidR="00D330E9" w:rsidRPr="00BC015D" w:rsidRDefault="00D330E9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BC015D">
              <w:rPr>
                <w:rFonts w:ascii="Arial" w:hAnsi="Arial" w:cs="Arial"/>
                <w:b/>
                <w:bCs/>
                <w:sz w:val="22"/>
                <w:szCs w:val="22"/>
              </w:rPr>
              <w:t>Pre-condiciones:</w:t>
            </w:r>
          </w:p>
        </w:tc>
        <w:tc>
          <w:tcPr>
            <w:tcW w:w="6409" w:type="dxa"/>
            <w:shd w:val="clear" w:color="auto" w:fill="auto"/>
          </w:tcPr>
          <w:p w:rsidR="00D330E9" w:rsidRDefault="00D330E9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BC015D">
              <w:rPr>
                <w:rFonts w:ascii="Arial" w:hAnsi="Arial" w:cs="Arial"/>
                <w:sz w:val="22"/>
                <w:szCs w:val="22"/>
              </w:rPr>
              <w:t>Debe haber ingresado correctamente al Sistema.</w:t>
            </w:r>
          </w:p>
          <w:p w:rsidR="00B844C6" w:rsidRPr="0031168B" w:rsidRDefault="00B844C6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Debe haber agregado el perfil del adulto mayor previamente.</w:t>
            </w:r>
          </w:p>
        </w:tc>
      </w:tr>
      <w:tr w:rsidR="00D330E9" w:rsidRPr="00BC015D" w:rsidTr="00F65AE2">
        <w:tc>
          <w:tcPr>
            <w:tcW w:w="2009" w:type="dxa"/>
            <w:shd w:val="clear" w:color="auto" w:fill="auto"/>
          </w:tcPr>
          <w:p w:rsidR="00D330E9" w:rsidRPr="00BC015D" w:rsidRDefault="00D330E9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BC015D">
              <w:rPr>
                <w:rFonts w:ascii="Arial" w:hAnsi="Arial" w:cs="Arial"/>
                <w:b/>
                <w:bCs/>
                <w:sz w:val="22"/>
                <w:szCs w:val="22"/>
              </w:rPr>
              <w:t>Observaciones:</w:t>
            </w:r>
          </w:p>
        </w:tc>
        <w:tc>
          <w:tcPr>
            <w:tcW w:w="6409" w:type="dxa"/>
            <w:shd w:val="clear" w:color="auto" w:fill="auto"/>
          </w:tcPr>
          <w:p w:rsidR="00D330E9" w:rsidRPr="00BC015D" w:rsidRDefault="00D330E9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BC015D">
              <w:rPr>
                <w:rFonts w:ascii="Arial" w:hAnsi="Arial" w:cs="Arial"/>
                <w:sz w:val="22"/>
                <w:szCs w:val="22"/>
              </w:rPr>
              <w:t>Ninguna</w:t>
            </w:r>
          </w:p>
        </w:tc>
      </w:tr>
      <w:tr w:rsidR="00D330E9" w:rsidRPr="00BC015D" w:rsidTr="00F65AE2">
        <w:tc>
          <w:tcPr>
            <w:tcW w:w="8418" w:type="dxa"/>
            <w:gridSpan w:val="2"/>
            <w:shd w:val="clear" w:color="auto" w:fill="auto"/>
          </w:tcPr>
          <w:p w:rsidR="00D330E9" w:rsidRPr="00BC015D" w:rsidRDefault="00D330E9" w:rsidP="00F65AE2">
            <w:pPr>
              <w:spacing w:line="360" w:lineRule="auto"/>
              <w:jc w:val="center"/>
              <w:rPr>
                <w:rFonts w:ascii="Arial" w:hAnsi="Arial" w:cs="Arial"/>
                <w:b/>
                <w:bCs/>
              </w:rPr>
            </w:pPr>
          </w:p>
          <w:p w:rsidR="00D330E9" w:rsidRPr="00BC015D" w:rsidRDefault="00D330E9" w:rsidP="00F65AE2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BC015D">
              <w:rPr>
                <w:rFonts w:ascii="Arial" w:hAnsi="Arial" w:cs="Arial"/>
                <w:b/>
                <w:bCs/>
              </w:rPr>
              <w:t>Flujo normal de eventos:</w:t>
            </w:r>
          </w:p>
          <w:p w:rsidR="00D330E9" w:rsidRPr="00BC015D" w:rsidRDefault="00D330E9" w:rsidP="00F65AE2">
            <w:pPr>
              <w:spacing w:line="360" w:lineRule="auto"/>
              <w:jc w:val="center"/>
              <w:rPr>
                <w:rFonts w:ascii="Arial" w:hAnsi="Arial" w:cs="Arial"/>
              </w:rPr>
            </w:pPr>
          </w:p>
          <w:p w:rsidR="00D330E9" w:rsidRPr="00BC015D" w:rsidRDefault="00D330E9" w:rsidP="00D330E9">
            <w:pPr>
              <w:numPr>
                <w:ilvl w:val="0"/>
                <w:numId w:val="24"/>
              </w:numPr>
              <w:suppressAutoHyphens/>
              <w:spacing w:after="0"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súper administrador</w:t>
            </w:r>
            <w:r w:rsidRPr="00BC015D">
              <w:rPr>
                <w:rFonts w:ascii="Arial" w:hAnsi="Arial" w:cs="Arial"/>
              </w:rPr>
              <w:t xml:space="preserve"> ingresa al menú “</w:t>
            </w:r>
            <w:r>
              <w:rPr>
                <w:rFonts w:ascii="Arial" w:hAnsi="Arial" w:cs="Arial"/>
              </w:rPr>
              <w:t>Adulto Mayor</w:t>
            </w:r>
            <w:r w:rsidRPr="00BC015D">
              <w:rPr>
                <w:rFonts w:ascii="Arial" w:hAnsi="Arial" w:cs="Arial"/>
              </w:rPr>
              <w:t xml:space="preserve">”, </w:t>
            </w:r>
            <w:r>
              <w:rPr>
                <w:rFonts w:ascii="Arial" w:hAnsi="Arial" w:cs="Arial"/>
              </w:rPr>
              <w:t>busca al adulto mayor en la tabla</w:t>
            </w:r>
            <w:r w:rsidRPr="00BC015D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 xml:space="preserve">mediante la cédula y selecciona el icono en forma de </w:t>
            </w:r>
            <w:r w:rsidR="0014658A">
              <w:rPr>
                <w:rFonts w:ascii="Arial" w:hAnsi="Arial" w:cs="Arial"/>
              </w:rPr>
              <w:t>engranaje</w:t>
            </w:r>
            <w:r>
              <w:rPr>
                <w:rFonts w:ascii="Arial" w:hAnsi="Arial" w:cs="Arial"/>
              </w:rPr>
              <w:t xml:space="preserve">  </w:t>
            </w:r>
            <w:r w:rsidRPr="00BC015D">
              <w:rPr>
                <w:rFonts w:ascii="Arial" w:hAnsi="Arial" w:cs="Arial"/>
              </w:rPr>
              <w:t>“</w:t>
            </w:r>
            <w:r>
              <w:rPr>
                <w:rFonts w:ascii="Arial" w:hAnsi="Arial" w:cs="Arial"/>
              </w:rPr>
              <w:t xml:space="preserve">Ver </w:t>
            </w:r>
            <w:r w:rsidR="0014658A">
              <w:rPr>
                <w:rFonts w:ascii="Arial" w:hAnsi="Arial" w:cs="Arial"/>
              </w:rPr>
              <w:t>Aportes Responsable</w:t>
            </w:r>
            <w:r w:rsidRPr="00BC015D">
              <w:rPr>
                <w:rFonts w:ascii="Arial" w:hAnsi="Arial" w:cs="Arial"/>
              </w:rPr>
              <w:t>”.</w:t>
            </w:r>
          </w:p>
          <w:p w:rsidR="00D330E9" w:rsidRDefault="00D330E9" w:rsidP="00D330E9">
            <w:pPr>
              <w:numPr>
                <w:ilvl w:val="0"/>
                <w:numId w:val="24"/>
              </w:numPr>
              <w:suppressAutoHyphens/>
              <w:spacing w:after="0" w:line="360" w:lineRule="auto"/>
              <w:jc w:val="both"/>
              <w:rPr>
                <w:rFonts w:ascii="Arial" w:hAnsi="Arial" w:cs="Arial"/>
              </w:rPr>
            </w:pPr>
            <w:r w:rsidRPr="00BC015D">
              <w:rPr>
                <w:rFonts w:ascii="Arial" w:hAnsi="Arial" w:cs="Arial"/>
              </w:rPr>
              <w:t>El sistema</w:t>
            </w:r>
            <w:r>
              <w:rPr>
                <w:rFonts w:ascii="Arial" w:hAnsi="Arial" w:cs="Arial"/>
              </w:rPr>
              <w:t xml:space="preserve"> procesa la petición y se direcciona hacia la interfaz “</w:t>
            </w:r>
            <w:r w:rsidR="0014658A">
              <w:rPr>
                <w:rFonts w:ascii="Arial" w:hAnsi="Arial" w:cs="Arial"/>
              </w:rPr>
              <w:t>Aportes</w:t>
            </w:r>
            <w:r>
              <w:rPr>
                <w:rFonts w:ascii="Arial" w:hAnsi="Arial" w:cs="Arial"/>
              </w:rPr>
              <w:t xml:space="preserve">”, mostrando </w:t>
            </w:r>
            <w:r w:rsidR="0014658A">
              <w:rPr>
                <w:rFonts w:ascii="Arial" w:hAnsi="Arial" w:cs="Arial"/>
              </w:rPr>
              <w:t>los aportes realizados por el responsable</w:t>
            </w:r>
            <w:r w:rsidRPr="00BC015D">
              <w:rPr>
                <w:rFonts w:ascii="Arial" w:hAnsi="Arial" w:cs="Arial"/>
              </w:rPr>
              <w:t>.</w:t>
            </w:r>
          </w:p>
          <w:p w:rsidR="00D330E9" w:rsidRPr="00060075" w:rsidRDefault="00D330E9" w:rsidP="00F65AE2">
            <w:pPr>
              <w:suppressAutoHyphens/>
              <w:spacing w:after="0" w:line="360" w:lineRule="auto"/>
              <w:ind w:left="720"/>
              <w:jc w:val="both"/>
              <w:rPr>
                <w:rFonts w:ascii="Arial" w:hAnsi="Arial" w:cs="Arial"/>
              </w:rPr>
            </w:pPr>
          </w:p>
          <w:p w:rsidR="00D330E9" w:rsidRPr="00BC015D" w:rsidRDefault="00D330E9" w:rsidP="00F65AE2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BC015D">
              <w:rPr>
                <w:rFonts w:ascii="Arial" w:hAnsi="Arial" w:cs="Arial"/>
                <w:b/>
                <w:bCs/>
              </w:rPr>
              <w:t>Excepciones:</w:t>
            </w:r>
          </w:p>
          <w:p w:rsidR="00D330E9" w:rsidRPr="00BC015D" w:rsidRDefault="00D330E9" w:rsidP="00F65AE2">
            <w:pPr>
              <w:spacing w:line="360" w:lineRule="auto"/>
              <w:jc w:val="center"/>
              <w:rPr>
                <w:rFonts w:ascii="Arial" w:hAnsi="Arial" w:cs="Arial"/>
              </w:rPr>
            </w:pPr>
          </w:p>
          <w:p w:rsidR="00D330E9" w:rsidRPr="00BC015D" w:rsidRDefault="0014658A" w:rsidP="00F65AE2">
            <w:pPr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  <w:bCs/>
              </w:rPr>
              <w:t>No posee ningún aporte</w:t>
            </w:r>
            <w:r w:rsidR="00D330E9" w:rsidRPr="00BC015D">
              <w:rPr>
                <w:rFonts w:ascii="Arial" w:hAnsi="Arial" w:cs="Arial"/>
                <w:b/>
                <w:bCs/>
              </w:rPr>
              <w:t>:</w:t>
            </w:r>
            <w:r w:rsidR="00D330E9" w:rsidRPr="00BC015D">
              <w:rPr>
                <w:rFonts w:ascii="Arial" w:hAnsi="Arial" w:cs="Arial"/>
              </w:rPr>
              <w:t xml:space="preserve"> En el paso </w:t>
            </w:r>
            <w:r>
              <w:rPr>
                <w:rFonts w:ascii="Arial" w:hAnsi="Arial" w:cs="Arial"/>
              </w:rPr>
              <w:t>2</w:t>
            </w:r>
            <w:r w:rsidR="00D330E9" w:rsidRPr="00BC015D">
              <w:rPr>
                <w:rFonts w:ascii="Arial" w:hAnsi="Arial" w:cs="Arial"/>
              </w:rPr>
              <w:t xml:space="preserve"> cuando el sist</w:t>
            </w:r>
            <w:r w:rsidR="00D330E9">
              <w:rPr>
                <w:rFonts w:ascii="Arial" w:hAnsi="Arial" w:cs="Arial"/>
              </w:rPr>
              <w:t xml:space="preserve">ema realiza la búsqueda de </w:t>
            </w:r>
            <w:r>
              <w:rPr>
                <w:rFonts w:ascii="Arial" w:hAnsi="Arial" w:cs="Arial"/>
              </w:rPr>
              <w:t xml:space="preserve">los aportes realizados por el responsable </w:t>
            </w:r>
            <w:r w:rsidR="00D330E9">
              <w:rPr>
                <w:rFonts w:ascii="Arial" w:hAnsi="Arial" w:cs="Arial"/>
              </w:rPr>
              <w:t xml:space="preserve">para el adulto mayor seleccionado y no </w:t>
            </w:r>
            <w:r w:rsidR="00D330E9">
              <w:rPr>
                <w:rFonts w:ascii="Arial" w:hAnsi="Arial" w:cs="Arial"/>
              </w:rPr>
              <w:lastRenderedPageBreak/>
              <w:t>encuentra ningún dato.</w:t>
            </w:r>
          </w:p>
          <w:p w:rsidR="00D330E9" w:rsidRPr="00297238" w:rsidRDefault="0014658A" w:rsidP="00F65AE2">
            <w:pPr>
              <w:suppressAutoHyphens/>
              <w:spacing w:after="0" w:line="360" w:lineRule="auto"/>
              <w:ind w:left="36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</w:t>
            </w:r>
            <w:r w:rsidR="00D330E9">
              <w:rPr>
                <w:rFonts w:ascii="Arial" w:hAnsi="Arial" w:cs="Arial"/>
              </w:rPr>
              <w:t xml:space="preserve">.1 </w:t>
            </w:r>
            <w:r w:rsidR="00D330E9" w:rsidRPr="00297238">
              <w:rPr>
                <w:rFonts w:ascii="Arial" w:hAnsi="Arial" w:cs="Arial"/>
              </w:rPr>
              <w:t>El sistema muestra un mensaje diciendo que no hay datos</w:t>
            </w:r>
            <w:r w:rsidR="00D330E9">
              <w:rPr>
                <w:rFonts w:ascii="Arial" w:hAnsi="Arial" w:cs="Arial"/>
              </w:rPr>
              <w:t xml:space="preserve">, </w:t>
            </w:r>
            <w:r>
              <w:rPr>
                <w:rFonts w:ascii="Arial" w:hAnsi="Arial" w:cs="Arial"/>
              </w:rPr>
              <w:t>por ende el responsable</w:t>
            </w:r>
            <w:r w:rsidR="00D330E9">
              <w:rPr>
                <w:rFonts w:ascii="Arial" w:hAnsi="Arial" w:cs="Arial"/>
              </w:rPr>
              <w:t xml:space="preserve"> no ha </w:t>
            </w:r>
            <w:r>
              <w:rPr>
                <w:rFonts w:ascii="Arial" w:hAnsi="Arial" w:cs="Arial"/>
              </w:rPr>
              <w:t>realizado aportes</w:t>
            </w:r>
            <w:r w:rsidR="00D330E9">
              <w:rPr>
                <w:rFonts w:ascii="Arial" w:hAnsi="Arial" w:cs="Arial"/>
              </w:rPr>
              <w:t xml:space="preserve"> al adulto mayor</w:t>
            </w:r>
            <w:r w:rsidR="00D330E9" w:rsidRPr="00297238">
              <w:rPr>
                <w:rFonts w:ascii="Arial" w:hAnsi="Arial" w:cs="Arial"/>
              </w:rPr>
              <w:t>.</w:t>
            </w:r>
          </w:p>
          <w:p w:rsidR="00D330E9" w:rsidRPr="00255D91" w:rsidRDefault="0014658A" w:rsidP="0014658A">
            <w:pPr>
              <w:suppressAutoHyphens/>
              <w:spacing w:after="0" w:line="360" w:lineRule="auto"/>
              <w:ind w:left="36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</w:t>
            </w:r>
            <w:r w:rsidR="00D330E9">
              <w:rPr>
                <w:rFonts w:ascii="Arial" w:hAnsi="Arial" w:cs="Arial"/>
              </w:rPr>
              <w:t xml:space="preserve">.2 </w:t>
            </w:r>
            <w:r w:rsidR="00D330E9" w:rsidRPr="00297238">
              <w:rPr>
                <w:rFonts w:ascii="Arial" w:hAnsi="Arial" w:cs="Arial"/>
              </w:rPr>
              <w:t>Se repite los pasos del flujo normal de eventos desde el paso</w:t>
            </w:r>
            <w:r w:rsidR="00D330E9">
              <w:rPr>
                <w:rFonts w:ascii="Arial" w:hAnsi="Arial" w:cs="Arial"/>
              </w:rPr>
              <w:t xml:space="preserve"> 1 hasta que exista un </w:t>
            </w:r>
            <w:r>
              <w:rPr>
                <w:rFonts w:ascii="Arial" w:hAnsi="Arial" w:cs="Arial"/>
              </w:rPr>
              <w:t>responsable que haya realizados aportes</w:t>
            </w:r>
            <w:r w:rsidR="00D330E9" w:rsidRPr="00297238">
              <w:rPr>
                <w:rFonts w:ascii="Arial" w:hAnsi="Arial" w:cs="Arial"/>
              </w:rPr>
              <w:t xml:space="preserve">. </w:t>
            </w:r>
          </w:p>
        </w:tc>
      </w:tr>
    </w:tbl>
    <w:p w:rsidR="00D330E9" w:rsidRDefault="00D330E9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591CA5" w:rsidRDefault="00591CA5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591CA5" w:rsidRPr="00BC015D" w:rsidRDefault="00591CA5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BC015D" w:rsidRDefault="00BC015D" w:rsidP="00BC015D">
      <w:pPr>
        <w:ind w:left="284"/>
        <w:rPr>
          <w:rFonts w:ascii="Arial" w:hAnsi="Arial" w:cs="Arial"/>
          <w:b/>
          <w:sz w:val="24"/>
          <w:szCs w:val="24"/>
        </w:rPr>
      </w:pPr>
      <w:r w:rsidRPr="00BC015D">
        <w:rPr>
          <w:rFonts w:ascii="Arial" w:hAnsi="Arial" w:cs="Arial"/>
          <w:b/>
          <w:sz w:val="24"/>
          <w:szCs w:val="24"/>
        </w:rPr>
        <w:t>1.2.15 Eliminar Registro</w:t>
      </w:r>
    </w:p>
    <w:tbl>
      <w:tblPr>
        <w:tblW w:w="0" w:type="auto"/>
        <w:tblInd w:w="3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2009"/>
        <w:gridCol w:w="6409"/>
      </w:tblGrid>
      <w:tr w:rsidR="00F0023F" w:rsidRPr="00BC015D" w:rsidTr="00F65AE2">
        <w:tc>
          <w:tcPr>
            <w:tcW w:w="2009" w:type="dxa"/>
            <w:shd w:val="clear" w:color="auto" w:fill="auto"/>
          </w:tcPr>
          <w:p w:rsidR="00F0023F" w:rsidRPr="00BC015D" w:rsidRDefault="00F0023F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</w:p>
          <w:p w:rsidR="00F0023F" w:rsidRPr="00BC015D" w:rsidRDefault="00F0023F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BC015D">
              <w:rPr>
                <w:rFonts w:ascii="Arial" w:hAnsi="Arial" w:cs="Arial"/>
                <w:b/>
                <w:bCs/>
                <w:sz w:val="22"/>
                <w:szCs w:val="22"/>
              </w:rPr>
              <w:t>Descripción:</w:t>
            </w:r>
          </w:p>
        </w:tc>
        <w:tc>
          <w:tcPr>
            <w:tcW w:w="6409" w:type="dxa"/>
            <w:shd w:val="clear" w:color="auto" w:fill="auto"/>
          </w:tcPr>
          <w:p w:rsidR="00F0023F" w:rsidRPr="001930AE" w:rsidRDefault="00F0023F" w:rsidP="00F65AE2">
            <w:pPr>
              <w:spacing w:line="360" w:lineRule="auto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</w:rPr>
              <w:t>Permite eliminar el registro del adulto mayor, cambiando su estado a inactivo.</w:t>
            </w:r>
          </w:p>
        </w:tc>
      </w:tr>
      <w:tr w:rsidR="00F0023F" w:rsidRPr="00BC015D" w:rsidTr="00F65AE2">
        <w:tc>
          <w:tcPr>
            <w:tcW w:w="2009" w:type="dxa"/>
            <w:shd w:val="clear" w:color="auto" w:fill="auto"/>
          </w:tcPr>
          <w:p w:rsidR="00F0023F" w:rsidRPr="00BC015D" w:rsidRDefault="00F0023F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BC015D">
              <w:rPr>
                <w:rFonts w:ascii="Arial" w:hAnsi="Arial" w:cs="Arial"/>
                <w:b/>
                <w:bCs/>
                <w:sz w:val="22"/>
                <w:szCs w:val="22"/>
              </w:rPr>
              <w:t>Actores:</w:t>
            </w:r>
          </w:p>
        </w:tc>
        <w:tc>
          <w:tcPr>
            <w:tcW w:w="6409" w:type="dxa"/>
            <w:shd w:val="clear" w:color="auto" w:fill="auto"/>
          </w:tcPr>
          <w:p w:rsidR="00F0023F" w:rsidRPr="00BC015D" w:rsidRDefault="00F0023F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Súper Administrador y Trabajadora Social</w:t>
            </w:r>
            <w:r w:rsidR="002A2F83">
              <w:rPr>
                <w:rFonts w:ascii="Arial" w:hAnsi="Arial" w:cs="Arial"/>
                <w:sz w:val="22"/>
                <w:szCs w:val="22"/>
              </w:rPr>
              <w:t>.</w:t>
            </w:r>
          </w:p>
        </w:tc>
      </w:tr>
      <w:tr w:rsidR="00F0023F" w:rsidRPr="00BC015D" w:rsidTr="00F65AE2">
        <w:tc>
          <w:tcPr>
            <w:tcW w:w="2009" w:type="dxa"/>
            <w:shd w:val="clear" w:color="auto" w:fill="auto"/>
          </w:tcPr>
          <w:p w:rsidR="00F0023F" w:rsidRPr="00BC015D" w:rsidRDefault="00F0023F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BC015D">
              <w:rPr>
                <w:rFonts w:ascii="Arial" w:hAnsi="Arial" w:cs="Arial"/>
                <w:b/>
                <w:bCs/>
                <w:sz w:val="22"/>
                <w:szCs w:val="22"/>
              </w:rPr>
              <w:t>Pre-condiciones:</w:t>
            </w:r>
          </w:p>
        </w:tc>
        <w:tc>
          <w:tcPr>
            <w:tcW w:w="6409" w:type="dxa"/>
            <w:shd w:val="clear" w:color="auto" w:fill="auto"/>
          </w:tcPr>
          <w:p w:rsidR="00F0023F" w:rsidRDefault="00F0023F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BC015D">
              <w:rPr>
                <w:rFonts w:ascii="Arial" w:hAnsi="Arial" w:cs="Arial"/>
                <w:sz w:val="22"/>
                <w:szCs w:val="22"/>
              </w:rPr>
              <w:t>Debe haber ingresado correctamente al Sistema.</w:t>
            </w:r>
          </w:p>
          <w:p w:rsidR="00B844C6" w:rsidRPr="0031168B" w:rsidRDefault="00B844C6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Debe haber agregado el perfil del adulto mayor previamente.</w:t>
            </w:r>
          </w:p>
        </w:tc>
      </w:tr>
      <w:tr w:rsidR="00F0023F" w:rsidRPr="00BC015D" w:rsidTr="00F65AE2">
        <w:tc>
          <w:tcPr>
            <w:tcW w:w="2009" w:type="dxa"/>
            <w:shd w:val="clear" w:color="auto" w:fill="auto"/>
          </w:tcPr>
          <w:p w:rsidR="00F0023F" w:rsidRPr="00BC015D" w:rsidRDefault="00F0023F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BC015D">
              <w:rPr>
                <w:rFonts w:ascii="Arial" w:hAnsi="Arial" w:cs="Arial"/>
                <w:b/>
                <w:bCs/>
                <w:sz w:val="22"/>
                <w:szCs w:val="22"/>
              </w:rPr>
              <w:t>Observaciones:</w:t>
            </w:r>
          </w:p>
        </w:tc>
        <w:tc>
          <w:tcPr>
            <w:tcW w:w="6409" w:type="dxa"/>
            <w:shd w:val="clear" w:color="auto" w:fill="auto"/>
          </w:tcPr>
          <w:p w:rsidR="00F0023F" w:rsidRPr="00BC015D" w:rsidRDefault="00F0023F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BC015D">
              <w:rPr>
                <w:rFonts w:ascii="Arial" w:hAnsi="Arial" w:cs="Arial"/>
                <w:sz w:val="22"/>
                <w:szCs w:val="22"/>
              </w:rPr>
              <w:t>Ninguna</w:t>
            </w:r>
          </w:p>
        </w:tc>
      </w:tr>
      <w:tr w:rsidR="00F0023F" w:rsidRPr="00BC015D" w:rsidTr="00F65AE2">
        <w:tc>
          <w:tcPr>
            <w:tcW w:w="8418" w:type="dxa"/>
            <w:gridSpan w:val="2"/>
            <w:shd w:val="clear" w:color="auto" w:fill="auto"/>
          </w:tcPr>
          <w:p w:rsidR="00F0023F" w:rsidRPr="00BC015D" w:rsidRDefault="00F0023F" w:rsidP="00F65AE2">
            <w:pPr>
              <w:spacing w:line="360" w:lineRule="auto"/>
              <w:jc w:val="center"/>
              <w:rPr>
                <w:rFonts w:ascii="Arial" w:hAnsi="Arial" w:cs="Arial"/>
                <w:b/>
                <w:bCs/>
              </w:rPr>
            </w:pPr>
          </w:p>
          <w:p w:rsidR="00F0023F" w:rsidRPr="00BC015D" w:rsidRDefault="00F0023F" w:rsidP="00F65AE2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BC015D">
              <w:rPr>
                <w:rFonts w:ascii="Arial" w:hAnsi="Arial" w:cs="Arial"/>
                <w:b/>
                <w:bCs/>
              </w:rPr>
              <w:t>Flujo normal de eventos:</w:t>
            </w:r>
          </w:p>
          <w:p w:rsidR="00F0023F" w:rsidRPr="00BC015D" w:rsidRDefault="00F0023F" w:rsidP="00F65AE2">
            <w:pPr>
              <w:spacing w:line="360" w:lineRule="auto"/>
              <w:jc w:val="center"/>
              <w:rPr>
                <w:rFonts w:ascii="Arial" w:hAnsi="Arial" w:cs="Arial"/>
              </w:rPr>
            </w:pPr>
          </w:p>
          <w:p w:rsidR="00F96CDC" w:rsidRDefault="00F0023F" w:rsidP="00F96CDC">
            <w:pPr>
              <w:numPr>
                <w:ilvl w:val="0"/>
                <w:numId w:val="25"/>
              </w:numPr>
              <w:suppressAutoHyphens/>
              <w:spacing w:after="0"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súper administrador</w:t>
            </w:r>
            <w:r w:rsidRPr="00BC015D">
              <w:rPr>
                <w:rFonts w:ascii="Arial" w:hAnsi="Arial" w:cs="Arial"/>
              </w:rPr>
              <w:t xml:space="preserve"> ingresa al menú “</w:t>
            </w:r>
            <w:r>
              <w:rPr>
                <w:rFonts w:ascii="Arial" w:hAnsi="Arial" w:cs="Arial"/>
              </w:rPr>
              <w:t>Adulto Mayor</w:t>
            </w:r>
            <w:r w:rsidRPr="00BC015D">
              <w:rPr>
                <w:rFonts w:ascii="Arial" w:hAnsi="Arial" w:cs="Arial"/>
              </w:rPr>
              <w:t xml:space="preserve">”, </w:t>
            </w:r>
            <w:r>
              <w:rPr>
                <w:rFonts w:ascii="Arial" w:hAnsi="Arial" w:cs="Arial"/>
              </w:rPr>
              <w:t>busca al adulto mayor en la tabla</w:t>
            </w:r>
            <w:r w:rsidRPr="00BC015D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 xml:space="preserve">mediante la cédula y selecciona el icono en forma de </w:t>
            </w:r>
            <w:r w:rsidR="002A2F83">
              <w:rPr>
                <w:rFonts w:ascii="Arial" w:hAnsi="Arial" w:cs="Arial"/>
              </w:rPr>
              <w:t>papelera</w:t>
            </w:r>
            <w:r>
              <w:rPr>
                <w:rFonts w:ascii="Arial" w:hAnsi="Arial" w:cs="Arial"/>
              </w:rPr>
              <w:t xml:space="preserve">  </w:t>
            </w:r>
            <w:r w:rsidRPr="00BC015D">
              <w:rPr>
                <w:rFonts w:ascii="Arial" w:hAnsi="Arial" w:cs="Arial"/>
              </w:rPr>
              <w:t>“</w:t>
            </w:r>
            <w:r w:rsidR="002A2F83">
              <w:rPr>
                <w:rFonts w:ascii="Arial" w:hAnsi="Arial" w:cs="Arial"/>
              </w:rPr>
              <w:t>Eliminar Registro</w:t>
            </w:r>
            <w:r w:rsidRPr="00BC015D">
              <w:rPr>
                <w:rFonts w:ascii="Arial" w:hAnsi="Arial" w:cs="Arial"/>
              </w:rPr>
              <w:t>”.</w:t>
            </w:r>
          </w:p>
          <w:p w:rsidR="00F96CDC" w:rsidRDefault="00F96CDC" w:rsidP="00F96CDC">
            <w:pPr>
              <w:numPr>
                <w:ilvl w:val="0"/>
                <w:numId w:val="25"/>
              </w:numPr>
              <w:suppressAutoHyphens/>
              <w:spacing w:after="0" w:line="360" w:lineRule="auto"/>
              <w:jc w:val="both"/>
              <w:rPr>
                <w:rFonts w:ascii="Arial" w:hAnsi="Arial" w:cs="Arial"/>
              </w:rPr>
            </w:pPr>
            <w:r w:rsidRPr="00F96CDC">
              <w:rPr>
                <w:rFonts w:ascii="Arial" w:hAnsi="Arial" w:cs="Arial"/>
              </w:rPr>
              <w:t xml:space="preserve">El sistema comprueba la </w:t>
            </w:r>
            <w:r>
              <w:rPr>
                <w:rFonts w:ascii="Arial" w:hAnsi="Arial" w:cs="Arial"/>
              </w:rPr>
              <w:t>petición</w:t>
            </w:r>
            <w:r w:rsidRPr="00F96CDC">
              <w:rPr>
                <w:rFonts w:ascii="Arial" w:hAnsi="Arial" w:cs="Arial"/>
              </w:rPr>
              <w:t>, y muestra un mensaje</w:t>
            </w:r>
            <w:r>
              <w:rPr>
                <w:rFonts w:ascii="Arial" w:hAnsi="Arial" w:cs="Arial"/>
              </w:rPr>
              <w:t xml:space="preserve"> solicitando confirmación de la eliminación</w:t>
            </w:r>
            <w:r w:rsidRPr="00F96CDC">
              <w:rPr>
                <w:rFonts w:ascii="Arial" w:hAnsi="Arial" w:cs="Arial"/>
              </w:rPr>
              <w:t>.</w:t>
            </w:r>
          </w:p>
          <w:p w:rsidR="00F96CDC" w:rsidRDefault="00F96CDC" w:rsidP="00F96CDC">
            <w:pPr>
              <w:numPr>
                <w:ilvl w:val="0"/>
                <w:numId w:val="25"/>
              </w:numPr>
              <w:suppressAutoHyphens/>
              <w:spacing w:after="0" w:line="360" w:lineRule="auto"/>
              <w:jc w:val="both"/>
              <w:rPr>
                <w:rFonts w:ascii="Arial" w:hAnsi="Arial" w:cs="Arial"/>
              </w:rPr>
            </w:pPr>
            <w:r w:rsidRPr="00F96CDC">
              <w:rPr>
                <w:rFonts w:ascii="Arial" w:hAnsi="Arial" w:cs="Arial"/>
              </w:rPr>
              <w:t>El súper administrador confirma la solicitud.</w:t>
            </w:r>
          </w:p>
          <w:p w:rsidR="00F96CDC" w:rsidRPr="00F96CDC" w:rsidRDefault="00F96CDC" w:rsidP="00F96CDC">
            <w:pPr>
              <w:numPr>
                <w:ilvl w:val="0"/>
                <w:numId w:val="25"/>
              </w:numPr>
              <w:suppressAutoHyphens/>
              <w:spacing w:after="0"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Sistema actualiza el estado del adulto mayor</w:t>
            </w:r>
            <w:r w:rsidRPr="00F96CDC">
              <w:rPr>
                <w:rFonts w:ascii="Arial" w:hAnsi="Arial" w:cs="Arial"/>
              </w:rPr>
              <w:t xml:space="preserve"> en la base de datos y muestra un mensaje indicando el éxito del proceso. </w:t>
            </w:r>
          </w:p>
          <w:p w:rsidR="00F0023F" w:rsidRPr="00060075" w:rsidRDefault="00F0023F" w:rsidP="00F65AE2">
            <w:pPr>
              <w:suppressAutoHyphens/>
              <w:spacing w:after="0" w:line="360" w:lineRule="auto"/>
              <w:ind w:left="720"/>
              <w:jc w:val="both"/>
              <w:rPr>
                <w:rFonts w:ascii="Arial" w:hAnsi="Arial" w:cs="Arial"/>
              </w:rPr>
            </w:pPr>
          </w:p>
          <w:p w:rsidR="00F0023F" w:rsidRPr="00BC015D" w:rsidRDefault="00F0023F" w:rsidP="00F65AE2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BC015D">
              <w:rPr>
                <w:rFonts w:ascii="Arial" w:hAnsi="Arial" w:cs="Arial"/>
                <w:b/>
                <w:bCs/>
              </w:rPr>
              <w:lastRenderedPageBreak/>
              <w:t>Excepciones:</w:t>
            </w:r>
          </w:p>
          <w:p w:rsidR="00F0023F" w:rsidRPr="00BC015D" w:rsidRDefault="00F0023F" w:rsidP="00F65AE2">
            <w:pPr>
              <w:spacing w:line="360" w:lineRule="auto"/>
              <w:jc w:val="center"/>
              <w:rPr>
                <w:rFonts w:ascii="Arial" w:hAnsi="Arial" w:cs="Arial"/>
              </w:rPr>
            </w:pPr>
          </w:p>
          <w:p w:rsidR="00F0023F" w:rsidRPr="00BC015D" w:rsidRDefault="00E65167" w:rsidP="00F65AE2">
            <w:pPr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  <w:bCs/>
              </w:rPr>
              <w:t>El adulto mayor no existe en la base de datos</w:t>
            </w:r>
            <w:r w:rsidR="00F0023F" w:rsidRPr="00BC015D">
              <w:rPr>
                <w:rFonts w:ascii="Arial" w:hAnsi="Arial" w:cs="Arial"/>
                <w:b/>
                <w:bCs/>
              </w:rPr>
              <w:t>:</w:t>
            </w:r>
            <w:r w:rsidR="00F0023F" w:rsidRPr="00BC015D">
              <w:rPr>
                <w:rFonts w:ascii="Arial" w:hAnsi="Arial" w:cs="Arial"/>
              </w:rPr>
              <w:t xml:space="preserve"> En el paso </w:t>
            </w:r>
            <w:r>
              <w:rPr>
                <w:rFonts w:ascii="Arial" w:hAnsi="Arial" w:cs="Arial"/>
              </w:rPr>
              <w:t>1</w:t>
            </w:r>
            <w:r w:rsidR="00F0023F" w:rsidRPr="00BC015D">
              <w:rPr>
                <w:rFonts w:ascii="Arial" w:hAnsi="Arial" w:cs="Arial"/>
              </w:rPr>
              <w:t xml:space="preserve"> cuando el sist</w:t>
            </w:r>
            <w:r w:rsidR="00F0023F">
              <w:rPr>
                <w:rFonts w:ascii="Arial" w:hAnsi="Arial" w:cs="Arial"/>
              </w:rPr>
              <w:t xml:space="preserve">ema realiza la búsqueda </w:t>
            </w:r>
            <w:r>
              <w:rPr>
                <w:rFonts w:ascii="Arial" w:hAnsi="Arial" w:cs="Arial"/>
              </w:rPr>
              <w:t>del adulto mayor y</w:t>
            </w:r>
            <w:r w:rsidR="00F0023F">
              <w:rPr>
                <w:rFonts w:ascii="Arial" w:hAnsi="Arial" w:cs="Arial"/>
              </w:rPr>
              <w:t xml:space="preserve"> no encuentra ningún dato.</w:t>
            </w:r>
          </w:p>
          <w:p w:rsidR="00F0023F" w:rsidRPr="00297238" w:rsidRDefault="00672E6E" w:rsidP="00F65AE2">
            <w:pPr>
              <w:suppressAutoHyphens/>
              <w:spacing w:after="0" w:line="360" w:lineRule="auto"/>
              <w:ind w:left="36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  <w:r w:rsidR="00F0023F">
              <w:rPr>
                <w:rFonts w:ascii="Arial" w:hAnsi="Arial" w:cs="Arial"/>
              </w:rPr>
              <w:t xml:space="preserve">.1 </w:t>
            </w:r>
            <w:r w:rsidR="00F0023F" w:rsidRPr="00297238">
              <w:rPr>
                <w:rFonts w:ascii="Arial" w:hAnsi="Arial" w:cs="Arial"/>
              </w:rPr>
              <w:t>El sistema muestra un mensaje diciendo que</w:t>
            </w:r>
            <w:r w:rsidR="00E65167">
              <w:rPr>
                <w:rFonts w:ascii="Arial" w:hAnsi="Arial" w:cs="Arial"/>
              </w:rPr>
              <w:t xml:space="preserve"> n</w:t>
            </w:r>
            <w:r w:rsidR="00E65167" w:rsidRPr="00E65167">
              <w:rPr>
                <w:rFonts w:ascii="Arial" w:hAnsi="Arial" w:cs="Arial"/>
              </w:rPr>
              <w:t>o hay registros que coincidan con los parámetros de búsqueda</w:t>
            </w:r>
            <w:r w:rsidR="00F0023F">
              <w:rPr>
                <w:rFonts w:ascii="Arial" w:hAnsi="Arial" w:cs="Arial"/>
              </w:rPr>
              <w:t>, por e</w:t>
            </w:r>
            <w:r w:rsidR="00E65167">
              <w:rPr>
                <w:rFonts w:ascii="Arial" w:hAnsi="Arial" w:cs="Arial"/>
              </w:rPr>
              <w:t>nde el adulto mayor no ha sido registrado.</w:t>
            </w:r>
          </w:p>
          <w:p w:rsidR="00F0023F" w:rsidRPr="00255D91" w:rsidRDefault="00672E6E" w:rsidP="00E65167">
            <w:pPr>
              <w:suppressAutoHyphens/>
              <w:spacing w:after="0" w:line="360" w:lineRule="auto"/>
              <w:ind w:left="36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  <w:r w:rsidR="00F0023F">
              <w:rPr>
                <w:rFonts w:ascii="Arial" w:hAnsi="Arial" w:cs="Arial"/>
              </w:rPr>
              <w:t xml:space="preserve">.2 </w:t>
            </w:r>
            <w:r w:rsidR="00F0023F" w:rsidRPr="00297238">
              <w:rPr>
                <w:rFonts w:ascii="Arial" w:hAnsi="Arial" w:cs="Arial"/>
              </w:rPr>
              <w:t>Se repite los pasos del flujo normal de eventos desde el paso</w:t>
            </w:r>
            <w:r w:rsidR="00F0023F">
              <w:rPr>
                <w:rFonts w:ascii="Arial" w:hAnsi="Arial" w:cs="Arial"/>
              </w:rPr>
              <w:t xml:space="preserve"> 1 hasta que </w:t>
            </w:r>
            <w:r w:rsidR="00E65167">
              <w:rPr>
                <w:rFonts w:ascii="Arial" w:hAnsi="Arial" w:cs="Arial"/>
              </w:rPr>
              <w:t>se compruebe que</w:t>
            </w:r>
            <w:r w:rsidR="00495714">
              <w:rPr>
                <w:rFonts w:ascii="Arial" w:hAnsi="Arial" w:cs="Arial"/>
              </w:rPr>
              <w:t xml:space="preserve"> el</w:t>
            </w:r>
            <w:r w:rsidR="00E65167">
              <w:rPr>
                <w:rFonts w:ascii="Arial" w:hAnsi="Arial" w:cs="Arial"/>
              </w:rPr>
              <w:t xml:space="preserve"> adulto mayor ha sido registrado</w:t>
            </w:r>
            <w:r w:rsidR="00F0023F" w:rsidRPr="00297238">
              <w:rPr>
                <w:rFonts w:ascii="Arial" w:hAnsi="Arial" w:cs="Arial"/>
              </w:rPr>
              <w:t xml:space="preserve">. </w:t>
            </w:r>
          </w:p>
        </w:tc>
      </w:tr>
    </w:tbl>
    <w:p w:rsidR="00F0023F" w:rsidRDefault="00F0023F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D80903" w:rsidRDefault="00D80903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D80903" w:rsidRDefault="00D80903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D80903" w:rsidRDefault="00D80903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D80903" w:rsidRDefault="00D80903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D80903" w:rsidRDefault="00D80903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D80903" w:rsidRDefault="00D80903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D80903" w:rsidRDefault="00D80903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D80903" w:rsidRDefault="00D80903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D80903" w:rsidRDefault="00D80903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D80903" w:rsidRDefault="00D80903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D80903" w:rsidRDefault="00D80903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D80903" w:rsidRDefault="00D80903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D80903" w:rsidRDefault="00D80903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D80903" w:rsidRDefault="00D80903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D80903" w:rsidRPr="00BC015D" w:rsidRDefault="00D80903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BC015D" w:rsidRDefault="00BC015D" w:rsidP="00BC015D">
      <w:pPr>
        <w:ind w:left="284"/>
        <w:rPr>
          <w:rFonts w:ascii="Arial" w:hAnsi="Arial" w:cs="Arial"/>
          <w:b/>
          <w:sz w:val="24"/>
          <w:szCs w:val="24"/>
        </w:rPr>
      </w:pPr>
      <w:r w:rsidRPr="00BC015D">
        <w:rPr>
          <w:rFonts w:ascii="Arial" w:hAnsi="Arial" w:cs="Arial"/>
          <w:b/>
          <w:sz w:val="24"/>
          <w:szCs w:val="24"/>
        </w:rPr>
        <w:lastRenderedPageBreak/>
        <w:t>1.2.16 Adoptar</w:t>
      </w:r>
    </w:p>
    <w:tbl>
      <w:tblPr>
        <w:tblW w:w="0" w:type="auto"/>
        <w:tblInd w:w="3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2009"/>
        <w:gridCol w:w="6409"/>
      </w:tblGrid>
      <w:tr w:rsidR="005656F4" w:rsidRPr="00BC015D" w:rsidTr="00F65AE2">
        <w:tc>
          <w:tcPr>
            <w:tcW w:w="2009" w:type="dxa"/>
            <w:shd w:val="clear" w:color="auto" w:fill="auto"/>
          </w:tcPr>
          <w:p w:rsidR="005656F4" w:rsidRPr="00BC015D" w:rsidRDefault="005656F4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</w:p>
          <w:p w:rsidR="005656F4" w:rsidRPr="00BC015D" w:rsidRDefault="005656F4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BC015D">
              <w:rPr>
                <w:rFonts w:ascii="Arial" w:hAnsi="Arial" w:cs="Arial"/>
                <w:b/>
                <w:bCs/>
                <w:sz w:val="22"/>
                <w:szCs w:val="22"/>
              </w:rPr>
              <w:t>Descripción:</w:t>
            </w:r>
          </w:p>
        </w:tc>
        <w:tc>
          <w:tcPr>
            <w:tcW w:w="6409" w:type="dxa"/>
            <w:shd w:val="clear" w:color="auto" w:fill="auto"/>
          </w:tcPr>
          <w:p w:rsidR="005656F4" w:rsidRPr="001930AE" w:rsidRDefault="005656F4" w:rsidP="00F65AE2">
            <w:pPr>
              <w:spacing w:line="360" w:lineRule="auto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</w:rPr>
              <w:t>Permite la visualización de los datos personales del adulto mayor para que puedan ser apadrinados (adoptados).</w:t>
            </w:r>
          </w:p>
        </w:tc>
      </w:tr>
      <w:tr w:rsidR="005656F4" w:rsidRPr="00BC015D" w:rsidTr="00F65AE2">
        <w:tc>
          <w:tcPr>
            <w:tcW w:w="2009" w:type="dxa"/>
            <w:shd w:val="clear" w:color="auto" w:fill="auto"/>
          </w:tcPr>
          <w:p w:rsidR="005656F4" w:rsidRPr="00BC015D" w:rsidRDefault="005656F4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BC015D">
              <w:rPr>
                <w:rFonts w:ascii="Arial" w:hAnsi="Arial" w:cs="Arial"/>
                <w:b/>
                <w:bCs/>
                <w:sz w:val="22"/>
                <w:szCs w:val="22"/>
              </w:rPr>
              <w:t>Actores:</w:t>
            </w:r>
          </w:p>
        </w:tc>
        <w:tc>
          <w:tcPr>
            <w:tcW w:w="6409" w:type="dxa"/>
            <w:shd w:val="clear" w:color="auto" w:fill="auto"/>
          </w:tcPr>
          <w:p w:rsidR="005656F4" w:rsidRPr="00BC015D" w:rsidRDefault="005656F4" w:rsidP="007054FD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Súper Administrador y Padrino.</w:t>
            </w:r>
          </w:p>
        </w:tc>
      </w:tr>
      <w:tr w:rsidR="005656F4" w:rsidRPr="00BC015D" w:rsidTr="00F65AE2">
        <w:tc>
          <w:tcPr>
            <w:tcW w:w="2009" w:type="dxa"/>
            <w:shd w:val="clear" w:color="auto" w:fill="auto"/>
          </w:tcPr>
          <w:p w:rsidR="005656F4" w:rsidRPr="00BC015D" w:rsidRDefault="005656F4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BC015D">
              <w:rPr>
                <w:rFonts w:ascii="Arial" w:hAnsi="Arial" w:cs="Arial"/>
                <w:b/>
                <w:bCs/>
                <w:sz w:val="22"/>
                <w:szCs w:val="22"/>
              </w:rPr>
              <w:t>Pre-condiciones:</w:t>
            </w:r>
          </w:p>
        </w:tc>
        <w:tc>
          <w:tcPr>
            <w:tcW w:w="6409" w:type="dxa"/>
            <w:shd w:val="clear" w:color="auto" w:fill="auto"/>
          </w:tcPr>
          <w:p w:rsidR="005656F4" w:rsidRPr="00BC015D" w:rsidRDefault="00D80903" w:rsidP="004C1C3A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Debe haber agregado el perfil del adulto mayor previamente.</w:t>
            </w:r>
          </w:p>
        </w:tc>
      </w:tr>
      <w:tr w:rsidR="005656F4" w:rsidRPr="00BC015D" w:rsidTr="00F65AE2">
        <w:tc>
          <w:tcPr>
            <w:tcW w:w="2009" w:type="dxa"/>
            <w:shd w:val="clear" w:color="auto" w:fill="auto"/>
          </w:tcPr>
          <w:p w:rsidR="005656F4" w:rsidRPr="00BC015D" w:rsidRDefault="005656F4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BC015D">
              <w:rPr>
                <w:rFonts w:ascii="Arial" w:hAnsi="Arial" w:cs="Arial"/>
                <w:b/>
                <w:bCs/>
                <w:sz w:val="22"/>
                <w:szCs w:val="22"/>
              </w:rPr>
              <w:t>Observaciones:</w:t>
            </w:r>
          </w:p>
        </w:tc>
        <w:tc>
          <w:tcPr>
            <w:tcW w:w="6409" w:type="dxa"/>
            <w:shd w:val="clear" w:color="auto" w:fill="auto"/>
          </w:tcPr>
          <w:p w:rsidR="005656F4" w:rsidRPr="00BC015D" w:rsidRDefault="005656F4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BC015D">
              <w:rPr>
                <w:rFonts w:ascii="Arial" w:hAnsi="Arial" w:cs="Arial"/>
                <w:sz w:val="22"/>
                <w:szCs w:val="22"/>
              </w:rPr>
              <w:t>Ninguna</w:t>
            </w:r>
          </w:p>
        </w:tc>
      </w:tr>
      <w:tr w:rsidR="005656F4" w:rsidRPr="00BC015D" w:rsidTr="00174E8C">
        <w:trPr>
          <w:trHeight w:val="1115"/>
        </w:trPr>
        <w:tc>
          <w:tcPr>
            <w:tcW w:w="8418" w:type="dxa"/>
            <w:gridSpan w:val="2"/>
            <w:shd w:val="clear" w:color="auto" w:fill="auto"/>
          </w:tcPr>
          <w:p w:rsidR="005656F4" w:rsidRPr="00BC015D" w:rsidRDefault="005656F4" w:rsidP="00F65AE2">
            <w:pPr>
              <w:spacing w:line="360" w:lineRule="auto"/>
              <w:jc w:val="center"/>
              <w:rPr>
                <w:rFonts w:ascii="Arial" w:hAnsi="Arial" w:cs="Arial"/>
                <w:b/>
                <w:bCs/>
              </w:rPr>
            </w:pPr>
          </w:p>
          <w:p w:rsidR="005656F4" w:rsidRPr="00BC015D" w:rsidRDefault="005656F4" w:rsidP="00F65AE2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BC015D">
              <w:rPr>
                <w:rFonts w:ascii="Arial" w:hAnsi="Arial" w:cs="Arial"/>
                <w:b/>
                <w:bCs/>
              </w:rPr>
              <w:t>Flujo normal de eventos:</w:t>
            </w:r>
          </w:p>
          <w:p w:rsidR="005656F4" w:rsidRPr="00BC015D" w:rsidRDefault="005656F4" w:rsidP="00F65AE2">
            <w:pPr>
              <w:spacing w:line="360" w:lineRule="auto"/>
              <w:jc w:val="center"/>
              <w:rPr>
                <w:rFonts w:ascii="Arial" w:hAnsi="Arial" w:cs="Arial"/>
              </w:rPr>
            </w:pPr>
          </w:p>
          <w:p w:rsidR="005656F4" w:rsidRPr="00BC015D" w:rsidRDefault="005656F4" w:rsidP="005656F4">
            <w:pPr>
              <w:numPr>
                <w:ilvl w:val="0"/>
                <w:numId w:val="27"/>
              </w:numPr>
              <w:suppressAutoHyphens/>
              <w:spacing w:after="0"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súper administrador</w:t>
            </w:r>
            <w:r w:rsidRPr="00BC015D">
              <w:rPr>
                <w:rFonts w:ascii="Arial" w:hAnsi="Arial" w:cs="Arial"/>
              </w:rPr>
              <w:t xml:space="preserve"> ingresa al menú</w:t>
            </w:r>
            <w:r w:rsidR="004C1C3A">
              <w:rPr>
                <w:rFonts w:ascii="Arial" w:hAnsi="Arial" w:cs="Arial"/>
              </w:rPr>
              <w:t xml:space="preserve"> público del adulto mayor</w:t>
            </w:r>
            <w:r w:rsidRPr="00BC015D">
              <w:rPr>
                <w:rFonts w:ascii="Arial" w:hAnsi="Arial" w:cs="Arial"/>
              </w:rPr>
              <w:t>,</w:t>
            </w:r>
            <w:r w:rsidR="004C1C3A">
              <w:rPr>
                <w:rFonts w:ascii="Arial" w:hAnsi="Arial" w:cs="Arial"/>
              </w:rPr>
              <w:t xml:space="preserve"> y da clic</w:t>
            </w:r>
            <w:r w:rsidRPr="00BC015D">
              <w:rPr>
                <w:rFonts w:ascii="Arial" w:hAnsi="Arial" w:cs="Arial"/>
              </w:rPr>
              <w:t xml:space="preserve"> </w:t>
            </w:r>
            <w:r w:rsidR="004C1C3A">
              <w:rPr>
                <w:rFonts w:ascii="Arial" w:hAnsi="Arial" w:cs="Arial"/>
              </w:rPr>
              <w:t xml:space="preserve">en el </w:t>
            </w:r>
            <w:r>
              <w:rPr>
                <w:rFonts w:ascii="Arial" w:hAnsi="Arial" w:cs="Arial"/>
              </w:rPr>
              <w:t>botón</w:t>
            </w:r>
            <w:r w:rsidRPr="00BC015D">
              <w:rPr>
                <w:rFonts w:ascii="Arial" w:hAnsi="Arial" w:cs="Arial"/>
              </w:rPr>
              <w:t xml:space="preserve"> “</w:t>
            </w:r>
            <w:r w:rsidR="004C1C3A">
              <w:rPr>
                <w:rFonts w:ascii="Arial" w:hAnsi="Arial" w:cs="Arial"/>
              </w:rPr>
              <w:t>Adoptar</w:t>
            </w:r>
            <w:r w:rsidRPr="00BC015D">
              <w:rPr>
                <w:rFonts w:ascii="Arial" w:hAnsi="Arial" w:cs="Arial"/>
              </w:rPr>
              <w:t>”.</w:t>
            </w:r>
          </w:p>
          <w:p w:rsidR="005656F4" w:rsidRPr="00BC015D" w:rsidRDefault="005656F4" w:rsidP="005656F4">
            <w:pPr>
              <w:numPr>
                <w:ilvl w:val="0"/>
                <w:numId w:val="27"/>
              </w:numPr>
              <w:suppressAutoHyphens/>
              <w:spacing w:after="0" w:line="360" w:lineRule="auto"/>
              <w:jc w:val="both"/>
              <w:rPr>
                <w:rFonts w:ascii="Arial" w:hAnsi="Arial" w:cs="Arial"/>
              </w:rPr>
            </w:pPr>
            <w:r w:rsidRPr="00BC015D">
              <w:rPr>
                <w:rFonts w:ascii="Arial" w:hAnsi="Arial" w:cs="Arial"/>
              </w:rPr>
              <w:t>El sistema</w:t>
            </w:r>
            <w:r>
              <w:rPr>
                <w:rFonts w:ascii="Arial" w:hAnsi="Arial" w:cs="Arial"/>
              </w:rPr>
              <w:t xml:space="preserve"> solicita ingresar los datos </w:t>
            </w:r>
            <w:r w:rsidR="004C1C3A">
              <w:rPr>
                <w:rFonts w:ascii="Arial" w:hAnsi="Arial" w:cs="Arial"/>
              </w:rPr>
              <w:t>del padrino</w:t>
            </w:r>
            <w:r w:rsidRPr="00BC015D">
              <w:rPr>
                <w:rFonts w:ascii="Arial" w:hAnsi="Arial" w:cs="Arial"/>
              </w:rPr>
              <w:t>.</w:t>
            </w:r>
          </w:p>
          <w:p w:rsidR="005656F4" w:rsidRPr="00BC015D" w:rsidRDefault="005656F4" w:rsidP="005656F4">
            <w:pPr>
              <w:numPr>
                <w:ilvl w:val="0"/>
                <w:numId w:val="27"/>
              </w:numPr>
              <w:suppressAutoHyphens/>
              <w:spacing w:after="0" w:line="360" w:lineRule="auto"/>
              <w:jc w:val="both"/>
              <w:rPr>
                <w:rFonts w:ascii="Arial" w:hAnsi="Arial" w:cs="Arial"/>
              </w:rPr>
            </w:pPr>
            <w:r w:rsidRPr="00BC015D">
              <w:rPr>
                <w:rFonts w:ascii="Arial" w:hAnsi="Arial" w:cs="Arial"/>
              </w:rPr>
              <w:t xml:space="preserve">El </w:t>
            </w:r>
            <w:r>
              <w:rPr>
                <w:rFonts w:ascii="Arial" w:hAnsi="Arial" w:cs="Arial"/>
              </w:rPr>
              <w:t>súper administrador</w:t>
            </w:r>
            <w:r w:rsidRPr="00BC015D">
              <w:rPr>
                <w:rFonts w:ascii="Arial" w:hAnsi="Arial" w:cs="Arial"/>
              </w:rPr>
              <w:t xml:space="preserve"> escribe todos los campos obligatorios y presiona el botón “</w:t>
            </w:r>
            <w:r w:rsidR="004C1C3A">
              <w:rPr>
                <w:rFonts w:ascii="Arial" w:hAnsi="Arial" w:cs="Arial"/>
              </w:rPr>
              <w:t>Finalizar Adopción</w:t>
            </w:r>
            <w:r w:rsidRPr="00BC015D">
              <w:rPr>
                <w:rFonts w:ascii="Arial" w:hAnsi="Arial" w:cs="Arial"/>
              </w:rPr>
              <w:t>”.</w:t>
            </w:r>
          </w:p>
          <w:p w:rsidR="005656F4" w:rsidRPr="00BC015D" w:rsidRDefault="005656F4" w:rsidP="005656F4">
            <w:pPr>
              <w:numPr>
                <w:ilvl w:val="0"/>
                <w:numId w:val="27"/>
              </w:numPr>
              <w:suppressAutoHyphens/>
              <w:spacing w:after="0" w:line="360" w:lineRule="auto"/>
              <w:jc w:val="both"/>
              <w:rPr>
                <w:rFonts w:ascii="Arial" w:hAnsi="Arial" w:cs="Arial"/>
              </w:rPr>
            </w:pPr>
            <w:r w:rsidRPr="00BC015D">
              <w:rPr>
                <w:rFonts w:ascii="Arial" w:hAnsi="Arial" w:cs="Arial"/>
              </w:rPr>
              <w:t>El sistema comprueba la información obligatoria, la valida y muestra un mensaje solicitando confirmación de los datos.</w:t>
            </w:r>
          </w:p>
          <w:p w:rsidR="005656F4" w:rsidRPr="00BC015D" w:rsidRDefault="005656F4" w:rsidP="005656F4">
            <w:pPr>
              <w:numPr>
                <w:ilvl w:val="0"/>
                <w:numId w:val="27"/>
              </w:numPr>
              <w:suppressAutoHyphens/>
              <w:spacing w:after="0" w:line="360" w:lineRule="auto"/>
              <w:jc w:val="both"/>
              <w:rPr>
                <w:rFonts w:ascii="Arial" w:hAnsi="Arial" w:cs="Arial"/>
              </w:rPr>
            </w:pPr>
            <w:r w:rsidRPr="00BC015D">
              <w:rPr>
                <w:rFonts w:ascii="Arial" w:hAnsi="Arial" w:cs="Arial"/>
              </w:rPr>
              <w:t xml:space="preserve">El </w:t>
            </w:r>
            <w:r>
              <w:rPr>
                <w:rFonts w:ascii="Arial" w:hAnsi="Arial" w:cs="Arial"/>
              </w:rPr>
              <w:t>súper administrador</w:t>
            </w:r>
            <w:r w:rsidRPr="00BC015D">
              <w:rPr>
                <w:rFonts w:ascii="Arial" w:hAnsi="Arial" w:cs="Arial"/>
              </w:rPr>
              <w:t xml:space="preserve"> confirma la solicitud.</w:t>
            </w:r>
          </w:p>
          <w:p w:rsidR="005656F4" w:rsidRPr="00BC015D" w:rsidRDefault="005656F4" w:rsidP="005656F4">
            <w:pPr>
              <w:numPr>
                <w:ilvl w:val="0"/>
                <w:numId w:val="27"/>
              </w:numPr>
              <w:suppressAutoHyphens/>
              <w:spacing w:after="0" w:line="360" w:lineRule="auto"/>
              <w:jc w:val="both"/>
              <w:rPr>
                <w:rFonts w:ascii="Arial" w:hAnsi="Arial" w:cs="Arial"/>
              </w:rPr>
            </w:pPr>
            <w:r w:rsidRPr="00BC015D">
              <w:rPr>
                <w:rFonts w:ascii="Arial" w:hAnsi="Arial" w:cs="Arial"/>
              </w:rPr>
              <w:t xml:space="preserve">El Sistema almacena la información en la base de datos y muestra un mensaje indicando el éxito del proceso. </w:t>
            </w:r>
          </w:p>
          <w:p w:rsidR="005656F4" w:rsidRPr="00BC015D" w:rsidRDefault="005656F4" w:rsidP="00F65AE2">
            <w:pPr>
              <w:spacing w:line="360" w:lineRule="auto"/>
              <w:jc w:val="both"/>
              <w:rPr>
                <w:rFonts w:ascii="Arial" w:hAnsi="Arial" w:cs="Arial"/>
              </w:rPr>
            </w:pPr>
          </w:p>
          <w:p w:rsidR="005656F4" w:rsidRDefault="005656F4" w:rsidP="001B007C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BC015D">
              <w:rPr>
                <w:rFonts w:ascii="Arial" w:hAnsi="Arial" w:cs="Arial"/>
                <w:b/>
                <w:bCs/>
              </w:rPr>
              <w:t>Excepciones:</w:t>
            </w:r>
          </w:p>
          <w:p w:rsidR="001B007C" w:rsidRPr="00BC015D" w:rsidRDefault="001B007C" w:rsidP="001B007C">
            <w:pPr>
              <w:spacing w:line="360" w:lineRule="auto"/>
              <w:jc w:val="center"/>
              <w:rPr>
                <w:rFonts w:ascii="Arial" w:hAnsi="Arial" w:cs="Arial"/>
              </w:rPr>
            </w:pPr>
          </w:p>
          <w:p w:rsidR="005656F4" w:rsidRPr="00BC015D" w:rsidRDefault="005656F4" w:rsidP="00F65AE2">
            <w:pPr>
              <w:spacing w:line="360" w:lineRule="auto"/>
              <w:jc w:val="both"/>
              <w:rPr>
                <w:rFonts w:ascii="Arial" w:hAnsi="Arial" w:cs="Arial"/>
              </w:rPr>
            </w:pPr>
            <w:r w:rsidRPr="00BC015D">
              <w:rPr>
                <w:rFonts w:ascii="Arial" w:hAnsi="Arial" w:cs="Arial"/>
                <w:b/>
                <w:bCs/>
              </w:rPr>
              <w:t>Datos faltantes y/o erróneos:</w:t>
            </w:r>
            <w:r>
              <w:rPr>
                <w:rFonts w:ascii="Arial" w:hAnsi="Arial" w:cs="Arial"/>
              </w:rPr>
              <w:t xml:space="preserve"> En el pas</w:t>
            </w:r>
            <w:r w:rsidR="001B007C">
              <w:rPr>
                <w:rFonts w:ascii="Arial" w:hAnsi="Arial" w:cs="Arial"/>
              </w:rPr>
              <w:t>o 3</w:t>
            </w:r>
            <w:r>
              <w:rPr>
                <w:rFonts w:ascii="Arial" w:hAnsi="Arial" w:cs="Arial"/>
              </w:rPr>
              <w:t xml:space="preserve"> </w:t>
            </w:r>
            <w:r w:rsidRPr="00BC015D">
              <w:rPr>
                <w:rFonts w:ascii="Arial" w:hAnsi="Arial" w:cs="Arial"/>
              </w:rPr>
              <w:t>cuando el sistema comp</w:t>
            </w:r>
            <w:r w:rsidR="001B007C">
              <w:rPr>
                <w:rFonts w:ascii="Arial" w:hAnsi="Arial" w:cs="Arial"/>
              </w:rPr>
              <w:t>rueba los datos obligatorios del padrino</w:t>
            </w:r>
            <w:r w:rsidRPr="00BC015D">
              <w:rPr>
                <w:rFonts w:ascii="Arial" w:hAnsi="Arial" w:cs="Arial"/>
              </w:rPr>
              <w:t>, este identifica que</w:t>
            </w:r>
            <w:r>
              <w:rPr>
                <w:rFonts w:ascii="Arial" w:hAnsi="Arial" w:cs="Arial"/>
              </w:rPr>
              <w:t xml:space="preserve"> 1 o varios datos están vacíos</w:t>
            </w:r>
            <w:r w:rsidRPr="00BC015D">
              <w:rPr>
                <w:rFonts w:ascii="Arial" w:hAnsi="Arial" w:cs="Arial"/>
              </w:rPr>
              <w:t>.</w:t>
            </w:r>
          </w:p>
          <w:p w:rsidR="005656F4" w:rsidRPr="00BC015D" w:rsidRDefault="005656F4" w:rsidP="00F65AE2">
            <w:pPr>
              <w:spacing w:line="360" w:lineRule="auto"/>
              <w:jc w:val="both"/>
              <w:rPr>
                <w:rFonts w:ascii="Arial" w:hAnsi="Arial" w:cs="Arial"/>
              </w:rPr>
            </w:pPr>
          </w:p>
          <w:p w:rsidR="005656F4" w:rsidRPr="00297238" w:rsidRDefault="001B007C" w:rsidP="00F65AE2">
            <w:pPr>
              <w:suppressAutoHyphens/>
              <w:spacing w:after="0" w:line="360" w:lineRule="auto"/>
              <w:ind w:left="708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</w:t>
            </w:r>
            <w:r w:rsidR="005656F4">
              <w:rPr>
                <w:rFonts w:ascii="Arial" w:hAnsi="Arial" w:cs="Arial"/>
              </w:rPr>
              <w:t xml:space="preserve">.1 </w:t>
            </w:r>
            <w:r w:rsidR="00D80903">
              <w:rPr>
                <w:rFonts w:ascii="Arial" w:hAnsi="Arial" w:cs="Arial"/>
              </w:rPr>
              <w:t>El s</w:t>
            </w:r>
            <w:r w:rsidR="005656F4" w:rsidRPr="00297238">
              <w:rPr>
                <w:rFonts w:ascii="Arial" w:hAnsi="Arial" w:cs="Arial"/>
              </w:rPr>
              <w:t>istema muestra un mensaje diciendo que hay errores en algún dato y muestra el error asociado a cada campo.</w:t>
            </w:r>
          </w:p>
          <w:p w:rsidR="005656F4" w:rsidRPr="00297238" w:rsidRDefault="001B007C" w:rsidP="00F65AE2">
            <w:pPr>
              <w:suppressAutoHyphens/>
              <w:spacing w:after="0" w:line="360" w:lineRule="auto"/>
              <w:ind w:left="708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lastRenderedPageBreak/>
              <w:t>3</w:t>
            </w:r>
            <w:r w:rsidR="005656F4">
              <w:rPr>
                <w:rFonts w:ascii="Arial" w:hAnsi="Arial" w:cs="Arial"/>
              </w:rPr>
              <w:t xml:space="preserve">.2 </w:t>
            </w:r>
            <w:r w:rsidR="005656F4" w:rsidRPr="00297238">
              <w:rPr>
                <w:rFonts w:ascii="Arial" w:hAnsi="Arial" w:cs="Arial"/>
              </w:rPr>
              <w:t>Se repite los pasos del flujo n</w:t>
            </w:r>
            <w:r w:rsidR="005656F4">
              <w:rPr>
                <w:rFonts w:ascii="Arial" w:hAnsi="Arial" w:cs="Arial"/>
              </w:rPr>
              <w:t>ormal de eventos desde el paso 3</w:t>
            </w:r>
            <w:r w:rsidR="005656F4" w:rsidRPr="00297238">
              <w:rPr>
                <w:rFonts w:ascii="Arial" w:hAnsi="Arial" w:cs="Arial"/>
              </w:rPr>
              <w:t xml:space="preserve"> hasta que la información obligatoria sea correcta.</w:t>
            </w:r>
          </w:p>
        </w:tc>
      </w:tr>
    </w:tbl>
    <w:p w:rsidR="005656F4" w:rsidRDefault="005656F4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0C0721" w:rsidRDefault="000C0721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0C0721" w:rsidRDefault="000C0721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0C0721" w:rsidRDefault="000C0721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0C0721" w:rsidRDefault="000C0721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0C0721" w:rsidRDefault="000C0721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0C0721" w:rsidRDefault="000C0721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0C0721" w:rsidRDefault="000C0721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0C0721" w:rsidRDefault="000C0721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0C0721" w:rsidRDefault="000C0721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0C0721" w:rsidRDefault="000C0721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0C0721" w:rsidRDefault="000C0721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0C0721" w:rsidRDefault="000C0721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0C0721" w:rsidRDefault="000C0721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0C0721" w:rsidRDefault="000C0721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0C0721" w:rsidRDefault="000C0721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0C0721" w:rsidRDefault="000C0721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0C0721" w:rsidRDefault="000C0721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174E8C" w:rsidRDefault="00174E8C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174E8C" w:rsidRDefault="00174E8C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0C0721" w:rsidRDefault="000C0721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0C0721" w:rsidRPr="00BC015D" w:rsidRDefault="000C0721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BC015D" w:rsidRDefault="00BC015D" w:rsidP="005656F4">
      <w:pPr>
        <w:tabs>
          <w:tab w:val="left" w:pos="2796"/>
        </w:tabs>
        <w:ind w:left="284"/>
        <w:rPr>
          <w:rFonts w:ascii="Arial" w:hAnsi="Arial" w:cs="Arial"/>
          <w:b/>
          <w:sz w:val="24"/>
          <w:szCs w:val="24"/>
        </w:rPr>
      </w:pPr>
      <w:r w:rsidRPr="00BC015D">
        <w:rPr>
          <w:rFonts w:ascii="Arial" w:hAnsi="Arial" w:cs="Arial"/>
          <w:b/>
          <w:sz w:val="24"/>
          <w:szCs w:val="24"/>
        </w:rPr>
        <w:lastRenderedPageBreak/>
        <w:t>1.2.17 Cargar Foto</w:t>
      </w:r>
      <w:r w:rsidR="005656F4">
        <w:rPr>
          <w:rFonts w:ascii="Arial" w:hAnsi="Arial" w:cs="Arial"/>
          <w:b/>
          <w:sz w:val="24"/>
          <w:szCs w:val="24"/>
        </w:rPr>
        <w:tab/>
      </w:r>
    </w:p>
    <w:tbl>
      <w:tblPr>
        <w:tblW w:w="0" w:type="auto"/>
        <w:tblInd w:w="3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2009"/>
        <w:gridCol w:w="6409"/>
      </w:tblGrid>
      <w:tr w:rsidR="005656F4" w:rsidRPr="00BC015D" w:rsidTr="00F65AE2">
        <w:tc>
          <w:tcPr>
            <w:tcW w:w="2009" w:type="dxa"/>
            <w:shd w:val="clear" w:color="auto" w:fill="auto"/>
          </w:tcPr>
          <w:p w:rsidR="005656F4" w:rsidRPr="00BC015D" w:rsidRDefault="005656F4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</w:p>
          <w:p w:rsidR="005656F4" w:rsidRPr="00BC015D" w:rsidRDefault="005656F4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BC015D">
              <w:rPr>
                <w:rFonts w:ascii="Arial" w:hAnsi="Arial" w:cs="Arial"/>
                <w:b/>
                <w:bCs/>
                <w:sz w:val="22"/>
                <w:szCs w:val="22"/>
              </w:rPr>
              <w:t>Descripción:</w:t>
            </w:r>
          </w:p>
        </w:tc>
        <w:tc>
          <w:tcPr>
            <w:tcW w:w="6409" w:type="dxa"/>
            <w:shd w:val="clear" w:color="auto" w:fill="auto"/>
          </w:tcPr>
          <w:p w:rsidR="005656F4" w:rsidRPr="001930AE" w:rsidRDefault="00932D7B" w:rsidP="00F65AE2">
            <w:pPr>
              <w:spacing w:line="360" w:lineRule="auto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</w:rPr>
              <w:t>Permite cargar la foto de cada adulto m</w:t>
            </w:r>
            <w:r w:rsidRPr="00954022">
              <w:rPr>
                <w:rFonts w:ascii="Arial" w:hAnsi="Arial" w:cs="Arial"/>
              </w:rPr>
              <w:t>ayor para ser visualizada en su respectivo perfil</w:t>
            </w:r>
            <w:r>
              <w:rPr>
                <w:rFonts w:ascii="Arial" w:hAnsi="Arial" w:cs="Arial"/>
              </w:rPr>
              <w:t>.</w:t>
            </w:r>
          </w:p>
        </w:tc>
      </w:tr>
      <w:tr w:rsidR="005656F4" w:rsidRPr="00BC015D" w:rsidTr="00F65AE2">
        <w:tc>
          <w:tcPr>
            <w:tcW w:w="2009" w:type="dxa"/>
            <w:shd w:val="clear" w:color="auto" w:fill="auto"/>
          </w:tcPr>
          <w:p w:rsidR="005656F4" w:rsidRPr="00BC015D" w:rsidRDefault="005656F4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BC015D">
              <w:rPr>
                <w:rFonts w:ascii="Arial" w:hAnsi="Arial" w:cs="Arial"/>
                <w:b/>
                <w:bCs/>
                <w:sz w:val="22"/>
                <w:szCs w:val="22"/>
              </w:rPr>
              <w:t>Actores:</w:t>
            </w:r>
          </w:p>
        </w:tc>
        <w:tc>
          <w:tcPr>
            <w:tcW w:w="6409" w:type="dxa"/>
            <w:shd w:val="clear" w:color="auto" w:fill="auto"/>
          </w:tcPr>
          <w:p w:rsidR="005656F4" w:rsidRPr="00BC015D" w:rsidRDefault="005656F4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Súper Administrador y Trabajadora Social.</w:t>
            </w:r>
          </w:p>
        </w:tc>
      </w:tr>
      <w:tr w:rsidR="005656F4" w:rsidRPr="00BC015D" w:rsidTr="00F65AE2">
        <w:tc>
          <w:tcPr>
            <w:tcW w:w="2009" w:type="dxa"/>
            <w:shd w:val="clear" w:color="auto" w:fill="auto"/>
          </w:tcPr>
          <w:p w:rsidR="005656F4" w:rsidRPr="00BC015D" w:rsidRDefault="005656F4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BC015D">
              <w:rPr>
                <w:rFonts w:ascii="Arial" w:hAnsi="Arial" w:cs="Arial"/>
                <w:b/>
                <w:bCs/>
                <w:sz w:val="22"/>
                <w:szCs w:val="22"/>
              </w:rPr>
              <w:t>Pre-condiciones:</w:t>
            </w:r>
          </w:p>
        </w:tc>
        <w:tc>
          <w:tcPr>
            <w:tcW w:w="6409" w:type="dxa"/>
            <w:shd w:val="clear" w:color="auto" w:fill="auto"/>
          </w:tcPr>
          <w:p w:rsidR="005656F4" w:rsidRDefault="005656F4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BC015D">
              <w:rPr>
                <w:rFonts w:ascii="Arial" w:hAnsi="Arial" w:cs="Arial"/>
                <w:sz w:val="22"/>
                <w:szCs w:val="22"/>
              </w:rPr>
              <w:t>Debe haber ingresado correctamente al Sistema.</w:t>
            </w:r>
          </w:p>
          <w:p w:rsidR="00034843" w:rsidRPr="00BC015D" w:rsidRDefault="00034843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Debe haber agregado el perfil del adulto mayor previamente.</w:t>
            </w:r>
          </w:p>
        </w:tc>
      </w:tr>
      <w:tr w:rsidR="005656F4" w:rsidRPr="00BC015D" w:rsidTr="00F65AE2">
        <w:tc>
          <w:tcPr>
            <w:tcW w:w="2009" w:type="dxa"/>
            <w:shd w:val="clear" w:color="auto" w:fill="auto"/>
          </w:tcPr>
          <w:p w:rsidR="005656F4" w:rsidRPr="00BC015D" w:rsidRDefault="005656F4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BC015D">
              <w:rPr>
                <w:rFonts w:ascii="Arial" w:hAnsi="Arial" w:cs="Arial"/>
                <w:b/>
                <w:bCs/>
                <w:sz w:val="22"/>
                <w:szCs w:val="22"/>
              </w:rPr>
              <w:t>Observaciones:</w:t>
            </w:r>
          </w:p>
        </w:tc>
        <w:tc>
          <w:tcPr>
            <w:tcW w:w="6409" w:type="dxa"/>
            <w:shd w:val="clear" w:color="auto" w:fill="auto"/>
          </w:tcPr>
          <w:p w:rsidR="005656F4" w:rsidRPr="00BC015D" w:rsidRDefault="005656F4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BC015D">
              <w:rPr>
                <w:rFonts w:ascii="Arial" w:hAnsi="Arial" w:cs="Arial"/>
                <w:sz w:val="22"/>
                <w:szCs w:val="22"/>
              </w:rPr>
              <w:t>Ninguna</w:t>
            </w:r>
          </w:p>
        </w:tc>
      </w:tr>
      <w:tr w:rsidR="005656F4" w:rsidRPr="00BC015D" w:rsidTr="00174E8C">
        <w:trPr>
          <w:trHeight w:val="1115"/>
        </w:trPr>
        <w:tc>
          <w:tcPr>
            <w:tcW w:w="8418" w:type="dxa"/>
            <w:gridSpan w:val="2"/>
            <w:shd w:val="clear" w:color="auto" w:fill="auto"/>
          </w:tcPr>
          <w:p w:rsidR="005656F4" w:rsidRPr="00BC015D" w:rsidRDefault="005656F4" w:rsidP="00F65AE2">
            <w:pPr>
              <w:spacing w:line="360" w:lineRule="auto"/>
              <w:jc w:val="center"/>
              <w:rPr>
                <w:rFonts w:ascii="Arial" w:hAnsi="Arial" w:cs="Arial"/>
                <w:b/>
                <w:bCs/>
              </w:rPr>
            </w:pPr>
          </w:p>
          <w:p w:rsidR="005656F4" w:rsidRPr="00BC015D" w:rsidRDefault="005656F4" w:rsidP="00F65AE2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BC015D">
              <w:rPr>
                <w:rFonts w:ascii="Arial" w:hAnsi="Arial" w:cs="Arial"/>
                <w:b/>
                <w:bCs/>
              </w:rPr>
              <w:t>Flujo normal de eventos:</w:t>
            </w:r>
          </w:p>
          <w:p w:rsidR="005656F4" w:rsidRPr="00BC015D" w:rsidRDefault="005656F4" w:rsidP="00F65AE2">
            <w:pPr>
              <w:spacing w:line="360" w:lineRule="auto"/>
              <w:jc w:val="center"/>
              <w:rPr>
                <w:rFonts w:ascii="Arial" w:hAnsi="Arial" w:cs="Arial"/>
              </w:rPr>
            </w:pPr>
          </w:p>
          <w:p w:rsidR="005656F4" w:rsidRPr="00BC015D" w:rsidRDefault="005656F4" w:rsidP="005656F4">
            <w:pPr>
              <w:numPr>
                <w:ilvl w:val="0"/>
                <w:numId w:val="26"/>
              </w:numPr>
              <w:suppressAutoHyphens/>
              <w:spacing w:after="0"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súper administrador</w:t>
            </w:r>
            <w:r w:rsidRPr="00BC015D">
              <w:rPr>
                <w:rFonts w:ascii="Arial" w:hAnsi="Arial" w:cs="Arial"/>
              </w:rPr>
              <w:t xml:space="preserve"> ingresa al menú “</w:t>
            </w:r>
            <w:r w:rsidR="00A622D0">
              <w:rPr>
                <w:rFonts w:ascii="Arial" w:hAnsi="Arial" w:cs="Arial"/>
              </w:rPr>
              <w:t>Foto</w:t>
            </w:r>
            <w:r w:rsidRPr="00BC015D">
              <w:rPr>
                <w:rFonts w:ascii="Arial" w:hAnsi="Arial" w:cs="Arial"/>
              </w:rPr>
              <w:t xml:space="preserve">”, </w:t>
            </w:r>
            <w:r w:rsidR="00A622D0">
              <w:rPr>
                <w:rFonts w:ascii="Arial" w:hAnsi="Arial" w:cs="Arial"/>
              </w:rPr>
              <w:t>buscar al adulto mayor y seleccionar el icono en forma de fotografía</w:t>
            </w:r>
            <w:r w:rsidRPr="00BC015D">
              <w:rPr>
                <w:rFonts w:ascii="Arial" w:hAnsi="Arial" w:cs="Arial"/>
              </w:rPr>
              <w:t xml:space="preserve"> “</w:t>
            </w:r>
            <w:r w:rsidR="00A622D0">
              <w:rPr>
                <w:rFonts w:ascii="Arial" w:hAnsi="Arial" w:cs="Arial"/>
              </w:rPr>
              <w:t>Cargar Foto</w:t>
            </w:r>
            <w:r w:rsidRPr="00BC015D">
              <w:rPr>
                <w:rFonts w:ascii="Arial" w:hAnsi="Arial" w:cs="Arial"/>
              </w:rPr>
              <w:t>”.</w:t>
            </w:r>
          </w:p>
          <w:p w:rsidR="005656F4" w:rsidRPr="00BC015D" w:rsidRDefault="005656F4" w:rsidP="005656F4">
            <w:pPr>
              <w:numPr>
                <w:ilvl w:val="0"/>
                <w:numId w:val="26"/>
              </w:numPr>
              <w:suppressAutoHyphens/>
              <w:spacing w:after="0" w:line="360" w:lineRule="auto"/>
              <w:jc w:val="both"/>
              <w:rPr>
                <w:rFonts w:ascii="Arial" w:hAnsi="Arial" w:cs="Arial"/>
              </w:rPr>
            </w:pPr>
            <w:r w:rsidRPr="00BC015D">
              <w:rPr>
                <w:rFonts w:ascii="Arial" w:hAnsi="Arial" w:cs="Arial"/>
              </w:rPr>
              <w:t>El sistema</w:t>
            </w:r>
            <w:r>
              <w:rPr>
                <w:rFonts w:ascii="Arial" w:hAnsi="Arial" w:cs="Arial"/>
              </w:rPr>
              <w:t xml:space="preserve"> solicita </w:t>
            </w:r>
            <w:r w:rsidR="00A622D0">
              <w:rPr>
                <w:rFonts w:ascii="Arial" w:hAnsi="Arial" w:cs="Arial"/>
              </w:rPr>
              <w:t>cargar la foto</w:t>
            </w:r>
            <w:r w:rsidRPr="00BC015D">
              <w:rPr>
                <w:rFonts w:ascii="Arial" w:hAnsi="Arial" w:cs="Arial"/>
              </w:rPr>
              <w:t>.</w:t>
            </w:r>
          </w:p>
          <w:p w:rsidR="005656F4" w:rsidRPr="00BC015D" w:rsidRDefault="005656F4" w:rsidP="005656F4">
            <w:pPr>
              <w:numPr>
                <w:ilvl w:val="0"/>
                <w:numId w:val="26"/>
              </w:numPr>
              <w:suppressAutoHyphens/>
              <w:spacing w:after="0" w:line="360" w:lineRule="auto"/>
              <w:jc w:val="both"/>
              <w:rPr>
                <w:rFonts w:ascii="Arial" w:hAnsi="Arial" w:cs="Arial"/>
              </w:rPr>
            </w:pPr>
            <w:r w:rsidRPr="00BC015D">
              <w:rPr>
                <w:rFonts w:ascii="Arial" w:hAnsi="Arial" w:cs="Arial"/>
              </w:rPr>
              <w:t xml:space="preserve">El </w:t>
            </w:r>
            <w:r>
              <w:rPr>
                <w:rFonts w:ascii="Arial" w:hAnsi="Arial" w:cs="Arial"/>
              </w:rPr>
              <w:t>súper administrador</w:t>
            </w:r>
            <w:r w:rsidRPr="00BC015D">
              <w:rPr>
                <w:rFonts w:ascii="Arial" w:hAnsi="Arial" w:cs="Arial"/>
              </w:rPr>
              <w:t xml:space="preserve"> </w:t>
            </w:r>
            <w:r w:rsidR="00A622D0">
              <w:rPr>
                <w:rFonts w:ascii="Arial" w:hAnsi="Arial" w:cs="Arial"/>
              </w:rPr>
              <w:t>selecciona la foto</w:t>
            </w:r>
            <w:r w:rsidRPr="00BC015D">
              <w:rPr>
                <w:rFonts w:ascii="Arial" w:hAnsi="Arial" w:cs="Arial"/>
              </w:rPr>
              <w:t xml:space="preserve"> y presiona el botón “</w:t>
            </w:r>
            <w:r w:rsidR="00A622D0">
              <w:rPr>
                <w:rFonts w:ascii="Arial" w:hAnsi="Arial" w:cs="Arial"/>
              </w:rPr>
              <w:t>Cargar</w:t>
            </w:r>
            <w:r w:rsidRPr="00BC015D">
              <w:rPr>
                <w:rFonts w:ascii="Arial" w:hAnsi="Arial" w:cs="Arial"/>
              </w:rPr>
              <w:t>”.</w:t>
            </w:r>
          </w:p>
          <w:p w:rsidR="005656F4" w:rsidRPr="00BC015D" w:rsidRDefault="005656F4" w:rsidP="005656F4">
            <w:pPr>
              <w:numPr>
                <w:ilvl w:val="0"/>
                <w:numId w:val="26"/>
              </w:numPr>
              <w:suppressAutoHyphens/>
              <w:spacing w:after="0" w:line="360" w:lineRule="auto"/>
              <w:jc w:val="both"/>
              <w:rPr>
                <w:rFonts w:ascii="Arial" w:hAnsi="Arial" w:cs="Arial"/>
              </w:rPr>
            </w:pPr>
            <w:r w:rsidRPr="00BC015D">
              <w:rPr>
                <w:rFonts w:ascii="Arial" w:hAnsi="Arial" w:cs="Arial"/>
              </w:rPr>
              <w:t>El sistema comprueba la información obligatoria, la valida y muestra un mensaje solicitando confirmación de los datos.</w:t>
            </w:r>
          </w:p>
          <w:p w:rsidR="005656F4" w:rsidRPr="00BC015D" w:rsidRDefault="005656F4" w:rsidP="005656F4">
            <w:pPr>
              <w:numPr>
                <w:ilvl w:val="0"/>
                <w:numId w:val="26"/>
              </w:numPr>
              <w:suppressAutoHyphens/>
              <w:spacing w:after="0" w:line="360" w:lineRule="auto"/>
              <w:jc w:val="both"/>
              <w:rPr>
                <w:rFonts w:ascii="Arial" w:hAnsi="Arial" w:cs="Arial"/>
              </w:rPr>
            </w:pPr>
            <w:r w:rsidRPr="00BC015D">
              <w:rPr>
                <w:rFonts w:ascii="Arial" w:hAnsi="Arial" w:cs="Arial"/>
              </w:rPr>
              <w:t xml:space="preserve">El </w:t>
            </w:r>
            <w:r>
              <w:rPr>
                <w:rFonts w:ascii="Arial" w:hAnsi="Arial" w:cs="Arial"/>
              </w:rPr>
              <w:t>súper administrador</w:t>
            </w:r>
            <w:r w:rsidRPr="00BC015D">
              <w:rPr>
                <w:rFonts w:ascii="Arial" w:hAnsi="Arial" w:cs="Arial"/>
              </w:rPr>
              <w:t xml:space="preserve"> confirma la solicitud.</w:t>
            </w:r>
          </w:p>
          <w:p w:rsidR="005656F4" w:rsidRPr="00BC015D" w:rsidRDefault="005656F4" w:rsidP="005656F4">
            <w:pPr>
              <w:numPr>
                <w:ilvl w:val="0"/>
                <w:numId w:val="26"/>
              </w:numPr>
              <w:suppressAutoHyphens/>
              <w:spacing w:after="0" w:line="360" w:lineRule="auto"/>
              <w:jc w:val="both"/>
              <w:rPr>
                <w:rFonts w:ascii="Arial" w:hAnsi="Arial" w:cs="Arial"/>
              </w:rPr>
            </w:pPr>
            <w:r w:rsidRPr="00BC015D">
              <w:rPr>
                <w:rFonts w:ascii="Arial" w:hAnsi="Arial" w:cs="Arial"/>
              </w:rPr>
              <w:t xml:space="preserve">El Sistema almacena la información en la base de datos y muestra un mensaje indicando el éxito del proceso. </w:t>
            </w:r>
          </w:p>
          <w:p w:rsidR="005656F4" w:rsidRPr="00BC015D" w:rsidRDefault="005656F4" w:rsidP="00F65AE2">
            <w:pPr>
              <w:spacing w:line="360" w:lineRule="auto"/>
              <w:jc w:val="both"/>
              <w:rPr>
                <w:rFonts w:ascii="Arial" w:hAnsi="Arial" w:cs="Arial"/>
              </w:rPr>
            </w:pPr>
          </w:p>
          <w:p w:rsidR="005656F4" w:rsidRPr="00BC015D" w:rsidRDefault="005656F4" w:rsidP="00F65AE2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BC015D">
              <w:rPr>
                <w:rFonts w:ascii="Arial" w:hAnsi="Arial" w:cs="Arial"/>
                <w:b/>
                <w:bCs/>
              </w:rPr>
              <w:t>Excepciones:</w:t>
            </w:r>
          </w:p>
          <w:p w:rsidR="005656F4" w:rsidRPr="00BC015D" w:rsidRDefault="005656F4" w:rsidP="00F65AE2">
            <w:pPr>
              <w:jc w:val="both"/>
              <w:rPr>
                <w:rFonts w:ascii="Arial" w:hAnsi="Arial" w:cs="Arial"/>
              </w:rPr>
            </w:pPr>
          </w:p>
          <w:p w:rsidR="005656F4" w:rsidRPr="00BC015D" w:rsidRDefault="005656F4" w:rsidP="00F65AE2">
            <w:pPr>
              <w:spacing w:line="360" w:lineRule="auto"/>
              <w:jc w:val="both"/>
              <w:rPr>
                <w:rFonts w:ascii="Arial" w:hAnsi="Arial" w:cs="Arial"/>
              </w:rPr>
            </w:pPr>
            <w:r w:rsidRPr="00BC015D">
              <w:rPr>
                <w:rFonts w:ascii="Arial" w:hAnsi="Arial" w:cs="Arial"/>
                <w:b/>
                <w:bCs/>
              </w:rPr>
              <w:t>Datos faltantes y/o erróneos:</w:t>
            </w:r>
            <w:r>
              <w:rPr>
                <w:rFonts w:ascii="Arial" w:hAnsi="Arial" w:cs="Arial"/>
              </w:rPr>
              <w:t xml:space="preserve"> En el paso 4 </w:t>
            </w:r>
            <w:r w:rsidRPr="00BC015D">
              <w:rPr>
                <w:rFonts w:ascii="Arial" w:hAnsi="Arial" w:cs="Arial"/>
              </w:rPr>
              <w:t>cuando el sistema comp</w:t>
            </w:r>
            <w:r w:rsidR="00174E8C">
              <w:rPr>
                <w:rFonts w:ascii="Arial" w:hAnsi="Arial" w:cs="Arial"/>
              </w:rPr>
              <w:t>rueba los parámetros establecidos de la foto</w:t>
            </w:r>
            <w:r w:rsidRPr="00BC015D">
              <w:rPr>
                <w:rFonts w:ascii="Arial" w:hAnsi="Arial" w:cs="Arial"/>
              </w:rPr>
              <w:t>, este identifica que</w:t>
            </w:r>
            <w:r>
              <w:rPr>
                <w:rFonts w:ascii="Arial" w:hAnsi="Arial" w:cs="Arial"/>
              </w:rPr>
              <w:t xml:space="preserve"> 1 o varios</w:t>
            </w:r>
            <w:r w:rsidR="00174E8C">
              <w:rPr>
                <w:rFonts w:ascii="Arial" w:hAnsi="Arial" w:cs="Arial"/>
              </w:rPr>
              <w:t xml:space="preserve"> parámetros han sido excedidos</w:t>
            </w:r>
            <w:r w:rsidRPr="00BC015D">
              <w:rPr>
                <w:rFonts w:ascii="Arial" w:hAnsi="Arial" w:cs="Arial"/>
              </w:rPr>
              <w:t>.</w:t>
            </w:r>
          </w:p>
          <w:p w:rsidR="005656F4" w:rsidRPr="00BC015D" w:rsidRDefault="005656F4" w:rsidP="00F65AE2">
            <w:pPr>
              <w:spacing w:line="360" w:lineRule="auto"/>
              <w:jc w:val="both"/>
              <w:rPr>
                <w:rFonts w:ascii="Arial" w:hAnsi="Arial" w:cs="Arial"/>
              </w:rPr>
            </w:pPr>
          </w:p>
          <w:p w:rsidR="005656F4" w:rsidRPr="00297238" w:rsidRDefault="005656F4" w:rsidP="00F65AE2">
            <w:pPr>
              <w:suppressAutoHyphens/>
              <w:spacing w:after="0" w:line="360" w:lineRule="auto"/>
              <w:ind w:left="708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4.1 </w:t>
            </w:r>
            <w:r w:rsidRPr="00297238">
              <w:rPr>
                <w:rFonts w:ascii="Arial" w:hAnsi="Arial" w:cs="Arial"/>
              </w:rPr>
              <w:t xml:space="preserve">El Sistema muestra un mensaje diciendo que hay errores </w:t>
            </w:r>
            <w:r w:rsidR="00174E8C">
              <w:rPr>
                <w:rFonts w:ascii="Arial" w:hAnsi="Arial" w:cs="Arial"/>
              </w:rPr>
              <w:t xml:space="preserve">al cargar la </w:t>
            </w:r>
            <w:r w:rsidR="00174E8C">
              <w:rPr>
                <w:rFonts w:ascii="Arial" w:hAnsi="Arial" w:cs="Arial"/>
              </w:rPr>
              <w:lastRenderedPageBreak/>
              <w:t>foto</w:t>
            </w:r>
            <w:r w:rsidRPr="00297238">
              <w:rPr>
                <w:rFonts w:ascii="Arial" w:hAnsi="Arial" w:cs="Arial"/>
              </w:rPr>
              <w:t>.</w:t>
            </w:r>
          </w:p>
          <w:p w:rsidR="005656F4" w:rsidRPr="00297238" w:rsidRDefault="005656F4" w:rsidP="00174E8C">
            <w:pPr>
              <w:suppressAutoHyphens/>
              <w:spacing w:after="0" w:line="360" w:lineRule="auto"/>
              <w:ind w:left="708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4.2 </w:t>
            </w:r>
            <w:r w:rsidRPr="00297238">
              <w:rPr>
                <w:rFonts w:ascii="Arial" w:hAnsi="Arial" w:cs="Arial"/>
              </w:rPr>
              <w:t>Se repite los pasos del flujo n</w:t>
            </w:r>
            <w:r>
              <w:rPr>
                <w:rFonts w:ascii="Arial" w:hAnsi="Arial" w:cs="Arial"/>
              </w:rPr>
              <w:t>ormal de eventos desde el paso 3</w:t>
            </w:r>
            <w:r w:rsidR="00174E8C">
              <w:rPr>
                <w:rFonts w:ascii="Arial" w:hAnsi="Arial" w:cs="Arial"/>
              </w:rPr>
              <w:t xml:space="preserve"> hasta que la carga de la foto se realice correctamente</w:t>
            </w:r>
            <w:r w:rsidRPr="00297238">
              <w:rPr>
                <w:rFonts w:ascii="Arial" w:hAnsi="Arial" w:cs="Arial"/>
              </w:rPr>
              <w:t>.</w:t>
            </w:r>
          </w:p>
        </w:tc>
      </w:tr>
    </w:tbl>
    <w:p w:rsidR="005656F4" w:rsidRDefault="005656F4" w:rsidP="005656F4">
      <w:pPr>
        <w:tabs>
          <w:tab w:val="left" w:pos="2796"/>
        </w:tabs>
        <w:ind w:left="284"/>
        <w:rPr>
          <w:rFonts w:ascii="Arial" w:hAnsi="Arial" w:cs="Arial"/>
          <w:b/>
          <w:sz w:val="24"/>
          <w:szCs w:val="24"/>
        </w:rPr>
      </w:pPr>
    </w:p>
    <w:p w:rsidR="003F3AF6" w:rsidRDefault="003F3AF6" w:rsidP="005656F4">
      <w:pPr>
        <w:tabs>
          <w:tab w:val="left" w:pos="2796"/>
        </w:tabs>
        <w:ind w:left="284"/>
        <w:rPr>
          <w:rFonts w:ascii="Arial" w:hAnsi="Arial" w:cs="Arial"/>
          <w:b/>
          <w:sz w:val="24"/>
          <w:szCs w:val="24"/>
        </w:rPr>
      </w:pPr>
    </w:p>
    <w:p w:rsidR="003F3AF6" w:rsidRDefault="003F3AF6" w:rsidP="005656F4">
      <w:pPr>
        <w:tabs>
          <w:tab w:val="left" w:pos="2796"/>
        </w:tabs>
        <w:ind w:left="284"/>
        <w:rPr>
          <w:rFonts w:ascii="Arial" w:hAnsi="Arial" w:cs="Arial"/>
          <w:b/>
          <w:sz w:val="24"/>
          <w:szCs w:val="24"/>
        </w:rPr>
      </w:pPr>
    </w:p>
    <w:p w:rsidR="003F3AF6" w:rsidRDefault="003F3AF6" w:rsidP="005656F4">
      <w:pPr>
        <w:tabs>
          <w:tab w:val="left" w:pos="2796"/>
        </w:tabs>
        <w:ind w:left="284"/>
        <w:rPr>
          <w:rFonts w:ascii="Arial" w:hAnsi="Arial" w:cs="Arial"/>
          <w:b/>
          <w:sz w:val="24"/>
          <w:szCs w:val="24"/>
        </w:rPr>
      </w:pPr>
    </w:p>
    <w:p w:rsidR="003F3AF6" w:rsidRDefault="003F3AF6" w:rsidP="005656F4">
      <w:pPr>
        <w:tabs>
          <w:tab w:val="left" w:pos="2796"/>
        </w:tabs>
        <w:ind w:left="284"/>
        <w:rPr>
          <w:rFonts w:ascii="Arial" w:hAnsi="Arial" w:cs="Arial"/>
          <w:b/>
          <w:sz w:val="24"/>
          <w:szCs w:val="24"/>
        </w:rPr>
      </w:pPr>
    </w:p>
    <w:p w:rsidR="003F3AF6" w:rsidRDefault="003F3AF6" w:rsidP="005656F4">
      <w:pPr>
        <w:tabs>
          <w:tab w:val="left" w:pos="2796"/>
        </w:tabs>
        <w:ind w:left="284"/>
        <w:rPr>
          <w:rFonts w:ascii="Arial" w:hAnsi="Arial" w:cs="Arial"/>
          <w:b/>
          <w:sz w:val="24"/>
          <w:szCs w:val="24"/>
        </w:rPr>
      </w:pPr>
    </w:p>
    <w:p w:rsidR="003F3AF6" w:rsidRDefault="003F3AF6" w:rsidP="005656F4">
      <w:pPr>
        <w:tabs>
          <w:tab w:val="left" w:pos="2796"/>
        </w:tabs>
        <w:ind w:left="284"/>
        <w:rPr>
          <w:rFonts w:ascii="Arial" w:hAnsi="Arial" w:cs="Arial"/>
          <w:b/>
          <w:sz w:val="24"/>
          <w:szCs w:val="24"/>
        </w:rPr>
      </w:pPr>
    </w:p>
    <w:p w:rsidR="003F3AF6" w:rsidRDefault="003F3AF6" w:rsidP="005656F4">
      <w:pPr>
        <w:tabs>
          <w:tab w:val="left" w:pos="2796"/>
        </w:tabs>
        <w:ind w:left="284"/>
        <w:rPr>
          <w:rFonts w:ascii="Arial" w:hAnsi="Arial" w:cs="Arial"/>
          <w:b/>
          <w:sz w:val="24"/>
          <w:szCs w:val="24"/>
        </w:rPr>
      </w:pPr>
    </w:p>
    <w:p w:rsidR="003F3AF6" w:rsidRDefault="003F3AF6" w:rsidP="005656F4">
      <w:pPr>
        <w:tabs>
          <w:tab w:val="left" w:pos="2796"/>
        </w:tabs>
        <w:ind w:left="284"/>
        <w:rPr>
          <w:rFonts w:ascii="Arial" w:hAnsi="Arial" w:cs="Arial"/>
          <w:b/>
          <w:sz w:val="24"/>
          <w:szCs w:val="24"/>
        </w:rPr>
      </w:pPr>
    </w:p>
    <w:p w:rsidR="003F3AF6" w:rsidRDefault="003F3AF6" w:rsidP="005656F4">
      <w:pPr>
        <w:tabs>
          <w:tab w:val="left" w:pos="2796"/>
        </w:tabs>
        <w:ind w:left="284"/>
        <w:rPr>
          <w:rFonts w:ascii="Arial" w:hAnsi="Arial" w:cs="Arial"/>
          <w:b/>
          <w:sz w:val="24"/>
          <w:szCs w:val="24"/>
        </w:rPr>
      </w:pPr>
    </w:p>
    <w:p w:rsidR="003F3AF6" w:rsidRDefault="003F3AF6" w:rsidP="005656F4">
      <w:pPr>
        <w:tabs>
          <w:tab w:val="left" w:pos="2796"/>
        </w:tabs>
        <w:ind w:left="284"/>
        <w:rPr>
          <w:rFonts w:ascii="Arial" w:hAnsi="Arial" w:cs="Arial"/>
          <w:b/>
          <w:sz w:val="24"/>
          <w:szCs w:val="24"/>
        </w:rPr>
      </w:pPr>
    </w:p>
    <w:p w:rsidR="003F3AF6" w:rsidRDefault="003F3AF6" w:rsidP="005656F4">
      <w:pPr>
        <w:tabs>
          <w:tab w:val="left" w:pos="2796"/>
        </w:tabs>
        <w:ind w:left="284"/>
        <w:rPr>
          <w:rFonts w:ascii="Arial" w:hAnsi="Arial" w:cs="Arial"/>
          <w:b/>
          <w:sz w:val="24"/>
          <w:szCs w:val="24"/>
        </w:rPr>
      </w:pPr>
    </w:p>
    <w:p w:rsidR="003F3AF6" w:rsidRDefault="003F3AF6" w:rsidP="005656F4">
      <w:pPr>
        <w:tabs>
          <w:tab w:val="left" w:pos="2796"/>
        </w:tabs>
        <w:ind w:left="284"/>
        <w:rPr>
          <w:rFonts w:ascii="Arial" w:hAnsi="Arial" w:cs="Arial"/>
          <w:b/>
          <w:sz w:val="24"/>
          <w:szCs w:val="24"/>
        </w:rPr>
      </w:pPr>
    </w:p>
    <w:p w:rsidR="003F3AF6" w:rsidRDefault="003F3AF6" w:rsidP="005656F4">
      <w:pPr>
        <w:tabs>
          <w:tab w:val="left" w:pos="2796"/>
        </w:tabs>
        <w:ind w:left="284"/>
        <w:rPr>
          <w:rFonts w:ascii="Arial" w:hAnsi="Arial" w:cs="Arial"/>
          <w:b/>
          <w:sz w:val="24"/>
          <w:szCs w:val="24"/>
        </w:rPr>
      </w:pPr>
    </w:p>
    <w:p w:rsidR="003F3AF6" w:rsidRDefault="003F3AF6" w:rsidP="005656F4">
      <w:pPr>
        <w:tabs>
          <w:tab w:val="left" w:pos="2796"/>
        </w:tabs>
        <w:ind w:left="284"/>
        <w:rPr>
          <w:rFonts w:ascii="Arial" w:hAnsi="Arial" w:cs="Arial"/>
          <w:b/>
          <w:sz w:val="24"/>
          <w:szCs w:val="24"/>
        </w:rPr>
      </w:pPr>
    </w:p>
    <w:p w:rsidR="003F3AF6" w:rsidRDefault="003F3AF6" w:rsidP="005656F4">
      <w:pPr>
        <w:tabs>
          <w:tab w:val="left" w:pos="2796"/>
        </w:tabs>
        <w:ind w:left="284"/>
        <w:rPr>
          <w:rFonts w:ascii="Arial" w:hAnsi="Arial" w:cs="Arial"/>
          <w:b/>
          <w:sz w:val="24"/>
          <w:szCs w:val="24"/>
        </w:rPr>
      </w:pPr>
    </w:p>
    <w:p w:rsidR="003F3AF6" w:rsidRDefault="003F3AF6" w:rsidP="005656F4">
      <w:pPr>
        <w:tabs>
          <w:tab w:val="left" w:pos="2796"/>
        </w:tabs>
        <w:ind w:left="284"/>
        <w:rPr>
          <w:rFonts w:ascii="Arial" w:hAnsi="Arial" w:cs="Arial"/>
          <w:b/>
          <w:sz w:val="24"/>
          <w:szCs w:val="24"/>
        </w:rPr>
      </w:pPr>
    </w:p>
    <w:p w:rsidR="003F3AF6" w:rsidRDefault="003F3AF6" w:rsidP="005656F4">
      <w:pPr>
        <w:tabs>
          <w:tab w:val="left" w:pos="2796"/>
        </w:tabs>
        <w:ind w:left="284"/>
        <w:rPr>
          <w:rFonts w:ascii="Arial" w:hAnsi="Arial" w:cs="Arial"/>
          <w:b/>
          <w:sz w:val="24"/>
          <w:szCs w:val="24"/>
        </w:rPr>
      </w:pPr>
    </w:p>
    <w:p w:rsidR="003F3AF6" w:rsidRDefault="003F3AF6" w:rsidP="005656F4">
      <w:pPr>
        <w:tabs>
          <w:tab w:val="left" w:pos="2796"/>
        </w:tabs>
        <w:ind w:left="284"/>
        <w:rPr>
          <w:rFonts w:ascii="Arial" w:hAnsi="Arial" w:cs="Arial"/>
          <w:b/>
          <w:sz w:val="24"/>
          <w:szCs w:val="24"/>
        </w:rPr>
      </w:pPr>
    </w:p>
    <w:p w:rsidR="003F3AF6" w:rsidRDefault="003F3AF6" w:rsidP="005656F4">
      <w:pPr>
        <w:tabs>
          <w:tab w:val="left" w:pos="2796"/>
        </w:tabs>
        <w:ind w:left="284"/>
        <w:rPr>
          <w:rFonts w:ascii="Arial" w:hAnsi="Arial" w:cs="Arial"/>
          <w:b/>
          <w:sz w:val="24"/>
          <w:szCs w:val="24"/>
        </w:rPr>
      </w:pPr>
    </w:p>
    <w:p w:rsidR="003F3AF6" w:rsidRDefault="003F3AF6" w:rsidP="005656F4">
      <w:pPr>
        <w:tabs>
          <w:tab w:val="left" w:pos="2796"/>
        </w:tabs>
        <w:ind w:left="284"/>
        <w:rPr>
          <w:rFonts w:ascii="Arial" w:hAnsi="Arial" w:cs="Arial"/>
          <w:b/>
          <w:sz w:val="24"/>
          <w:szCs w:val="24"/>
        </w:rPr>
      </w:pPr>
    </w:p>
    <w:p w:rsidR="003F3AF6" w:rsidRPr="00BC015D" w:rsidRDefault="003F3AF6" w:rsidP="005656F4">
      <w:pPr>
        <w:tabs>
          <w:tab w:val="left" w:pos="2796"/>
        </w:tabs>
        <w:ind w:left="284"/>
        <w:rPr>
          <w:rFonts w:ascii="Arial" w:hAnsi="Arial" w:cs="Arial"/>
          <w:b/>
          <w:sz w:val="24"/>
          <w:szCs w:val="24"/>
        </w:rPr>
      </w:pPr>
    </w:p>
    <w:p w:rsidR="00BC015D" w:rsidRDefault="00BC015D" w:rsidP="00BC015D">
      <w:pPr>
        <w:ind w:left="284"/>
        <w:rPr>
          <w:rFonts w:ascii="Arial" w:hAnsi="Arial" w:cs="Arial"/>
          <w:b/>
          <w:sz w:val="24"/>
          <w:szCs w:val="24"/>
        </w:rPr>
      </w:pPr>
      <w:r w:rsidRPr="00BC015D">
        <w:rPr>
          <w:rFonts w:ascii="Arial" w:hAnsi="Arial" w:cs="Arial"/>
          <w:b/>
          <w:sz w:val="24"/>
          <w:szCs w:val="24"/>
        </w:rPr>
        <w:lastRenderedPageBreak/>
        <w:t>1.2.18 Agregar Aporte Responsable</w:t>
      </w:r>
    </w:p>
    <w:tbl>
      <w:tblPr>
        <w:tblW w:w="0" w:type="auto"/>
        <w:tblInd w:w="3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2009"/>
        <w:gridCol w:w="6409"/>
      </w:tblGrid>
      <w:tr w:rsidR="007F5151" w:rsidRPr="00BC015D" w:rsidTr="00F65AE2">
        <w:tc>
          <w:tcPr>
            <w:tcW w:w="2009" w:type="dxa"/>
            <w:shd w:val="clear" w:color="auto" w:fill="auto"/>
          </w:tcPr>
          <w:p w:rsidR="007F5151" w:rsidRPr="00BC015D" w:rsidRDefault="007F5151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</w:p>
          <w:p w:rsidR="007F5151" w:rsidRPr="00BC015D" w:rsidRDefault="007F5151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BC015D">
              <w:rPr>
                <w:rFonts w:ascii="Arial" w:hAnsi="Arial" w:cs="Arial"/>
                <w:b/>
                <w:bCs/>
                <w:sz w:val="22"/>
                <w:szCs w:val="22"/>
              </w:rPr>
              <w:t>Descripción:</w:t>
            </w:r>
          </w:p>
        </w:tc>
        <w:tc>
          <w:tcPr>
            <w:tcW w:w="6409" w:type="dxa"/>
            <w:shd w:val="clear" w:color="auto" w:fill="auto"/>
          </w:tcPr>
          <w:p w:rsidR="007F5151" w:rsidRPr="001930AE" w:rsidRDefault="00DA26B9" w:rsidP="00F65AE2">
            <w:pPr>
              <w:spacing w:line="360" w:lineRule="auto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</w:rPr>
              <w:t>P</w:t>
            </w:r>
            <w:r w:rsidRPr="00A71302">
              <w:rPr>
                <w:rFonts w:ascii="Arial" w:hAnsi="Arial" w:cs="Arial"/>
              </w:rPr>
              <w:t xml:space="preserve">ermite </w:t>
            </w:r>
            <w:r>
              <w:rPr>
                <w:rFonts w:ascii="Arial" w:hAnsi="Arial" w:cs="Arial"/>
              </w:rPr>
              <w:t>agregar los aportes que realiza el responsable para el sostenimiento del adulto mayor.</w:t>
            </w:r>
          </w:p>
        </w:tc>
      </w:tr>
      <w:tr w:rsidR="007F5151" w:rsidRPr="00BC015D" w:rsidTr="00F65AE2">
        <w:tc>
          <w:tcPr>
            <w:tcW w:w="2009" w:type="dxa"/>
            <w:shd w:val="clear" w:color="auto" w:fill="auto"/>
          </w:tcPr>
          <w:p w:rsidR="007F5151" w:rsidRPr="00BC015D" w:rsidRDefault="007F5151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BC015D">
              <w:rPr>
                <w:rFonts w:ascii="Arial" w:hAnsi="Arial" w:cs="Arial"/>
                <w:b/>
                <w:bCs/>
                <w:sz w:val="22"/>
                <w:szCs w:val="22"/>
              </w:rPr>
              <w:t>Actores:</w:t>
            </w:r>
          </w:p>
        </w:tc>
        <w:tc>
          <w:tcPr>
            <w:tcW w:w="6409" w:type="dxa"/>
            <w:shd w:val="clear" w:color="auto" w:fill="auto"/>
          </w:tcPr>
          <w:p w:rsidR="007F5151" w:rsidRPr="00BC015D" w:rsidRDefault="007F5151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Súper Ad</w:t>
            </w:r>
            <w:r w:rsidR="00DA26B9">
              <w:rPr>
                <w:rFonts w:ascii="Arial" w:hAnsi="Arial" w:cs="Arial"/>
                <w:sz w:val="22"/>
                <w:szCs w:val="22"/>
              </w:rPr>
              <w:t>ministrador y Administrativo</w:t>
            </w:r>
            <w:r>
              <w:rPr>
                <w:rFonts w:ascii="Arial" w:hAnsi="Arial" w:cs="Arial"/>
                <w:sz w:val="22"/>
                <w:szCs w:val="22"/>
              </w:rPr>
              <w:t>.</w:t>
            </w:r>
          </w:p>
        </w:tc>
      </w:tr>
      <w:tr w:rsidR="007F5151" w:rsidRPr="00BC015D" w:rsidTr="00F65AE2">
        <w:tc>
          <w:tcPr>
            <w:tcW w:w="2009" w:type="dxa"/>
            <w:shd w:val="clear" w:color="auto" w:fill="auto"/>
          </w:tcPr>
          <w:p w:rsidR="007F5151" w:rsidRPr="00BC015D" w:rsidRDefault="007F5151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BC015D">
              <w:rPr>
                <w:rFonts w:ascii="Arial" w:hAnsi="Arial" w:cs="Arial"/>
                <w:b/>
                <w:bCs/>
                <w:sz w:val="22"/>
                <w:szCs w:val="22"/>
              </w:rPr>
              <w:t>Pre-condiciones:</w:t>
            </w:r>
          </w:p>
        </w:tc>
        <w:tc>
          <w:tcPr>
            <w:tcW w:w="6409" w:type="dxa"/>
            <w:shd w:val="clear" w:color="auto" w:fill="auto"/>
          </w:tcPr>
          <w:p w:rsidR="007F5151" w:rsidRPr="00BC015D" w:rsidRDefault="007F5151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BC015D">
              <w:rPr>
                <w:rFonts w:ascii="Arial" w:hAnsi="Arial" w:cs="Arial"/>
                <w:sz w:val="22"/>
                <w:szCs w:val="22"/>
              </w:rPr>
              <w:t>Debe haber ingresado correctamente al Sistema.</w:t>
            </w:r>
          </w:p>
        </w:tc>
      </w:tr>
      <w:tr w:rsidR="007F5151" w:rsidRPr="00BC015D" w:rsidTr="00F65AE2">
        <w:tc>
          <w:tcPr>
            <w:tcW w:w="2009" w:type="dxa"/>
            <w:shd w:val="clear" w:color="auto" w:fill="auto"/>
          </w:tcPr>
          <w:p w:rsidR="007F5151" w:rsidRPr="00BC015D" w:rsidRDefault="007F5151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BC015D">
              <w:rPr>
                <w:rFonts w:ascii="Arial" w:hAnsi="Arial" w:cs="Arial"/>
                <w:b/>
                <w:bCs/>
                <w:sz w:val="22"/>
                <w:szCs w:val="22"/>
              </w:rPr>
              <w:t>Observaciones:</w:t>
            </w:r>
          </w:p>
        </w:tc>
        <w:tc>
          <w:tcPr>
            <w:tcW w:w="6409" w:type="dxa"/>
            <w:shd w:val="clear" w:color="auto" w:fill="auto"/>
          </w:tcPr>
          <w:p w:rsidR="007F5151" w:rsidRPr="00BC015D" w:rsidRDefault="007F5151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BC015D">
              <w:rPr>
                <w:rFonts w:ascii="Arial" w:hAnsi="Arial" w:cs="Arial"/>
                <w:sz w:val="22"/>
                <w:szCs w:val="22"/>
              </w:rPr>
              <w:t>Ninguna</w:t>
            </w:r>
          </w:p>
        </w:tc>
      </w:tr>
      <w:tr w:rsidR="007F5151" w:rsidRPr="00BC015D" w:rsidTr="00F65AE2">
        <w:trPr>
          <w:trHeight w:val="2249"/>
        </w:trPr>
        <w:tc>
          <w:tcPr>
            <w:tcW w:w="8418" w:type="dxa"/>
            <w:gridSpan w:val="2"/>
            <w:shd w:val="clear" w:color="auto" w:fill="auto"/>
          </w:tcPr>
          <w:p w:rsidR="007F5151" w:rsidRPr="00BC015D" w:rsidRDefault="007F5151" w:rsidP="00F65AE2">
            <w:pPr>
              <w:spacing w:line="360" w:lineRule="auto"/>
              <w:jc w:val="center"/>
              <w:rPr>
                <w:rFonts w:ascii="Arial" w:hAnsi="Arial" w:cs="Arial"/>
                <w:b/>
                <w:bCs/>
              </w:rPr>
            </w:pPr>
          </w:p>
          <w:p w:rsidR="007F5151" w:rsidRPr="00BC015D" w:rsidRDefault="007F5151" w:rsidP="00F65AE2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BC015D">
              <w:rPr>
                <w:rFonts w:ascii="Arial" w:hAnsi="Arial" w:cs="Arial"/>
                <w:b/>
                <w:bCs/>
              </w:rPr>
              <w:t>Flujo normal de eventos:</w:t>
            </w:r>
          </w:p>
          <w:p w:rsidR="007F5151" w:rsidRPr="00BC015D" w:rsidRDefault="007F5151" w:rsidP="00F65AE2">
            <w:pPr>
              <w:spacing w:line="360" w:lineRule="auto"/>
              <w:jc w:val="center"/>
              <w:rPr>
                <w:rFonts w:ascii="Arial" w:hAnsi="Arial" w:cs="Arial"/>
              </w:rPr>
            </w:pPr>
          </w:p>
          <w:p w:rsidR="007F5151" w:rsidRPr="00BC015D" w:rsidRDefault="007F5151" w:rsidP="007F5151">
            <w:pPr>
              <w:numPr>
                <w:ilvl w:val="0"/>
                <w:numId w:val="28"/>
              </w:numPr>
              <w:suppressAutoHyphens/>
              <w:spacing w:after="0"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súper administrador</w:t>
            </w:r>
            <w:r w:rsidRPr="00BC015D">
              <w:rPr>
                <w:rFonts w:ascii="Arial" w:hAnsi="Arial" w:cs="Arial"/>
              </w:rPr>
              <w:t xml:space="preserve"> ingresa al menú “</w:t>
            </w:r>
            <w:r w:rsidR="00DA26B9">
              <w:rPr>
                <w:rFonts w:ascii="Arial" w:hAnsi="Arial" w:cs="Arial"/>
              </w:rPr>
              <w:t>Aportes</w:t>
            </w:r>
            <w:r w:rsidRPr="00BC015D">
              <w:rPr>
                <w:rFonts w:ascii="Arial" w:hAnsi="Arial" w:cs="Arial"/>
              </w:rPr>
              <w:t xml:space="preserve">”, </w:t>
            </w:r>
            <w:r w:rsidR="00DA26B9">
              <w:rPr>
                <w:rFonts w:ascii="Arial" w:hAnsi="Arial" w:cs="Arial"/>
              </w:rPr>
              <w:t>en la pestaña responsables busca por la cédula al responsable y selecciona el icono en forma de signo de mas “Agregar Aporte Responsable”</w:t>
            </w:r>
          </w:p>
          <w:p w:rsidR="007F5151" w:rsidRPr="00BC015D" w:rsidRDefault="007F5151" w:rsidP="007F5151">
            <w:pPr>
              <w:numPr>
                <w:ilvl w:val="0"/>
                <w:numId w:val="28"/>
              </w:numPr>
              <w:suppressAutoHyphens/>
              <w:spacing w:after="0" w:line="360" w:lineRule="auto"/>
              <w:jc w:val="both"/>
              <w:rPr>
                <w:rFonts w:ascii="Arial" w:hAnsi="Arial" w:cs="Arial"/>
              </w:rPr>
            </w:pPr>
            <w:r w:rsidRPr="00BC015D">
              <w:rPr>
                <w:rFonts w:ascii="Arial" w:hAnsi="Arial" w:cs="Arial"/>
              </w:rPr>
              <w:t>El sistema</w:t>
            </w:r>
            <w:r>
              <w:rPr>
                <w:rFonts w:ascii="Arial" w:hAnsi="Arial" w:cs="Arial"/>
              </w:rPr>
              <w:t xml:space="preserve"> solic</w:t>
            </w:r>
            <w:r w:rsidR="00DA26B9">
              <w:rPr>
                <w:rFonts w:ascii="Arial" w:hAnsi="Arial" w:cs="Arial"/>
              </w:rPr>
              <w:t>ita ingresar los datos del aporte</w:t>
            </w:r>
            <w:r w:rsidRPr="00BC015D">
              <w:rPr>
                <w:rFonts w:ascii="Arial" w:hAnsi="Arial" w:cs="Arial"/>
              </w:rPr>
              <w:t>.</w:t>
            </w:r>
          </w:p>
          <w:p w:rsidR="007F5151" w:rsidRPr="00BC015D" w:rsidRDefault="007F5151" w:rsidP="007F5151">
            <w:pPr>
              <w:numPr>
                <w:ilvl w:val="0"/>
                <w:numId w:val="28"/>
              </w:numPr>
              <w:suppressAutoHyphens/>
              <w:spacing w:after="0" w:line="360" w:lineRule="auto"/>
              <w:jc w:val="both"/>
              <w:rPr>
                <w:rFonts w:ascii="Arial" w:hAnsi="Arial" w:cs="Arial"/>
              </w:rPr>
            </w:pPr>
            <w:r w:rsidRPr="00BC015D">
              <w:rPr>
                <w:rFonts w:ascii="Arial" w:hAnsi="Arial" w:cs="Arial"/>
              </w:rPr>
              <w:t xml:space="preserve">El </w:t>
            </w:r>
            <w:r>
              <w:rPr>
                <w:rFonts w:ascii="Arial" w:hAnsi="Arial" w:cs="Arial"/>
              </w:rPr>
              <w:t>súper administrador</w:t>
            </w:r>
            <w:r w:rsidRPr="00BC015D">
              <w:rPr>
                <w:rFonts w:ascii="Arial" w:hAnsi="Arial" w:cs="Arial"/>
              </w:rPr>
              <w:t xml:space="preserve"> escribe todos los campos obligatorios y presiona el botón “</w:t>
            </w:r>
            <w:r>
              <w:rPr>
                <w:rFonts w:ascii="Arial" w:hAnsi="Arial" w:cs="Arial"/>
              </w:rPr>
              <w:t>Agregar</w:t>
            </w:r>
            <w:r w:rsidRPr="00BC015D">
              <w:rPr>
                <w:rFonts w:ascii="Arial" w:hAnsi="Arial" w:cs="Arial"/>
              </w:rPr>
              <w:t>”.</w:t>
            </w:r>
          </w:p>
          <w:p w:rsidR="007F5151" w:rsidRPr="00BC015D" w:rsidRDefault="007F5151" w:rsidP="007F5151">
            <w:pPr>
              <w:numPr>
                <w:ilvl w:val="0"/>
                <w:numId w:val="28"/>
              </w:numPr>
              <w:suppressAutoHyphens/>
              <w:spacing w:after="0" w:line="360" w:lineRule="auto"/>
              <w:jc w:val="both"/>
              <w:rPr>
                <w:rFonts w:ascii="Arial" w:hAnsi="Arial" w:cs="Arial"/>
              </w:rPr>
            </w:pPr>
            <w:r w:rsidRPr="00BC015D">
              <w:rPr>
                <w:rFonts w:ascii="Arial" w:hAnsi="Arial" w:cs="Arial"/>
              </w:rPr>
              <w:t>El sistema comprueba la información obligatoria, la valida y muestra un mensaje solicitando confirmación de los datos.</w:t>
            </w:r>
          </w:p>
          <w:p w:rsidR="007F5151" w:rsidRPr="00BC015D" w:rsidRDefault="007F5151" w:rsidP="007F5151">
            <w:pPr>
              <w:numPr>
                <w:ilvl w:val="0"/>
                <w:numId w:val="28"/>
              </w:numPr>
              <w:suppressAutoHyphens/>
              <w:spacing w:after="0" w:line="360" w:lineRule="auto"/>
              <w:jc w:val="both"/>
              <w:rPr>
                <w:rFonts w:ascii="Arial" w:hAnsi="Arial" w:cs="Arial"/>
              </w:rPr>
            </w:pPr>
            <w:r w:rsidRPr="00BC015D">
              <w:rPr>
                <w:rFonts w:ascii="Arial" w:hAnsi="Arial" w:cs="Arial"/>
              </w:rPr>
              <w:t xml:space="preserve">El </w:t>
            </w:r>
            <w:r>
              <w:rPr>
                <w:rFonts w:ascii="Arial" w:hAnsi="Arial" w:cs="Arial"/>
              </w:rPr>
              <w:t>súper administrador</w:t>
            </w:r>
            <w:r w:rsidRPr="00BC015D">
              <w:rPr>
                <w:rFonts w:ascii="Arial" w:hAnsi="Arial" w:cs="Arial"/>
              </w:rPr>
              <w:t xml:space="preserve"> confirma la solicitud.</w:t>
            </w:r>
          </w:p>
          <w:p w:rsidR="007F5151" w:rsidRPr="00BC015D" w:rsidRDefault="007F5151" w:rsidP="007F5151">
            <w:pPr>
              <w:numPr>
                <w:ilvl w:val="0"/>
                <w:numId w:val="28"/>
              </w:numPr>
              <w:suppressAutoHyphens/>
              <w:spacing w:after="0" w:line="360" w:lineRule="auto"/>
              <w:jc w:val="both"/>
              <w:rPr>
                <w:rFonts w:ascii="Arial" w:hAnsi="Arial" w:cs="Arial"/>
              </w:rPr>
            </w:pPr>
            <w:r w:rsidRPr="00BC015D">
              <w:rPr>
                <w:rFonts w:ascii="Arial" w:hAnsi="Arial" w:cs="Arial"/>
              </w:rPr>
              <w:t xml:space="preserve">El Sistema almacena la información en la base de datos y muestra un mensaje indicando el éxito del proceso. </w:t>
            </w:r>
          </w:p>
          <w:p w:rsidR="007F5151" w:rsidRPr="00BC015D" w:rsidRDefault="007F5151" w:rsidP="00F65AE2">
            <w:pPr>
              <w:spacing w:line="360" w:lineRule="auto"/>
              <w:jc w:val="both"/>
              <w:rPr>
                <w:rFonts w:ascii="Arial" w:hAnsi="Arial" w:cs="Arial"/>
              </w:rPr>
            </w:pPr>
          </w:p>
          <w:p w:rsidR="007F5151" w:rsidRPr="00BC015D" w:rsidRDefault="007F5151" w:rsidP="00F65AE2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BC015D">
              <w:rPr>
                <w:rFonts w:ascii="Arial" w:hAnsi="Arial" w:cs="Arial"/>
                <w:b/>
                <w:bCs/>
              </w:rPr>
              <w:t>Excepciones:</w:t>
            </w:r>
          </w:p>
          <w:p w:rsidR="007F5151" w:rsidRPr="00BC015D" w:rsidRDefault="007F5151" w:rsidP="00F65AE2">
            <w:pPr>
              <w:jc w:val="both"/>
              <w:rPr>
                <w:rFonts w:ascii="Arial" w:hAnsi="Arial" w:cs="Arial"/>
              </w:rPr>
            </w:pPr>
          </w:p>
          <w:p w:rsidR="007F5151" w:rsidRPr="00BC015D" w:rsidRDefault="007F5151" w:rsidP="00F65AE2">
            <w:pPr>
              <w:spacing w:line="360" w:lineRule="auto"/>
              <w:jc w:val="both"/>
              <w:rPr>
                <w:rFonts w:ascii="Arial" w:hAnsi="Arial" w:cs="Arial"/>
              </w:rPr>
            </w:pPr>
            <w:r w:rsidRPr="00BC015D">
              <w:rPr>
                <w:rFonts w:ascii="Arial" w:hAnsi="Arial" w:cs="Arial"/>
                <w:b/>
                <w:bCs/>
              </w:rPr>
              <w:t>Datos faltantes y/o erróneos:</w:t>
            </w:r>
            <w:r>
              <w:rPr>
                <w:rFonts w:ascii="Arial" w:hAnsi="Arial" w:cs="Arial"/>
              </w:rPr>
              <w:t xml:space="preserve"> En el paso 4 </w:t>
            </w:r>
            <w:r w:rsidRPr="00BC015D">
              <w:rPr>
                <w:rFonts w:ascii="Arial" w:hAnsi="Arial" w:cs="Arial"/>
              </w:rPr>
              <w:t>cuando el sistema comp</w:t>
            </w:r>
            <w:r>
              <w:rPr>
                <w:rFonts w:ascii="Arial" w:hAnsi="Arial" w:cs="Arial"/>
              </w:rPr>
              <w:t xml:space="preserve">rueba </w:t>
            </w:r>
            <w:r w:rsidR="00096E50">
              <w:rPr>
                <w:rFonts w:ascii="Arial" w:hAnsi="Arial" w:cs="Arial"/>
              </w:rPr>
              <w:t xml:space="preserve">los datos obligatorios del aporte, </w:t>
            </w:r>
            <w:r w:rsidRPr="00BC015D">
              <w:rPr>
                <w:rFonts w:ascii="Arial" w:hAnsi="Arial" w:cs="Arial"/>
              </w:rPr>
              <w:t>este identifica que</w:t>
            </w:r>
            <w:r>
              <w:rPr>
                <w:rFonts w:ascii="Arial" w:hAnsi="Arial" w:cs="Arial"/>
              </w:rPr>
              <w:t xml:space="preserve"> 1 o varios datos están vacíos</w:t>
            </w:r>
            <w:r w:rsidRPr="00BC015D">
              <w:rPr>
                <w:rFonts w:ascii="Arial" w:hAnsi="Arial" w:cs="Arial"/>
              </w:rPr>
              <w:t>.</w:t>
            </w:r>
          </w:p>
          <w:p w:rsidR="007F5151" w:rsidRPr="00BC015D" w:rsidRDefault="007F5151" w:rsidP="00F65AE2">
            <w:pPr>
              <w:spacing w:line="360" w:lineRule="auto"/>
              <w:jc w:val="both"/>
              <w:rPr>
                <w:rFonts w:ascii="Arial" w:hAnsi="Arial" w:cs="Arial"/>
              </w:rPr>
            </w:pPr>
          </w:p>
          <w:p w:rsidR="007F5151" w:rsidRPr="00297238" w:rsidRDefault="007F5151" w:rsidP="00F65AE2">
            <w:pPr>
              <w:suppressAutoHyphens/>
              <w:spacing w:after="0" w:line="360" w:lineRule="auto"/>
              <w:ind w:left="708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4.1 </w:t>
            </w:r>
            <w:r w:rsidR="00814410">
              <w:rPr>
                <w:rFonts w:ascii="Arial" w:hAnsi="Arial" w:cs="Arial"/>
              </w:rPr>
              <w:t>El s</w:t>
            </w:r>
            <w:r w:rsidRPr="00297238">
              <w:rPr>
                <w:rFonts w:ascii="Arial" w:hAnsi="Arial" w:cs="Arial"/>
              </w:rPr>
              <w:t xml:space="preserve">istema muestra un mensaje diciendo que hay errores en algún dato y </w:t>
            </w:r>
            <w:r w:rsidRPr="00297238">
              <w:rPr>
                <w:rFonts w:ascii="Arial" w:hAnsi="Arial" w:cs="Arial"/>
              </w:rPr>
              <w:lastRenderedPageBreak/>
              <w:t>muestra el error asociado a cada campo.</w:t>
            </w:r>
          </w:p>
          <w:p w:rsidR="007F5151" w:rsidRPr="00297238" w:rsidRDefault="007F5151" w:rsidP="00F65AE2">
            <w:pPr>
              <w:suppressAutoHyphens/>
              <w:spacing w:after="0" w:line="360" w:lineRule="auto"/>
              <w:ind w:left="708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4.2 </w:t>
            </w:r>
            <w:r w:rsidRPr="00297238">
              <w:rPr>
                <w:rFonts w:ascii="Arial" w:hAnsi="Arial" w:cs="Arial"/>
              </w:rPr>
              <w:t>Se repite los pasos del flujo n</w:t>
            </w:r>
            <w:r>
              <w:rPr>
                <w:rFonts w:ascii="Arial" w:hAnsi="Arial" w:cs="Arial"/>
              </w:rPr>
              <w:t>ormal de eventos desde el paso 3</w:t>
            </w:r>
            <w:r w:rsidRPr="00297238">
              <w:rPr>
                <w:rFonts w:ascii="Arial" w:hAnsi="Arial" w:cs="Arial"/>
              </w:rPr>
              <w:t xml:space="preserve"> hasta que la información obligatoria sea correcta.</w:t>
            </w:r>
          </w:p>
        </w:tc>
      </w:tr>
    </w:tbl>
    <w:p w:rsidR="007F5151" w:rsidRDefault="007F5151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561905" w:rsidRDefault="00561905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561905" w:rsidRDefault="00561905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561905" w:rsidRDefault="00561905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561905" w:rsidRDefault="00561905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561905" w:rsidRDefault="00561905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561905" w:rsidRDefault="00561905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561905" w:rsidRDefault="00561905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561905" w:rsidRDefault="00561905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561905" w:rsidRDefault="00561905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561905" w:rsidRDefault="00561905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561905" w:rsidRDefault="00561905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561905" w:rsidRDefault="00561905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561905" w:rsidRDefault="00561905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561905" w:rsidRDefault="00561905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561905" w:rsidRDefault="00561905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561905" w:rsidRDefault="00561905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561905" w:rsidRDefault="00561905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561905" w:rsidRDefault="00561905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561905" w:rsidRPr="00BC015D" w:rsidRDefault="00561905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BC015D" w:rsidRDefault="00BC015D" w:rsidP="00BC015D">
      <w:pPr>
        <w:ind w:left="284"/>
        <w:rPr>
          <w:rFonts w:ascii="Arial" w:hAnsi="Arial" w:cs="Arial"/>
          <w:b/>
          <w:sz w:val="24"/>
          <w:szCs w:val="24"/>
        </w:rPr>
      </w:pPr>
      <w:r w:rsidRPr="00BC015D">
        <w:rPr>
          <w:rFonts w:ascii="Arial" w:hAnsi="Arial" w:cs="Arial"/>
          <w:b/>
          <w:sz w:val="24"/>
          <w:szCs w:val="24"/>
        </w:rPr>
        <w:lastRenderedPageBreak/>
        <w:t>1.2.19 Buscar Aportes Responsable</w:t>
      </w:r>
    </w:p>
    <w:tbl>
      <w:tblPr>
        <w:tblW w:w="0" w:type="auto"/>
        <w:tblInd w:w="3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2009"/>
        <w:gridCol w:w="6409"/>
      </w:tblGrid>
      <w:tr w:rsidR="00561905" w:rsidRPr="00BC015D" w:rsidTr="00F65AE2">
        <w:tc>
          <w:tcPr>
            <w:tcW w:w="2009" w:type="dxa"/>
            <w:shd w:val="clear" w:color="auto" w:fill="auto"/>
          </w:tcPr>
          <w:p w:rsidR="00561905" w:rsidRPr="00BC015D" w:rsidRDefault="00561905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</w:p>
          <w:p w:rsidR="00561905" w:rsidRPr="00BC015D" w:rsidRDefault="00561905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BC015D">
              <w:rPr>
                <w:rFonts w:ascii="Arial" w:hAnsi="Arial" w:cs="Arial"/>
                <w:b/>
                <w:bCs/>
                <w:sz w:val="22"/>
                <w:szCs w:val="22"/>
              </w:rPr>
              <w:t>Descripción:</w:t>
            </w:r>
          </w:p>
        </w:tc>
        <w:tc>
          <w:tcPr>
            <w:tcW w:w="6409" w:type="dxa"/>
            <w:shd w:val="clear" w:color="auto" w:fill="auto"/>
          </w:tcPr>
          <w:p w:rsidR="00561905" w:rsidRPr="001930AE" w:rsidRDefault="00561905" w:rsidP="00F65AE2">
            <w:pPr>
              <w:spacing w:line="360" w:lineRule="auto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</w:rPr>
              <w:t xml:space="preserve">Permite realizar </w:t>
            </w:r>
            <w:r w:rsidRPr="00DD73DF">
              <w:rPr>
                <w:rFonts w:ascii="Arial" w:hAnsi="Arial" w:cs="Arial"/>
              </w:rPr>
              <w:t>una búsqueda avanzada, filtrando la información por diferentes parámetros de búsqueda (datos del responsable, módulo, rango de fechas y rango de montos)</w:t>
            </w:r>
            <w:r>
              <w:rPr>
                <w:rFonts w:ascii="Arial" w:hAnsi="Arial" w:cs="Arial"/>
              </w:rPr>
              <w:t>.</w:t>
            </w:r>
          </w:p>
        </w:tc>
      </w:tr>
      <w:tr w:rsidR="00561905" w:rsidRPr="00BC015D" w:rsidTr="00F65AE2">
        <w:tc>
          <w:tcPr>
            <w:tcW w:w="2009" w:type="dxa"/>
            <w:shd w:val="clear" w:color="auto" w:fill="auto"/>
          </w:tcPr>
          <w:p w:rsidR="00561905" w:rsidRPr="00BC015D" w:rsidRDefault="00561905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BC015D">
              <w:rPr>
                <w:rFonts w:ascii="Arial" w:hAnsi="Arial" w:cs="Arial"/>
                <w:b/>
                <w:bCs/>
                <w:sz w:val="22"/>
                <w:szCs w:val="22"/>
              </w:rPr>
              <w:t>Actores:</w:t>
            </w:r>
          </w:p>
        </w:tc>
        <w:tc>
          <w:tcPr>
            <w:tcW w:w="6409" w:type="dxa"/>
            <w:shd w:val="clear" w:color="auto" w:fill="auto"/>
          </w:tcPr>
          <w:p w:rsidR="00561905" w:rsidRPr="00BC015D" w:rsidRDefault="00561905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Súper Administrador y Administrativo.</w:t>
            </w:r>
          </w:p>
        </w:tc>
      </w:tr>
      <w:tr w:rsidR="00561905" w:rsidRPr="00BC015D" w:rsidTr="00F65AE2">
        <w:tc>
          <w:tcPr>
            <w:tcW w:w="2009" w:type="dxa"/>
            <w:shd w:val="clear" w:color="auto" w:fill="auto"/>
          </w:tcPr>
          <w:p w:rsidR="00561905" w:rsidRPr="00BC015D" w:rsidRDefault="00561905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BC015D">
              <w:rPr>
                <w:rFonts w:ascii="Arial" w:hAnsi="Arial" w:cs="Arial"/>
                <w:b/>
                <w:bCs/>
                <w:sz w:val="22"/>
                <w:szCs w:val="22"/>
              </w:rPr>
              <w:t>Pre-condiciones:</w:t>
            </w:r>
          </w:p>
        </w:tc>
        <w:tc>
          <w:tcPr>
            <w:tcW w:w="6409" w:type="dxa"/>
            <w:shd w:val="clear" w:color="auto" w:fill="auto"/>
          </w:tcPr>
          <w:p w:rsidR="00561905" w:rsidRPr="00BC015D" w:rsidRDefault="00561905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BC015D">
              <w:rPr>
                <w:rFonts w:ascii="Arial" w:hAnsi="Arial" w:cs="Arial"/>
                <w:sz w:val="22"/>
                <w:szCs w:val="22"/>
              </w:rPr>
              <w:t>Debe haber ingresado correctamente al Sistema.</w:t>
            </w:r>
          </w:p>
        </w:tc>
      </w:tr>
      <w:tr w:rsidR="00561905" w:rsidRPr="00BC015D" w:rsidTr="00F65AE2">
        <w:tc>
          <w:tcPr>
            <w:tcW w:w="2009" w:type="dxa"/>
            <w:shd w:val="clear" w:color="auto" w:fill="auto"/>
          </w:tcPr>
          <w:p w:rsidR="00561905" w:rsidRPr="00BC015D" w:rsidRDefault="00561905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BC015D">
              <w:rPr>
                <w:rFonts w:ascii="Arial" w:hAnsi="Arial" w:cs="Arial"/>
                <w:b/>
                <w:bCs/>
                <w:sz w:val="22"/>
                <w:szCs w:val="22"/>
              </w:rPr>
              <w:t>Observaciones:</w:t>
            </w:r>
          </w:p>
        </w:tc>
        <w:tc>
          <w:tcPr>
            <w:tcW w:w="6409" w:type="dxa"/>
            <w:shd w:val="clear" w:color="auto" w:fill="auto"/>
          </w:tcPr>
          <w:p w:rsidR="00561905" w:rsidRPr="00BC015D" w:rsidRDefault="00561905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BC015D">
              <w:rPr>
                <w:rFonts w:ascii="Arial" w:hAnsi="Arial" w:cs="Arial"/>
                <w:sz w:val="22"/>
                <w:szCs w:val="22"/>
              </w:rPr>
              <w:t>Ninguna</w:t>
            </w:r>
          </w:p>
        </w:tc>
      </w:tr>
      <w:tr w:rsidR="00561905" w:rsidRPr="00BC015D" w:rsidTr="00F65AE2">
        <w:trPr>
          <w:trHeight w:val="2249"/>
        </w:trPr>
        <w:tc>
          <w:tcPr>
            <w:tcW w:w="8418" w:type="dxa"/>
            <w:gridSpan w:val="2"/>
            <w:shd w:val="clear" w:color="auto" w:fill="auto"/>
          </w:tcPr>
          <w:p w:rsidR="00561905" w:rsidRPr="00BC015D" w:rsidRDefault="00561905" w:rsidP="00F65AE2">
            <w:pPr>
              <w:spacing w:line="360" w:lineRule="auto"/>
              <w:jc w:val="center"/>
              <w:rPr>
                <w:rFonts w:ascii="Arial" w:hAnsi="Arial" w:cs="Arial"/>
                <w:b/>
                <w:bCs/>
              </w:rPr>
            </w:pPr>
          </w:p>
          <w:p w:rsidR="00561905" w:rsidRPr="00BC015D" w:rsidRDefault="00561905" w:rsidP="00F65AE2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BC015D">
              <w:rPr>
                <w:rFonts w:ascii="Arial" w:hAnsi="Arial" w:cs="Arial"/>
                <w:b/>
                <w:bCs/>
              </w:rPr>
              <w:t>Flujo normal de eventos:</w:t>
            </w:r>
          </w:p>
          <w:p w:rsidR="00561905" w:rsidRPr="00BC015D" w:rsidRDefault="00561905" w:rsidP="00F65AE2">
            <w:pPr>
              <w:spacing w:line="360" w:lineRule="auto"/>
              <w:jc w:val="center"/>
              <w:rPr>
                <w:rFonts w:ascii="Arial" w:hAnsi="Arial" w:cs="Arial"/>
              </w:rPr>
            </w:pPr>
          </w:p>
          <w:p w:rsidR="00561905" w:rsidRPr="00BC015D" w:rsidRDefault="00561905" w:rsidP="00561905">
            <w:pPr>
              <w:numPr>
                <w:ilvl w:val="0"/>
                <w:numId w:val="29"/>
              </w:numPr>
              <w:suppressAutoHyphens/>
              <w:spacing w:after="0"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súper administrador</w:t>
            </w:r>
            <w:r w:rsidRPr="00BC015D">
              <w:rPr>
                <w:rFonts w:ascii="Arial" w:hAnsi="Arial" w:cs="Arial"/>
              </w:rPr>
              <w:t xml:space="preserve"> ingresa al menú “</w:t>
            </w:r>
            <w:r>
              <w:rPr>
                <w:rFonts w:ascii="Arial" w:hAnsi="Arial" w:cs="Arial"/>
              </w:rPr>
              <w:t>Aportes</w:t>
            </w:r>
            <w:r w:rsidRPr="00BC015D">
              <w:rPr>
                <w:rFonts w:ascii="Arial" w:hAnsi="Arial" w:cs="Arial"/>
              </w:rPr>
              <w:t xml:space="preserve">”, </w:t>
            </w:r>
            <w:r>
              <w:rPr>
                <w:rFonts w:ascii="Arial" w:hAnsi="Arial" w:cs="Arial"/>
              </w:rPr>
              <w:t>en la pestaña búsqueda avanzada ingresa los parámetros de búsqueda y presiona el botón “Buscar”</w:t>
            </w:r>
          </w:p>
          <w:p w:rsidR="00561905" w:rsidRDefault="00561905" w:rsidP="00F65AE2">
            <w:pPr>
              <w:numPr>
                <w:ilvl w:val="0"/>
                <w:numId w:val="29"/>
              </w:numPr>
              <w:suppressAutoHyphens/>
              <w:spacing w:after="0" w:line="360" w:lineRule="auto"/>
              <w:jc w:val="both"/>
              <w:rPr>
                <w:rFonts w:ascii="Arial" w:hAnsi="Arial" w:cs="Arial"/>
              </w:rPr>
            </w:pPr>
            <w:r w:rsidRPr="00BC015D">
              <w:rPr>
                <w:rFonts w:ascii="Arial" w:hAnsi="Arial" w:cs="Arial"/>
              </w:rPr>
              <w:t>El sistema</w:t>
            </w:r>
            <w:r>
              <w:rPr>
                <w:rFonts w:ascii="Arial" w:hAnsi="Arial" w:cs="Arial"/>
              </w:rPr>
              <w:t xml:space="preserve"> procesa la petición y muestra en la tabla la información solicitada</w:t>
            </w:r>
            <w:r w:rsidRPr="00BC015D">
              <w:rPr>
                <w:rFonts w:ascii="Arial" w:hAnsi="Arial" w:cs="Arial"/>
              </w:rPr>
              <w:t>.</w:t>
            </w:r>
          </w:p>
          <w:p w:rsidR="00561905" w:rsidRPr="00561905" w:rsidRDefault="00561905" w:rsidP="00561905">
            <w:pPr>
              <w:suppressAutoHyphens/>
              <w:spacing w:after="0" w:line="360" w:lineRule="auto"/>
              <w:ind w:left="720"/>
              <w:jc w:val="both"/>
              <w:rPr>
                <w:rFonts w:ascii="Arial" w:hAnsi="Arial" w:cs="Arial"/>
              </w:rPr>
            </w:pPr>
          </w:p>
          <w:p w:rsidR="00561905" w:rsidRPr="00BC015D" w:rsidRDefault="00561905" w:rsidP="00F65AE2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BC015D">
              <w:rPr>
                <w:rFonts w:ascii="Arial" w:hAnsi="Arial" w:cs="Arial"/>
                <w:b/>
                <w:bCs/>
              </w:rPr>
              <w:t>Excepciones:</w:t>
            </w:r>
          </w:p>
          <w:p w:rsidR="00561905" w:rsidRPr="00BC015D" w:rsidRDefault="00561905" w:rsidP="00F65AE2">
            <w:pPr>
              <w:jc w:val="both"/>
              <w:rPr>
                <w:rFonts w:ascii="Arial" w:hAnsi="Arial" w:cs="Arial"/>
              </w:rPr>
            </w:pPr>
          </w:p>
          <w:p w:rsidR="00561905" w:rsidRPr="00BC015D" w:rsidRDefault="00561905" w:rsidP="00F65AE2">
            <w:pPr>
              <w:spacing w:line="360" w:lineRule="auto"/>
              <w:jc w:val="both"/>
              <w:rPr>
                <w:rFonts w:ascii="Arial" w:hAnsi="Arial" w:cs="Arial"/>
              </w:rPr>
            </w:pPr>
            <w:r w:rsidRPr="00BC015D">
              <w:rPr>
                <w:rFonts w:ascii="Arial" w:hAnsi="Arial" w:cs="Arial"/>
                <w:b/>
                <w:bCs/>
              </w:rPr>
              <w:t>Datos faltantes y/o erróneos:</w:t>
            </w:r>
            <w:r>
              <w:rPr>
                <w:rFonts w:ascii="Arial" w:hAnsi="Arial" w:cs="Arial"/>
              </w:rPr>
              <w:t xml:space="preserve"> En el paso 1 </w:t>
            </w:r>
            <w:r w:rsidRPr="00BC015D">
              <w:rPr>
                <w:rFonts w:ascii="Arial" w:hAnsi="Arial" w:cs="Arial"/>
              </w:rPr>
              <w:t>cuando el sistema comp</w:t>
            </w:r>
            <w:r>
              <w:rPr>
                <w:rFonts w:ascii="Arial" w:hAnsi="Arial" w:cs="Arial"/>
              </w:rPr>
              <w:t>rueba los datos para realizar la búsqueda, sin encontrar ninguna coincidencia</w:t>
            </w:r>
            <w:r w:rsidRPr="00BC015D">
              <w:rPr>
                <w:rFonts w:ascii="Arial" w:hAnsi="Arial" w:cs="Arial"/>
              </w:rPr>
              <w:t>.</w:t>
            </w:r>
          </w:p>
          <w:p w:rsidR="00561905" w:rsidRPr="00BC015D" w:rsidRDefault="00561905" w:rsidP="00F65AE2">
            <w:pPr>
              <w:spacing w:line="360" w:lineRule="auto"/>
              <w:jc w:val="both"/>
              <w:rPr>
                <w:rFonts w:ascii="Arial" w:hAnsi="Arial" w:cs="Arial"/>
              </w:rPr>
            </w:pPr>
          </w:p>
          <w:p w:rsidR="00561905" w:rsidRPr="00297238" w:rsidRDefault="00561905" w:rsidP="00F65AE2">
            <w:pPr>
              <w:suppressAutoHyphens/>
              <w:spacing w:after="0" w:line="360" w:lineRule="auto"/>
              <w:ind w:left="708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4.1 </w:t>
            </w:r>
            <w:r w:rsidR="007C3BEA">
              <w:rPr>
                <w:rFonts w:ascii="Arial" w:hAnsi="Arial" w:cs="Arial"/>
              </w:rPr>
              <w:t>El s</w:t>
            </w:r>
            <w:r w:rsidRPr="00297238">
              <w:rPr>
                <w:rFonts w:ascii="Arial" w:hAnsi="Arial" w:cs="Arial"/>
              </w:rPr>
              <w:t xml:space="preserve">istema muestra un mensaje diciendo que hay </w:t>
            </w:r>
            <w:r>
              <w:rPr>
                <w:rFonts w:ascii="Arial" w:hAnsi="Arial" w:cs="Arial"/>
              </w:rPr>
              <w:t>datos que correspondan a los parámetros de búsqueda</w:t>
            </w:r>
            <w:r w:rsidRPr="00297238">
              <w:rPr>
                <w:rFonts w:ascii="Arial" w:hAnsi="Arial" w:cs="Arial"/>
              </w:rPr>
              <w:t>.</w:t>
            </w:r>
          </w:p>
          <w:p w:rsidR="00561905" w:rsidRPr="00297238" w:rsidRDefault="00561905" w:rsidP="00561905">
            <w:pPr>
              <w:suppressAutoHyphens/>
              <w:spacing w:after="0" w:line="360" w:lineRule="auto"/>
              <w:ind w:left="708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4.2 </w:t>
            </w:r>
            <w:r w:rsidRPr="00297238">
              <w:rPr>
                <w:rFonts w:ascii="Arial" w:hAnsi="Arial" w:cs="Arial"/>
              </w:rPr>
              <w:t>Se repite los pasos del flujo n</w:t>
            </w:r>
            <w:r>
              <w:rPr>
                <w:rFonts w:ascii="Arial" w:hAnsi="Arial" w:cs="Arial"/>
              </w:rPr>
              <w:t>ormal de eventos desde el paso 1 hasta que exista una coincidencia en los parámetros de búsqueda y sea visualizada la información consultada</w:t>
            </w:r>
            <w:r w:rsidRPr="00297238">
              <w:rPr>
                <w:rFonts w:ascii="Arial" w:hAnsi="Arial" w:cs="Arial"/>
              </w:rPr>
              <w:t>.</w:t>
            </w:r>
          </w:p>
        </w:tc>
      </w:tr>
    </w:tbl>
    <w:p w:rsidR="00561905" w:rsidRDefault="00561905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561905" w:rsidRPr="00BC015D" w:rsidRDefault="00561905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BC015D" w:rsidRDefault="00BC015D" w:rsidP="00BC015D">
      <w:pPr>
        <w:ind w:left="284"/>
        <w:rPr>
          <w:rFonts w:ascii="Arial" w:hAnsi="Arial" w:cs="Arial"/>
          <w:b/>
          <w:sz w:val="24"/>
          <w:szCs w:val="24"/>
        </w:rPr>
      </w:pPr>
      <w:r w:rsidRPr="00BC015D">
        <w:rPr>
          <w:rFonts w:ascii="Arial" w:hAnsi="Arial" w:cs="Arial"/>
          <w:b/>
          <w:sz w:val="24"/>
          <w:szCs w:val="24"/>
        </w:rPr>
        <w:lastRenderedPageBreak/>
        <w:t>1.2.20 Modificar Responsable</w:t>
      </w:r>
    </w:p>
    <w:tbl>
      <w:tblPr>
        <w:tblW w:w="0" w:type="auto"/>
        <w:tblInd w:w="3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2009"/>
        <w:gridCol w:w="6409"/>
      </w:tblGrid>
      <w:tr w:rsidR="00561905" w:rsidRPr="00BC015D" w:rsidTr="00F65AE2">
        <w:tc>
          <w:tcPr>
            <w:tcW w:w="2009" w:type="dxa"/>
            <w:shd w:val="clear" w:color="auto" w:fill="auto"/>
          </w:tcPr>
          <w:p w:rsidR="00561905" w:rsidRPr="00BC015D" w:rsidRDefault="00561905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</w:p>
          <w:p w:rsidR="00561905" w:rsidRPr="00BC015D" w:rsidRDefault="00561905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BC015D">
              <w:rPr>
                <w:rFonts w:ascii="Arial" w:hAnsi="Arial" w:cs="Arial"/>
                <w:b/>
                <w:bCs/>
                <w:sz w:val="22"/>
                <w:szCs w:val="22"/>
              </w:rPr>
              <w:t>Descripción:</w:t>
            </w:r>
          </w:p>
        </w:tc>
        <w:tc>
          <w:tcPr>
            <w:tcW w:w="6409" w:type="dxa"/>
            <w:shd w:val="clear" w:color="auto" w:fill="auto"/>
          </w:tcPr>
          <w:p w:rsidR="00561905" w:rsidRPr="001930AE" w:rsidRDefault="00561905" w:rsidP="00F65AE2">
            <w:pPr>
              <w:spacing w:line="360" w:lineRule="auto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</w:rPr>
              <w:t>Permite visualizar la información del perfil del responsable (datos personales) para su modificación.</w:t>
            </w:r>
          </w:p>
        </w:tc>
      </w:tr>
      <w:tr w:rsidR="00561905" w:rsidRPr="00BC015D" w:rsidTr="00F65AE2">
        <w:tc>
          <w:tcPr>
            <w:tcW w:w="2009" w:type="dxa"/>
            <w:shd w:val="clear" w:color="auto" w:fill="auto"/>
          </w:tcPr>
          <w:p w:rsidR="00561905" w:rsidRPr="00BC015D" w:rsidRDefault="00561905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BC015D">
              <w:rPr>
                <w:rFonts w:ascii="Arial" w:hAnsi="Arial" w:cs="Arial"/>
                <w:b/>
                <w:bCs/>
                <w:sz w:val="22"/>
                <w:szCs w:val="22"/>
              </w:rPr>
              <w:t>Actores:</w:t>
            </w:r>
          </w:p>
        </w:tc>
        <w:tc>
          <w:tcPr>
            <w:tcW w:w="6409" w:type="dxa"/>
            <w:shd w:val="clear" w:color="auto" w:fill="auto"/>
          </w:tcPr>
          <w:p w:rsidR="00561905" w:rsidRPr="00BC015D" w:rsidRDefault="00561905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Súper Administrador y Administrativo.</w:t>
            </w:r>
          </w:p>
        </w:tc>
      </w:tr>
      <w:tr w:rsidR="00561905" w:rsidRPr="00BC015D" w:rsidTr="00F65AE2">
        <w:tc>
          <w:tcPr>
            <w:tcW w:w="2009" w:type="dxa"/>
            <w:shd w:val="clear" w:color="auto" w:fill="auto"/>
          </w:tcPr>
          <w:p w:rsidR="00561905" w:rsidRPr="00BC015D" w:rsidRDefault="00561905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BC015D">
              <w:rPr>
                <w:rFonts w:ascii="Arial" w:hAnsi="Arial" w:cs="Arial"/>
                <w:b/>
                <w:bCs/>
                <w:sz w:val="22"/>
                <w:szCs w:val="22"/>
              </w:rPr>
              <w:t>Pre-condiciones:</w:t>
            </w:r>
          </w:p>
        </w:tc>
        <w:tc>
          <w:tcPr>
            <w:tcW w:w="6409" w:type="dxa"/>
            <w:shd w:val="clear" w:color="auto" w:fill="auto"/>
          </w:tcPr>
          <w:p w:rsidR="00561905" w:rsidRPr="00BC015D" w:rsidRDefault="00561905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BC015D">
              <w:rPr>
                <w:rFonts w:ascii="Arial" w:hAnsi="Arial" w:cs="Arial"/>
                <w:sz w:val="22"/>
                <w:szCs w:val="22"/>
              </w:rPr>
              <w:t>Debe haber ingresado correctamente al Sistema.</w:t>
            </w:r>
          </w:p>
        </w:tc>
      </w:tr>
      <w:tr w:rsidR="00561905" w:rsidRPr="00BC015D" w:rsidTr="00F65AE2">
        <w:tc>
          <w:tcPr>
            <w:tcW w:w="2009" w:type="dxa"/>
            <w:shd w:val="clear" w:color="auto" w:fill="auto"/>
          </w:tcPr>
          <w:p w:rsidR="00561905" w:rsidRPr="00BC015D" w:rsidRDefault="00561905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BC015D">
              <w:rPr>
                <w:rFonts w:ascii="Arial" w:hAnsi="Arial" w:cs="Arial"/>
                <w:b/>
                <w:bCs/>
                <w:sz w:val="22"/>
                <w:szCs w:val="22"/>
              </w:rPr>
              <w:t>Observaciones:</w:t>
            </w:r>
          </w:p>
        </w:tc>
        <w:tc>
          <w:tcPr>
            <w:tcW w:w="6409" w:type="dxa"/>
            <w:shd w:val="clear" w:color="auto" w:fill="auto"/>
          </w:tcPr>
          <w:p w:rsidR="00561905" w:rsidRPr="00BC015D" w:rsidRDefault="00561905" w:rsidP="00F65AE2">
            <w:pPr>
              <w:pStyle w:val="Contenidodelatabla"/>
              <w:spacing w:line="360" w:lineRule="auto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BC015D">
              <w:rPr>
                <w:rFonts w:ascii="Arial" w:hAnsi="Arial" w:cs="Arial"/>
                <w:sz w:val="22"/>
                <w:szCs w:val="22"/>
              </w:rPr>
              <w:t>Ninguna</w:t>
            </w:r>
          </w:p>
        </w:tc>
      </w:tr>
      <w:tr w:rsidR="00561905" w:rsidRPr="00BC015D" w:rsidTr="00F65AE2">
        <w:trPr>
          <w:trHeight w:val="2249"/>
        </w:trPr>
        <w:tc>
          <w:tcPr>
            <w:tcW w:w="8418" w:type="dxa"/>
            <w:gridSpan w:val="2"/>
            <w:shd w:val="clear" w:color="auto" w:fill="auto"/>
          </w:tcPr>
          <w:p w:rsidR="00561905" w:rsidRPr="00BC015D" w:rsidRDefault="00561905" w:rsidP="00F65AE2">
            <w:pPr>
              <w:spacing w:line="360" w:lineRule="auto"/>
              <w:jc w:val="center"/>
              <w:rPr>
                <w:rFonts w:ascii="Arial" w:hAnsi="Arial" w:cs="Arial"/>
                <w:b/>
                <w:bCs/>
              </w:rPr>
            </w:pPr>
          </w:p>
          <w:p w:rsidR="00561905" w:rsidRPr="00BC015D" w:rsidRDefault="00561905" w:rsidP="00F65AE2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BC015D">
              <w:rPr>
                <w:rFonts w:ascii="Arial" w:hAnsi="Arial" w:cs="Arial"/>
                <w:b/>
                <w:bCs/>
              </w:rPr>
              <w:t>Flujo normal de eventos:</w:t>
            </w:r>
          </w:p>
          <w:p w:rsidR="00561905" w:rsidRPr="00BC015D" w:rsidRDefault="00561905" w:rsidP="00F65AE2">
            <w:pPr>
              <w:spacing w:line="360" w:lineRule="auto"/>
              <w:jc w:val="center"/>
              <w:rPr>
                <w:rFonts w:ascii="Arial" w:hAnsi="Arial" w:cs="Arial"/>
              </w:rPr>
            </w:pPr>
          </w:p>
          <w:p w:rsidR="00561905" w:rsidRPr="00BC015D" w:rsidRDefault="00561905" w:rsidP="00561905">
            <w:pPr>
              <w:numPr>
                <w:ilvl w:val="0"/>
                <w:numId w:val="30"/>
              </w:numPr>
              <w:suppressAutoHyphens/>
              <w:spacing w:after="0"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súper administrador</w:t>
            </w:r>
            <w:r w:rsidRPr="00BC015D">
              <w:rPr>
                <w:rFonts w:ascii="Arial" w:hAnsi="Arial" w:cs="Arial"/>
              </w:rPr>
              <w:t xml:space="preserve"> ingresa al menú “</w:t>
            </w:r>
            <w:r>
              <w:rPr>
                <w:rFonts w:ascii="Arial" w:hAnsi="Arial" w:cs="Arial"/>
              </w:rPr>
              <w:t>Aportes</w:t>
            </w:r>
            <w:r w:rsidRPr="00BC015D">
              <w:rPr>
                <w:rFonts w:ascii="Arial" w:hAnsi="Arial" w:cs="Arial"/>
              </w:rPr>
              <w:t xml:space="preserve">”, </w:t>
            </w:r>
            <w:r>
              <w:rPr>
                <w:rFonts w:ascii="Arial" w:hAnsi="Arial" w:cs="Arial"/>
              </w:rPr>
              <w:t xml:space="preserve">en la pestaña responsables busca por la cédula al responsable y selecciona el icono en forma de </w:t>
            </w:r>
            <w:r w:rsidR="00B01047">
              <w:rPr>
                <w:rFonts w:ascii="Arial" w:hAnsi="Arial" w:cs="Arial"/>
              </w:rPr>
              <w:t>lupa</w:t>
            </w:r>
            <w:r>
              <w:rPr>
                <w:rFonts w:ascii="Arial" w:hAnsi="Arial" w:cs="Arial"/>
              </w:rPr>
              <w:t xml:space="preserve"> “</w:t>
            </w:r>
            <w:r w:rsidR="00B01047">
              <w:rPr>
                <w:rFonts w:ascii="Arial" w:hAnsi="Arial" w:cs="Arial"/>
              </w:rPr>
              <w:t>Ver Perfil Re</w:t>
            </w:r>
            <w:r w:rsidR="00861223">
              <w:rPr>
                <w:rFonts w:ascii="Arial" w:hAnsi="Arial" w:cs="Arial"/>
              </w:rPr>
              <w:t>s</w:t>
            </w:r>
            <w:r w:rsidR="00B01047">
              <w:rPr>
                <w:rFonts w:ascii="Arial" w:hAnsi="Arial" w:cs="Arial"/>
              </w:rPr>
              <w:t>ponsable</w:t>
            </w:r>
            <w:r>
              <w:rPr>
                <w:rFonts w:ascii="Arial" w:hAnsi="Arial" w:cs="Arial"/>
              </w:rPr>
              <w:t>”</w:t>
            </w:r>
          </w:p>
          <w:p w:rsidR="00561905" w:rsidRPr="00BC015D" w:rsidRDefault="00561905" w:rsidP="00561905">
            <w:pPr>
              <w:numPr>
                <w:ilvl w:val="0"/>
                <w:numId w:val="30"/>
              </w:numPr>
              <w:suppressAutoHyphens/>
              <w:spacing w:after="0" w:line="360" w:lineRule="auto"/>
              <w:jc w:val="both"/>
              <w:rPr>
                <w:rFonts w:ascii="Arial" w:hAnsi="Arial" w:cs="Arial"/>
              </w:rPr>
            </w:pPr>
            <w:r w:rsidRPr="00BC015D">
              <w:rPr>
                <w:rFonts w:ascii="Arial" w:hAnsi="Arial" w:cs="Arial"/>
              </w:rPr>
              <w:t>El sistema</w:t>
            </w:r>
            <w:r>
              <w:rPr>
                <w:rFonts w:ascii="Arial" w:hAnsi="Arial" w:cs="Arial"/>
              </w:rPr>
              <w:t xml:space="preserve"> solici</w:t>
            </w:r>
            <w:r w:rsidR="00B01047">
              <w:rPr>
                <w:rFonts w:ascii="Arial" w:hAnsi="Arial" w:cs="Arial"/>
              </w:rPr>
              <w:t>ta ingresar los datos del responsable que van a ser modificados</w:t>
            </w:r>
            <w:r w:rsidRPr="00BC015D">
              <w:rPr>
                <w:rFonts w:ascii="Arial" w:hAnsi="Arial" w:cs="Arial"/>
              </w:rPr>
              <w:t>.</w:t>
            </w:r>
          </w:p>
          <w:p w:rsidR="00561905" w:rsidRPr="00BC015D" w:rsidRDefault="00561905" w:rsidP="00561905">
            <w:pPr>
              <w:numPr>
                <w:ilvl w:val="0"/>
                <w:numId w:val="30"/>
              </w:numPr>
              <w:suppressAutoHyphens/>
              <w:spacing w:after="0" w:line="360" w:lineRule="auto"/>
              <w:jc w:val="both"/>
              <w:rPr>
                <w:rFonts w:ascii="Arial" w:hAnsi="Arial" w:cs="Arial"/>
              </w:rPr>
            </w:pPr>
            <w:r w:rsidRPr="00BC015D">
              <w:rPr>
                <w:rFonts w:ascii="Arial" w:hAnsi="Arial" w:cs="Arial"/>
              </w:rPr>
              <w:t xml:space="preserve">El </w:t>
            </w:r>
            <w:r>
              <w:rPr>
                <w:rFonts w:ascii="Arial" w:hAnsi="Arial" w:cs="Arial"/>
              </w:rPr>
              <w:t>súper administrador</w:t>
            </w:r>
            <w:r w:rsidRPr="00BC015D">
              <w:rPr>
                <w:rFonts w:ascii="Arial" w:hAnsi="Arial" w:cs="Arial"/>
              </w:rPr>
              <w:t xml:space="preserve"> escribe todos los campos obligatorios y presiona el botón “</w:t>
            </w:r>
            <w:r w:rsidR="00B01047">
              <w:rPr>
                <w:rFonts w:ascii="Arial" w:hAnsi="Arial" w:cs="Arial"/>
              </w:rPr>
              <w:t>Modificar</w:t>
            </w:r>
            <w:r w:rsidRPr="00BC015D">
              <w:rPr>
                <w:rFonts w:ascii="Arial" w:hAnsi="Arial" w:cs="Arial"/>
              </w:rPr>
              <w:t>”.</w:t>
            </w:r>
          </w:p>
          <w:p w:rsidR="00561905" w:rsidRPr="00BC015D" w:rsidRDefault="00561905" w:rsidP="00561905">
            <w:pPr>
              <w:numPr>
                <w:ilvl w:val="0"/>
                <w:numId w:val="30"/>
              </w:numPr>
              <w:suppressAutoHyphens/>
              <w:spacing w:after="0" w:line="360" w:lineRule="auto"/>
              <w:jc w:val="both"/>
              <w:rPr>
                <w:rFonts w:ascii="Arial" w:hAnsi="Arial" w:cs="Arial"/>
              </w:rPr>
            </w:pPr>
            <w:r w:rsidRPr="00BC015D">
              <w:rPr>
                <w:rFonts w:ascii="Arial" w:hAnsi="Arial" w:cs="Arial"/>
              </w:rPr>
              <w:t>El sistema comprueba la información obligatoria, la valida y muestra un mensaje solicitando confirmación de los datos.</w:t>
            </w:r>
          </w:p>
          <w:p w:rsidR="00561905" w:rsidRPr="00BC015D" w:rsidRDefault="00561905" w:rsidP="00561905">
            <w:pPr>
              <w:numPr>
                <w:ilvl w:val="0"/>
                <w:numId w:val="30"/>
              </w:numPr>
              <w:suppressAutoHyphens/>
              <w:spacing w:after="0" w:line="360" w:lineRule="auto"/>
              <w:jc w:val="both"/>
              <w:rPr>
                <w:rFonts w:ascii="Arial" w:hAnsi="Arial" w:cs="Arial"/>
              </w:rPr>
            </w:pPr>
            <w:r w:rsidRPr="00BC015D">
              <w:rPr>
                <w:rFonts w:ascii="Arial" w:hAnsi="Arial" w:cs="Arial"/>
              </w:rPr>
              <w:t xml:space="preserve">El </w:t>
            </w:r>
            <w:r>
              <w:rPr>
                <w:rFonts w:ascii="Arial" w:hAnsi="Arial" w:cs="Arial"/>
              </w:rPr>
              <w:t>súper administrador</w:t>
            </w:r>
            <w:r w:rsidRPr="00BC015D">
              <w:rPr>
                <w:rFonts w:ascii="Arial" w:hAnsi="Arial" w:cs="Arial"/>
              </w:rPr>
              <w:t xml:space="preserve"> confirma la solicitud.</w:t>
            </w:r>
          </w:p>
          <w:p w:rsidR="00561905" w:rsidRPr="00BC015D" w:rsidRDefault="00561905" w:rsidP="00561905">
            <w:pPr>
              <w:numPr>
                <w:ilvl w:val="0"/>
                <w:numId w:val="30"/>
              </w:numPr>
              <w:suppressAutoHyphens/>
              <w:spacing w:after="0" w:line="360" w:lineRule="auto"/>
              <w:jc w:val="both"/>
              <w:rPr>
                <w:rFonts w:ascii="Arial" w:hAnsi="Arial" w:cs="Arial"/>
              </w:rPr>
            </w:pPr>
            <w:r w:rsidRPr="00BC015D">
              <w:rPr>
                <w:rFonts w:ascii="Arial" w:hAnsi="Arial" w:cs="Arial"/>
              </w:rPr>
              <w:t xml:space="preserve">El Sistema almacena la información en la base de datos y muestra un mensaje indicando el éxito del proceso. </w:t>
            </w:r>
          </w:p>
          <w:p w:rsidR="00561905" w:rsidRPr="00BC015D" w:rsidRDefault="00561905" w:rsidP="00F65AE2">
            <w:pPr>
              <w:spacing w:line="360" w:lineRule="auto"/>
              <w:jc w:val="both"/>
              <w:rPr>
                <w:rFonts w:ascii="Arial" w:hAnsi="Arial" w:cs="Arial"/>
              </w:rPr>
            </w:pPr>
          </w:p>
          <w:p w:rsidR="00561905" w:rsidRPr="00BC015D" w:rsidRDefault="00561905" w:rsidP="00F65AE2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BC015D">
              <w:rPr>
                <w:rFonts w:ascii="Arial" w:hAnsi="Arial" w:cs="Arial"/>
                <w:b/>
                <w:bCs/>
              </w:rPr>
              <w:t>Excepciones:</w:t>
            </w:r>
          </w:p>
          <w:p w:rsidR="00561905" w:rsidRPr="00BC015D" w:rsidRDefault="00561905" w:rsidP="00F65AE2">
            <w:pPr>
              <w:jc w:val="both"/>
              <w:rPr>
                <w:rFonts w:ascii="Arial" w:hAnsi="Arial" w:cs="Arial"/>
              </w:rPr>
            </w:pPr>
          </w:p>
          <w:p w:rsidR="00561905" w:rsidRPr="00BC015D" w:rsidRDefault="00561905" w:rsidP="00F65AE2">
            <w:pPr>
              <w:spacing w:line="360" w:lineRule="auto"/>
              <w:jc w:val="both"/>
              <w:rPr>
                <w:rFonts w:ascii="Arial" w:hAnsi="Arial" w:cs="Arial"/>
              </w:rPr>
            </w:pPr>
            <w:r w:rsidRPr="00BC015D">
              <w:rPr>
                <w:rFonts w:ascii="Arial" w:hAnsi="Arial" w:cs="Arial"/>
                <w:b/>
                <w:bCs/>
              </w:rPr>
              <w:t>Datos faltantes y/o erróneos:</w:t>
            </w:r>
            <w:r>
              <w:rPr>
                <w:rFonts w:ascii="Arial" w:hAnsi="Arial" w:cs="Arial"/>
              </w:rPr>
              <w:t xml:space="preserve"> En el paso 4 </w:t>
            </w:r>
            <w:r w:rsidRPr="00BC015D">
              <w:rPr>
                <w:rFonts w:ascii="Arial" w:hAnsi="Arial" w:cs="Arial"/>
              </w:rPr>
              <w:t>cuando el sistema comp</w:t>
            </w:r>
            <w:r>
              <w:rPr>
                <w:rFonts w:ascii="Arial" w:hAnsi="Arial" w:cs="Arial"/>
              </w:rPr>
              <w:t xml:space="preserve">rueba los datos obligatorios </w:t>
            </w:r>
            <w:r w:rsidR="001624BA">
              <w:rPr>
                <w:rFonts w:ascii="Arial" w:hAnsi="Arial" w:cs="Arial"/>
              </w:rPr>
              <w:t>del responsable</w:t>
            </w:r>
            <w:r>
              <w:rPr>
                <w:rFonts w:ascii="Arial" w:hAnsi="Arial" w:cs="Arial"/>
              </w:rPr>
              <w:t xml:space="preserve">, </w:t>
            </w:r>
            <w:r w:rsidRPr="00BC015D">
              <w:rPr>
                <w:rFonts w:ascii="Arial" w:hAnsi="Arial" w:cs="Arial"/>
              </w:rPr>
              <w:t>este identifica que</w:t>
            </w:r>
            <w:r>
              <w:rPr>
                <w:rFonts w:ascii="Arial" w:hAnsi="Arial" w:cs="Arial"/>
              </w:rPr>
              <w:t xml:space="preserve"> 1 o varios datos están vacíos</w:t>
            </w:r>
            <w:r w:rsidRPr="00BC015D">
              <w:rPr>
                <w:rFonts w:ascii="Arial" w:hAnsi="Arial" w:cs="Arial"/>
              </w:rPr>
              <w:t>.</w:t>
            </w:r>
          </w:p>
          <w:p w:rsidR="00561905" w:rsidRPr="00BC015D" w:rsidRDefault="00561905" w:rsidP="00F65AE2">
            <w:pPr>
              <w:spacing w:line="360" w:lineRule="auto"/>
              <w:jc w:val="both"/>
              <w:rPr>
                <w:rFonts w:ascii="Arial" w:hAnsi="Arial" w:cs="Arial"/>
              </w:rPr>
            </w:pPr>
          </w:p>
          <w:p w:rsidR="00561905" w:rsidRPr="00297238" w:rsidRDefault="00561905" w:rsidP="00F65AE2">
            <w:pPr>
              <w:suppressAutoHyphens/>
              <w:spacing w:after="0" w:line="360" w:lineRule="auto"/>
              <w:ind w:left="708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4.1 </w:t>
            </w:r>
            <w:r w:rsidR="007C3BEA">
              <w:rPr>
                <w:rFonts w:ascii="Arial" w:hAnsi="Arial" w:cs="Arial"/>
              </w:rPr>
              <w:t>El s</w:t>
            </w:r>
            <w:r w:rsidRPr="00297238">
              <w:rPr>
                <w:rFonts w:ascii="Arial" w:hAnsi="Arial" w:cs="Arial"/>
              </w:rPr>
              <w:t>istema muestra un mensaje diciendo que hay errores en algún dato y muestra el error asociado a cada campo.</w:t>
            </w:r>
          </w:p>
          <w:p w:rsidR="00561905" w:rsidRPr="00297238" w:rsidRDefault="00561905" w:rsidP="00F65AE2">
            <w:pPr>
              <w:suppressAutoHyphens/>
              <w:spacing w:after="0" w:line="360" w:lineRule="auto"/>
              <w:ind w:left="708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4.2 </w:t>
            </w:r>
            <w:r w:rsidRPr="00297238">
              <w:rPr>
                <w:rFonts w:ascii="Arial" w:hAnsi="Arial" w:cs="Arial"/>
              </w:rPr>
              <w:t>Se repite los pasos del flujo n</w:t>
            </w:r>
            <w:r>
              <w:rPr>
                <w:rFonts w:ascii="Arial" w:hAnsi="Arial" w:cs="Arial"/>
              </w:rPr>
              <w:t>ormal de eventos desde el paso 3</w:t>
            </w:r>
            <w:r w:rsidRPr="00297238">
              <w:rPr>
                <w:rFonts w:ascii="Arial" w:hAnsi="Arial" w:cs="Arial"/>
              </w:rPr>
              <w:t xml:space="preserve"> hasta que la información obligatoria sea correcta.</w:t>
            </w:r>
          </w:p>
        </w:tc>
      </w:tr>
    </w:tbl>
    <w:p w:rsidR="00561905" w:rsidRDefault="00561905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1E041A" w:rsidRDefault="001E041A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1E041A" w:rsidRDefault="001E041A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1E041A" w:rsidRDefault="001E041A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1E041A" w:rsidRDefault="001E041A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1E041A" w:rsidRDefault="001E041A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1E041A" w:rsidRDefault="001E041A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1E041A" w:rsidRDefault="001E041A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1E041A" w:rsidRDefault="001E041A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1E041A" w:rsidRDefault="001E041A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1E041A" w:rsidRDefault="001E041A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1E041A" w:rsidRDefault="001E041A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1E041A" w:rsidRDefault="001E041A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1E041A" w:rsidRDefault="001E041A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1E041A" w:rsidRDefault="001E041A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1804FC" w:rsidRDefault="001804FC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1804FC" w:rsidRDefault="001804FC" w:rsidP="00BC015D">
      <w:pPr>
        <w:ind w:left="284"/>
        <w:rPr>
          <w:rFonts w:ascii="Arial" w:hAnsi="Arial" w:cs="Arial"/>
          <w:b/>
          <w:sz w:val="24"/>
          <w:szCs w:val="24"/>
        </w:rPr>
      </w:pPr>
    </w:p>
    <w:p w:rsidR="00B67D62" w:rsidRDefault="00B67D62" w:rsidP="004B2B7C">
      <w:pPr>
        <w:jc w:val="center"/>
        <w:rPr>
          <w:rFonts w:ascii="Arial" w:hAnsi="Arial" w:cs="Arial"/>
          <w:b/>
          <w:sz w:val="24"/>
          <w:szCs w:val="24"/>
        </w:rPr>
        <w:sectPr w:rsidR="00B67D62" w:rsidSect="00E51287">
          <w:footerReference w:type="default" r:id="rId10"/>
          <w:pgSz w:w="12240" w:h="15840"/>
          <w:pgMar w:top="1701" w:right="1134" w:bottom="1701" w:left="2268" w:header="709" w:footer="709" w:gutter="0"/>
          <w:cols w:space="708"/>
          <w:docGrid w:linePitch="360"/>
        </w:sectPr>
      </w:pPr>
    </w:p>
    <w:p w:rsidR="009C3AAD" w:rsidRDefault="009C3AAD" w:rsidP="009C3AAD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2. AG ARQUITECTURA GENERAL</w:t>
      </w:r>
    </w:p>
    <w:p w:rsidR="00BC7C96" w:rsidRDefault="00BC7C96" w:rsidP="009C3AAD">
      <w:pPr>
        <w:jc w:val="center"/>
        <w:rPr>
          <w:rFonts w:ascii="Arial" w:hAnsi="Arial" w:cs="Arial"/>
          <w:b/>
          <w:sz w:val="24"/>
          <w:szCs w:val="24"/>
        </w:rPr>
      </w:pPr>
    </w:p>
    <w:p w:rsidR="009C3AAD" w:rsidRDefault="005C032D" w:rsidP="00BC7C96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es-CO"/>
        </w:rPr>
        <w:drawing>
          <wp:inline distT="0" distB="0" distL="0" distR="0">
            <wp:extent cx="7898130" cy="3861567"/>
            <wp:effectExtent l="19050" t="0" r="7620" b="0"/>
            <wp:docPr id="47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98130" cy="38615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032D" w:rsidRDefault="005C032D" w:rsidP="00BC7C96">
      <w:pPr>
        <w:jc w:val="center"/>
        <w:rPr>
          <w:rFonts w:ascii="Arial" w:hAnsi="Arial" w:cs="Arial"/>
          <w:b/>
          <w:sz w:val="24"/>
          <w:szCs w:val="24"/>
        </w:rPr>
      </w:pPr>
    </w:p>
    <w:p w:rsidR="005C032D" w:rsidRDefault="005C032D" w:rsidP="00BC7C96">
      <w:pPr>
        <w:jc w:val="center"/>
        <w:rPr>
          <w:rFonts w:ascii="Arial" w:hAnsi="Arial" w:cs="Arial"/>
          <w:b/>
          <w:sz w:val="24"/>
          <w:szCs w:val="24"/>
        </w:rPr>
      </w:pPr>
    </w:p>
    <w:p w:rsidR="005C032D" w:rsidRDefault="005C032D" w:rsidP="00BC7C96">
      <w:pPr>
        <w:jc w:val="center"/>
        <w:rPr>
          <w:rFonts w:ascii="Arial" w:hAnsi="Arial" w:cs="Arial"/>
          <w:b/>
          <w:sz w:val="24"/>
          <w:szCs w:val="24"/>
        </w:rPr>
      </w:pPr>
    </w:p>
    <w:p w:rsidR="004B2B7C" w:rsidRDefault="009C3AAD" w:rsidP="004B2B7C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3</w:t>
      </w:r>
      <w:r w:rsidR="004B2B7C">
        <w:rPr>
          <w:rFonts w:ascii="Arial" w:hAnsi="Arial" w:cs="Arial"/>
          <w:b/>
          <w:sz w:val="24"/>
          <w:szCs w:val="24"/>
        </w:rPr>
        <w:t>. MCA MODELO DE CLASES DE ANÁLISIS</w:t>
      </w:r>
    </w:p>
    <w:p w:rsidR="004B2B7C" w:rsidRDefault="004B2B7C" w:rsidP="004B2B7C">
      <w:pPr>
        <w:jc w:val="center"/>
        <w:rPr>
          <w:rFonts w:ascii="Arial" w:hAnsi="Arial" w:cs="Arial"/>
          <w:b/>
          <w:sz w:val="24"/>
          <w:szCs w:val="24"/>
        </w:rPr>
      </w:pPr>
    </w:p>
    <w:p w:rsidR="004B2B7C" w:rsidRDefault="009C3AAD" w:rsidP="004B2B7C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3</w:t>
      </w:r>
      <w:r w:rsidR="004B2B7C">
        <w:rPr>
          <w:rFonts w:ascii="Arial" w:hAnsi="Arial" w:cs="Arial"/>
          <w:b/>
          <w:sz w:val="24"/>
          <w:szCs w:val="24"/>
        </w:rPr>
        <w:t xml:space="preserve">.1 </w:t>
      </w:r>
      <w:r w:rsidR="001B7581">
        <w:rPr>
          <w:rFonts w:ascii="Arial" w:hAnsi="Arial" w:cs="Arial"/>
          <w:b/>
          <w:sz w:val="24"/>
          <w:szCs w:val="24"/>
        </w:rPr>
        <w:t>Iniciar Sesión</w:t>
      </w:r>
    </w:p>
    <w:p w:rsidR="00B67D62" w:rsidRDefault="00914CEB" w:rsidP="00B67D62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es-CO"/>
        </w:rPr>
        <w:drawing>
          <wp:inline distT="0" distB="0" distL="0" distR="0">
            <wp:extent cx="6294120" cy="2541270"/>
            <wp:effectExtent l="0" t="0" r="0" b="0"/>
            <wp:docPr id="92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2541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7D62" w:rsidRDefault="00B67D62" w:rsidP="00B67D62">
      <w:pPr>
        <w:jc w:val="center"/>
        <w:rPr>
          <w:rFonts w:ascii="Arial" w:hAnsi="Arial" w:cs="Arial"/>
          <w:b/>
          <w:sz w:val="24"/>
          <w:szCs w:val="24"/>
        </w:rPr>
      </w:pPr>
    </w:p>
    <w:p w:rsidR="00B67D62" w:rsidRDefault="00B67D62" w:rsidP="00B67D62">
      <w:pPr>
        <w:jc w:val="center"/>
        <w:rPr>
          <w:rFonts w:ascii="Arial" w:hAnsi="Arial" w:cs="Arial"/>
          <w:b/>
          <w:sz w:val="24"/>
          <w:szCs w:val="24"/>
        </w:rPr>
      </w:pPr>
    </w:p>
    <w:p w:rsidR="00B67D62" w:rsidRDefault="00B67D62" w:rsidP="00B67D62">
      <w:pPr>
        <w:jc w:val="center"/>
        <w:rPr>
          <w:rFonts w:ascii="Arial" w:hAnsi="Arial" w:cs="Arial"/>
          <w:b/>
          <w:sz w:val="24"/>
          <w:szCs w:val="24"/>
        </w:rPr>
      </w:pPr>
    </w:p>
    <w:p w:rsidR="00914CEB" w:rsidRDefault="00914CEB" w:rsidP="00B67D62">
      <w:pPr>
        <w:jc w:val="center"/>
        <w:rPr>
          <w:rFonts w:ascii="Arial" w:hAnsi="Arial" w:cs="Arial"/>
          <w:b/>
          <w:sz w:val="24"/>
          <w:szCs w:val="24"/>
        </w:rPr>
      </w:pPr>
    </w:p>
    <w:p w:rsidR="00914CEB" w:rsidRDefault="00914CEB" w:rsidP="00B67D62">
      <w:pPr>
        <w:jc w:val="center"/>
        <w:rPr>
          <w:rFonts w:ascii="Arial" w:hAnsi="Arial" w:cs="Arial"/>
          <w:b/>
          <w:sz w:val="24"/>
          <w:szCs w:val="24"/>
        </w:rPr>
      </w:pPr>
    </w:p>
    <w:p w:rsidR="00914CEB" w:rsidRDefault="00914CEB" w:rsidP="00B67D62">
      <w:pPr>
        <w:jc w:val="center"/>
        <w:rPr>
          <w:rFonts w:ascii="Arial" w:hAnsi="Arial" w:cs="Arial"/>
          <w:b/>
          <w:sz w:val="24"/>
          <w:szCs w:val="24"/>
        </w:rPr>
      </w:pPr>
    </w:p>
    <w:p w:rsidR="00B67D62" w:rsidRDefault="009C3AAD" w:rsidP="00B67D62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3</w:t>
      </w:r>
      <w:r w:rsidR="00D461A0">
        <w:rPr>
          <w:rFonts w:ascii="Arial" w:hAnsi="Arial" w:cs="Arial"/>
          <w:b/>
          <w:sz w:val="24"/>
          <w:szCs w:val="24"/>
        </w:rPr>
        <w:t xml:space="preserve">.2 </w:t>
      </w:r>
      <w:r w:rsidR="00914CEB" w:rsidRPr="00914CEB">
        <w:rPr>
          <w:rFonts w:ascii="Arial" w:eastAsia="Calibri" w:hAnsi="Arial" w:cs="Arial"/>
          <w:b/>
          <w:sz w:val="24"/>
          <w:szCs w:val="24"/>
        </w:rPr>
        <w:t>Agregar Convenio</w:t>
      </w:r>
    </w:p>
    <w:p w:rsidR="00B67D62" w:rsidRDefault="00914CEB" w:rsidP="00B67D62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es-CO"/>
        </w:rPr>
        <w:drawing>
          <wp:inline distT="0" distB="0" distL="0" distR="0">
            <wp:extent cx="7898130" cy="5003328"/>
            <wp:effectExtent l="19050" t="0" r="7620" b="0"/>
            <wp:docPr id="94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98130" cy="50033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7D62" w:rsidRDefault="009C3AAD" w:rsidP="00B67D62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3</w:t>
      </w:r>
      <w:r w:rsidR="00D461A0">
        <w:rPr>
          <w:rFonts w:ascii="Arial" w:hAnsi="Arial" w:cs="Arial"/>
          <w:b/>
          <w:sz w:val="24"/>
          <w:szCs w:val="24"/>
        </w:rPr>
        <w:t xml:space="preserve">.3 </w:t>
      </w:r>
      <w:r w:rsidR="00914CEB">
        <w:rPr>
          <w:rFonts w:ascii="Arial" w:hAnsi="Arial" w:cs="Arial"/>
          <w:b/>
          <w:sz w:val="24"/>
          <w:szCs w:val="24"/>
        </w:rPr>
        <w:t>Liquidar Convenio</w:t>
      </w:r>
    </w:p>
    <w:p w:rsidR="00B67D62" w:rsidRDefault="00BB2B24" w:rsidP="00B67D62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es-CO"/>
        </w:rPr>
        <w:drawing>
          <wp:inline distT="0" distB="0" distL="0" distR="0">
            <wp:extent cx="6210935" cy="5118100"/>
            <wp:effectExtent l="0" t="0" r="0" b="0"/>
            <wp:docPr id="95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935" cy="5118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7D62" w:rsidRDefault="009C3AAD" w:rsidP="00B67D62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3</w:t>
      </w:r>
      <w:r w:rsidR="00D461A0">
        <w:rPr>
          <w:rFonts w:ascii="Arial" w:hAnsi="Arial" w:cs="Arial"/>
          <w:b/>
          <w:sz w:val="24"/>
          <w:szCs w:val="24"/>
        </w:rPr>
        <w:t xml:space="preserve">.4 </w:t>
      </w:r>
      <w:r w:rsidR="00BB2B24">
        <w:rPr>
          <w:rFonts w:ascii="Arial" w:hAnsi="Arial" w:cs="Arial"/>
          <w:b/>
          <w:sz w:val="24"/>
          <w:szCs w:val="24"/>
        </w:rPr>
        <w:t>Editar Entidad</w:t>
      </w:r>
    </w:p>
    <w:p w:rsidR="00B67D62" w:rsidRDefault="00BB2B24" w:rsidP="00B67D62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es-CO"/>
        </w:rPr>
        <w:drawing>
          <wp:inline distT="0" distB="0" distL="0" distR="0">
            <wp:extent cx="6210935" cy="5118100"/>
            <wp:effectExtent l="0" t="0" r="0" b="0"/>
            <wp:docPr id="96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935" cy="5118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7D62" w:rsidRDefault="009C3AAD" w:rsidP="00B67D62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3</w:t>
      </w:r>
      <w:r w:rsidR="00D461A0">
        <w:rPr>
          <w:rFonts w:ascii="Arial" w:hAnsi="Arial" w:cs="Arial"/>
          <w:b/>
          <w:sz w:val="24"/>
          <w:szCs w:val="24"/>
        </w:rPr>
        <w:t xml:space="preserve">.5 </w:t>
      </w:r>
      <w:r w:rsidR="00BB2B24">
        <w:rPr>
          <w:rFonts w:ascii="Arial" w:hAnsi="Arial" w:cs="Arial"/>
          <w:b/>
          <w:sz w:val="24"/>
          <w:szCs w:val="24"/>
        </w:rPr>
        <w:t>Agregar Variación de Tiempo</w:t>
      </w:r>
    </w:p>
    <w:p w:rsidR="00B67D62" w:rsidRDefault="00BB2B24" w:rsidP="00B67D62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es-CO"/>
        </w:rPr>
        <w:drawing>
          <wp:inline distT="0" distB="0" distL="0" distR="0">
            <wp:extent cx="7898130" cy="3779251"/>
            <wp:effectExtent l="19050" t="0" r="7620" b="0"/>
            <wp:docPr id="97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98130" cy="37792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08CA" w:rsidRDefault="006C08CA" w:rsidP="00B67D62">
      <w:pPr>
        <w:jc w:val="center"/>
        <w:rPr>
          <w:rFonts w:ascii="Arial" w:hAnsi="Arial" w:cs="Arial"/>
          <w:b/>
          <w:sz w:val="24"/>
          <w:szCs w:val="24"/>
        </w:rPr>
      </w:pPr>
    </w:p>
    <w:p w:rsidR="006C08CA" w:rsidRDefault="006C08CA" w:rsidP="00B67D62">
      <w:pPr>
        <w:jc w:val="center"/>
        <w:rPr>
          <w:rFonts w:ascii="Arial" w:hAnsi="Arial" w:cs="Arial"/>
          <w:b/>
          <w:sz w:val="24"/>
          <w:szCs w:val="24"/>
        </w:rPr>
      </w:pPr>
    </w:p>
    <w:p w:rsidR="006C08CA" w:rsidRDefault="006C08CA" w:rsidP="00B67D62">
      <w:pPr>
        <w:jc w:val="center"/>
        <w:rPr>
          <w:rFonts w:ascii="Arial" w:hAnsi="Arial" w:cs="Arial"/>
          <w:b/>
          <w:sz w:val="24"/>
          <w:szCs w:val="24"/>
        </w:rPr>
      </w:pPr>
    </w:p>
    <w:p w:rsidR="006C08CA" w:rsidRDefault="006C08CA" w:rsidP="00B67D62">
      <w:pPr>
        <w:jc w:val="center"/>
        <w:rPr>
          <w:rFonts w:ascii="Arial" w:hAnsi="Arial" w:cs="Arial"/>
          <w:b/>
          <w:sz w:val="24"/>
          <w:szCs w:val="24"/>
        </w:rPr>
      </w:pPr>
    </w:p>
    <w:p w:rsidR="006C08CA" w:rsidRDefault="009C3AAD" w:rsidP="006C08CA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3</w:t>
      </w:r>
      <w:r w:rsidR="006C08CA">
        <w:rPr>
          <w:rFonts w:ascii="Arial" w:hAnsi="Arial" w:cs="Arial"/>
          <w:b/>
          <w:sz w:val="24"/>
          <w:szCs w:val="24"/>
        </w:rPr>
        <w:t xml:space="preserve">.6 </w:t>
      </w:r>
      <w:r w:rsidR="00BB2B24">
        <w:rPr>
          <w:rFonts w:ascii="Arial" w:hAnsi="Arial" w:cs="Arial"/>
          <w:b/>
          <w:sz w:val="24"/>
          <w:szCs w:val="24"/>
        </w:rPr>
        <w:t>Eliminar Rubro Presupuestal</w:t>
      </w:r>
    </w:p>
    <w:p w:rsidR="006C08CA" w:rsidRDefault="00BB2B24" w:rsidP="006C08CA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es-CO"/>
        </w:rPr>
        <w:drawing>
          <wp:inline distT="0" distB="0" distL="0" distR="0">
            <wp:extent cx="7898130" cy="3506398"/>
            <wp:effectExtent l="19050" t="0" r="7620" b="0"/>
            <wp:docPr id="98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98130" cy="35063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2B24" w:rsidRDefault="00BB2B24" w:rsidP="006C08CA">
      <w:pPr>
        <w:jc w:val="center"/>
        <w:rPr>
          <w:rFonts w:ascii="Arial" w:hAnsi="Arial" w:cs="Arial"/>
          <w:b/>
          <w:sz w:val="24"/>
          <w:szCs w:val="24"/>
        </w:rPr>
      </w:pPr>
    </w:p>
    <w:p w:rsidR="00BB2B24" w:rsidRDefault="00BB2B24" w:rsidP="006C08CA">
      <w:pPr>
        <w:jc w:val="center"/>
        <w:rPr>
          <w:rFonts w:ascii="Arial" w:hAnsi="Arial" w:cs="Arial"/>
          <w:b/>
          <w:sz w:val="24"/>
          <w:szCs w:val="24"/>
        </w:rPr>
      </w:pPr>
    </w:p>
    <w:p w:rsidR="006C08CA" w:rsidRDefault="006C08CA" w:rsidP="006C08CA">
      <w:pPr>
        <w:jc w:val="center"/>
        <w:rPr>
          <w:rFonts w:ascii="Arial" w:hAnsi="Arial" w:cs="Arial"/>
          <w:b/>
          <w:sz w:val="24"/>
          <w:szCs w:val="24"/>
        </w:rPr>
      </w:pPr>
    </w:p>
    <w:p w:rsidR="006C08CA" w:rsidRDefault="006C08CA" w:rsidP="006C08CA">
      <w:pPr>
        <w:jc w:val="center"/>
        <w:rPr>
          <w:rFonts w:ascii="Arial" w:hAnsi="Arial" w:cs="Arial"/>
          <w:b/>
          <w:sz w:val="24"/>
          <w:szCs w:val="24"/>
        </w:rPr>
      </w:pPr>
    </w:p>
    <w:p w:rsidR="006C08CA" w:rsidRDefault="006C08CA" w:rsidP="006C08CA">
      <w:pPr>
        <w:rPr>
          <w:rFonts w:ascii="Arial" w:hAnsi="Arial" w:cs="Arial"/>
          <w:b/>
          <w:sz w:val="24"/>
          <w:szCs w:val="24"/>
        </w:rPr>
      </w:pPr>
    </w:p>
    <w:p w:rsidR="006C08CA" w:rsidRDefault="009C3AAD" w:rsidP="006C08CA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3</w:t>
      </w:r>
      <w:r w:rsidR="006C08CA">
        <w:rPr>
          <w:rFonts w:ascii="Arial" w:hAnsi="Arial" w:cs="Arial"/>
          <w:b/>
          <w:sz w:val="24"/>
          <w:szCs w:val="24"/>
        </w:rPr>
        <w:t xml:space="preserve">.7 </w:t>
      </w:r>
      <w:r w:rsidR="00BB2B24">
        <w:rPr>
          <w:rFonts w:ascii="Arial" w:hAnsi="Arial" w:cs="Arial"/>
          <w:b/>
          <w:sz w:val="24"/>
          <w:szCs w:val="24"/>
        </w:rPr>
        <w:t>Editar Rubro Presupuestal</w:t>
      </w:r>
    </w:p>
    <w:p w:rsidR="006C08CA" w:rsidRDefault="00BB2B24" w:rsidP="006C08CA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es-CO"/>
        </w:rPr>
        <w:drawing>
          <wp:inline distT="0" distB="0" distL="0" distR="0">
            <wp:extent cx="7898130" cy="3506398"/>
            <wp:effectExtent l="19050" t="0" r="7620" b="0"/>
            <wp:docPr id="99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98130" cy="35063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2B24" w:rsidRDefault="00BB2B24" w:rsidP="006C08CA">
      <w:pPr>
        <w:jc w:val="center"/>
        <w:rPr>
          <w:rFonts w:ascii="Arial" w:hAnsi="Arial" w:cs="Arial"/>
          <w:b/>
          <w:sz w:val="24"/>
          <w:szCs w:val="24"/>
        </w:rPr>
      </w:pPr>
    </w:p>
    <w:p w:rsidR="006C08CA" w:rsidRDefault="006C08CA" w:rsidP="006C08CA">
      <w:pPr>
        <w:jc w:val="center"/>
        <w:rPr>
          <w:rFonts w:ascii="Arial" w:hAnsi="Arial" w:cs="Arial"/>
          <w:b/>
          <w:sz w:val="24"/>
          <w:szCs w:val="24"/>
        </w:rPr>
      </w:pPr>
    </w:p>
    <w:p w:rsidR="006C08CA" w:rsidRDefault="006C08CA" w:rsidP="006C08CA">
      <w:pPr>
        <w:jc w:val="center"/>
        <w:rPr>
          <w:rFonts w:ascii="Arial" w:hAnsi="Arial" w:cs="Arial"/>
          <w:b/>
          <w:sz w:val="24"/>
          <w:szCs w:val="24"/>
        </w:rPr>
      </w:pPr>
    </w:p>
    <w:p w:rsidR="006C08CA" w:rsidRDefault="006C08CA" w:rsidP="006C08CA">
      <w:pPr>
        <w:jc w:val="center"/>
        <w:rPr>
          <w:rFonts w:ascii="Arial" w:hAnsi="Arial" w:cs="Arial"/>
          <w:b/>
          <w:sz w:val="24"/>
          <w:szCs w:val="24"/>
        </w:rPr>
      </w:pPr>
    </w:p>
    <w:p w:rsidR="006C08CA" w:rsidRDefault="006C08CA" w:rsidP="006C08CA">
      <w:pPr>
        <w:jc w:val="center"/>
        <w:rPr>
          <w:rFonts w:ascii="Arial" w:hAnsi="Arial" w:cs="Arial"/>
          <w:b/>
          <w:sz w:val="24"/>
          <w:szCs w:val="24"/>
        </w:rPr>
      </w:pPr>
    </w:p>
    <w:p w:rsidR="006C08CA" w:rsidRDefault="009C3AAD" w:rsidP="006C08CA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3</w:t>
      </w:r>
      <w:r w:rsidR="006C08CA">
        <w:rPr>
          <w:rFonts w:ascii="Arial" w:hAnsi="Arial" w:cs="Arial"/>
          <w:b/>
          <w:sz w:val="24"/>
          <w:szCs w:val="24"/>
        </w:rPr>
        <w:t xml:space="preserve">.8 </w:t>
      </w:r>
      <w:r w:rsidR="00BB2B24">
        <w:rPr>
          <w:rFonts w:ascii="Arial" w:hAnsi="Arial" w:cs="Arial"/>
          <w:b/>
          <w:sz w:val="24"/>
          <w:szCs w:val="24"/>
        </w:rPr>
        <w:t>Realizar Ejecución Presupuestal</w:t>
      </w:r>
    </w:p>
    <w:p w:rsidR="006C08CA" w:rsidRDefault="00BB2B24" w:rsidP="00672AA1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es-CO"/>
        </w:rPr>
        <w:drawing>
          <wp:inline distT="0" distB="0" distL="0" distR="0">
            <wp:extent cx="7898130" cy="3779251"/>
            <wp:effectExtent l="19050" t="0" r="7620" b="0"/>
            <wp:docPr id="100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98130" cy="37792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2B24" w:rsidRDefault="00BB2B24" w:rsidP="00672AA1">
      <w:pPr>
        <w:jc w:val="center"/>
        <w:rPr>
          <w:rFonts w:ascii="Arial" w:hAnsi="Arial" w:cs="Arial"/>
          <w:b/>
          <w:sz w:val="24"/>
          <w:szCs w:val="24"/>
        </w:rPr>
      </w:pPr>
    </w:p>
    <w:p w:rsidR="00BB2B24" w:rsidRDefault="00BB2B24" w:rsidP="00672AA1">
      <w:pPr>
        <w:jc w:val="center"/>
        <w:rPr>
          <w:rFonts w:ascii="Arial" w:hAnsi="Arial" w:cs="Arial"/>
          <w:b/>
          <w:sz w:val="24"/>
          <w:szCs w:val="24"/>
        </w:rPr>
      </w:pPr>
    </w:p>
    <w:p w:rsidR="00BB2B24" w:rsidRDefault="00BB2B24" w:rsidP="00672AA1">
      <w:pPr>
        <w:jc w:val="center"/>
        <w:rPr>
          <w:rFonts w:ascii="Arial" w:hAnsi="Arial" w:cs="Arial"/>
          <w:b/>
          <w:sz w:val="24"/>
          <w:szCs w:val="24"/>
        </w:rPr>
      </w:pPr>
    </w:p>
    <w:p w:rsidR="00BB2B24" w:rsidRDefault="00BB2B24" w:rsidP="00672AA1">
      <w:pPr>
        <w:jc w:val="center"/>
        <w:rPr>
          <w:rFonts w:ascii="Arial" w:hAnsi="Arial" w:cs="Arial"/>
          <w:b/>
          <w:sz w:val="24"/>
          <w:szCs w:val="24"/>
        </w:rPr>
      </w:pPr>
    </w:p>
    <w:p w:rsidR="00814F06" w:rsidRDefault="009C3AAD" w:rsidP="00814F06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3</w:t>
      </w:r>
      <w:r w:rsidR="00814F06">
        <w:rPr>
          <w:rFonts w:ascii="Arial" w:hAnsi="Arial" w:cs="Arial"/>
          <w:b/>
          <w:sz w:val="24"/>
          <w:szCs w:val="24"/>
        </w:rPr>
        <w:t xml:space="preserve">.9 </w:t>
      </w:r>
      <w:r w:rsidR="00BB2B24">
        <w:rPr>
          <w:rFonts w:ascii="Arial" w:hAnsi="Arial" w:cs="Arial"/>
          <w:b/>
          <w:sz w:val="24"/>
          <w:szCs w:val="24"/>
        </w:rPr>
        <w:t>Agregar Programa</w:t>
      </w:r>
    </w:p>
    <w:p w:rsidR="00814F06" w:rsidRDefault="00BB2B24" w:rsidP="00814F06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es-CO"/>
        </w:rPr>
        <w:drawing>
          <wp:inline distT="0" distB="0" distL="0" distR="0">
            <wp:extent cx="6198870" cy="5118100"/>
            <wp:effectExtent l="0" t="0" r="0" b="0"/>
            <wp:docPr id="101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8870" cy="5118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4F06" w:rsidRDefault="009C3AAD" w:rsidP="00814F06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3</w:t>
      </w:r>
      <w:r w:rsidR="00814F06">
        <w:rPr>
          <w:rFonts w:ascii="Arial" w:hAnsi="Arial" w:cs="Arial"/>
          <w:b/>
          <w:sz w:val="24"/>
          <w:szCs w:val="24"/>
        </w:rPr>
        <w:t xml:space="preserve">.10 </w:t>
      </w:r>
      <w:r w:rsidR="00BB2B24">
        <w:rPr>
          <w:rFonts w:ascii="Arial" w:hAnsi="Arial" w:cs="Arial"/>
          <w:b/>
          <w:sz w:val="24"/>
          <w:szCs w:val="24"/>
        </w:rPr>
        <w:t>Editar Programa</w:t>
      </w:r>
    </w:p>
    <w:p w:rsidR="00814F06" w:rsidRDefault="00BB2B24" w:rsidP="00814F06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es-CO"/>
        </w:rPr>
        <w:drawing>
          <wp:inline distT="0" distB="0" distL="0" distR="0">
            <wp:extent cx="6198870" cy="5118100"/>
            <wp:effectExtent l="0" t="0" r="0" b="0"/>
            <wp:docPr id="102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8870" cy="5118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4F06" w:rsidRDefault="009C3AAD" w:rsidP="00814F06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3</w:t>
      </w:r>
      <w:r w:rsidR="00814F06">
        <w:rPr>
          <w:rFonts w:ascii="Arial" w:hAnsi="Arial" w:cs="Arial"/>
          <w:b/>
          <w:sz w:val="24"/>
          <w:szCs w:val="24"/>
        </w:rPr>
        <w:t xml:space="preserve">.11 </w:t>
      </w:r>
      <w:r w:rsidR="008170DA">
        <w:rPr>
          <w:rFonts w:ascii="Arial" w:hAnsi="Arial" w:cs="Arial"/>
          <w:b/>
          <w:sz w:val="24"/>
          <w:szCs w:val="24"/>
        </w:rPr>
        <w:t>Agregar Módulo</w:t>
      </w:r>
    </w:p>
    <w:p w:rsidR="00814F06" w:rsidRDefault="00EC51D9" w:rsidP="00814F06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es-CO"/>
        </w:rPr>
        <w:drawing>
          <wp:inline distT="0" distB="0" distL="0" distR="0">
            <wp:extent cx="6198870" cy="5118100"/>
            <wp:effectExtent l="0" t="0" r="0" b="0"/>
            <wp:docPr id="104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8870" cy="5118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4F06" w:rsidRDefault="009C3AAD" w:rsidP="00814F06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3</w:t>
      </w:r>
      <w:r w:rsidR="00814F06">
        <w:rPr>
          <w:rFonts w:ascii="Arial" w:hAnsi="Arial" w:cs="Arial"/>
          <w:b/>
          <w:sz w:val="24"/>
          <w:szCs w:val="24"/>
        </w:rPr>
        <w:t xml:space="preserve">.12 </w:t>
      </w:r>
      <w:r w:rsidR="00EC51D9">
        <w:rPr>
          <w:rFonts w:ascii="Arial" w:hAnsi="Arial" w:cs="Arial"/>
          <w:b/>
          <w:sz w:val="24"/>
          <w:szCs w:val="24"/>
        </w:rPr>
        <w:t>Agregar Conferencista</w:t>
      </w:r>
    </w:p>
    <w:p w:rsidR="00814F06" w:rsidRDefault="00EC51D9" w:rsidP="00814F06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es-CO"/>
        </w:rPr>
        <w:drawing>
          <wp:inline distT="0" distB="0" distL="0" distR="0">
            <wp:extent cx="6198870" cy="5118100"/>
            <wp:effectExtent l="0" t="0" r="0" b="0"/>
            <wp:docPr id="105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8870" cy="5118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4F06" w:rsidRDefault="009C3AAD" w:rsidP="00814F06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3</w:t>
      </w:r>
      <w:r w:rsidR="00814F06">
        <w:rPr>
          <w:rFonts w:ascii="Arial" w:hAnsi="Arial" w:cs="Arial"/>
          <w:b/>
          <w:sz w:val="24"/>
          <w:szCs w:val="24"/>
        </w:rPr>
        <w:t xml:space="preserve">.13 </w:t>
      </w:r>
      <w:r w:rsidR="00EC51D9">
        <w:rPr>
          <w:rFonts w:ascii="Arial" w:hAnsi="Arial" w:cs="Arial"/>
          <w:b/>
          <w:sz w:val="24"/>
          <w:szCs w:val="24"/>
        </w:rPr>
        <w:t>Editar Conferencista</w:t>
      </w:r>
    </w:p>
    <w:p w:rsidR="00814F06" w:rsidRDefault="00EC51D9" w:rsidP="00814F06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es-CO"/>
        </w:rPr>
        <w:drawing>
          <wp:inline distT="0" distB="0" distL="0" distR="0">
            <wp:extent cx="6198870" cy="5118100"/>
            <wp:effectExtent l="0" t="0" r="0" b="0"/>
            <wp:docPr id="106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8870" cy="5118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4F06" w:rsidRDefault="009C3AAD" w:rsidP="00814F06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3</w:t>
      </w:r>
      <w:r w:rsidR="00814F06">
        <w:rPr>
          <w:rFonts w:ascii="Arial" w:hAnsi="Arial" w:cs="Arial"/>
          <w:b/>
          <w:sz w:val="24"/>
          <w:szCs w:val="24"/>
        </w:rPr>
        <w:t xml:space="preserve">.14 </w:t>
      </w:r>
      <w:r w:rsidR="00EC51D9">
        <w:rPr>
          <w:rFonts w:ascii="Arial" w:hAnsi="Arial" w:cs="Arial"/>
          <w:b/>
          <w:sz w:val="24"/>
          <w:szCs w:val="24"/>
        </w:rPr>
        <w:t>Agregar Rubro Presupuestal</w:t>
      </w:r>
    </w:p>
    <w:p w:rsidR="00814F06" w:rsidRDefault="00346EE6" w:rsidP="00814F06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es-CO"/>
        </w:rPr>
        <w:drawing>
          <wp:inline distT="0" distB="0" distL="0" distR="0">
            <wp:extent cx="7898130" cy="3506398"/>
            <wp:effectExtent l="19050" t="0" r="7620" b="0"/>
            <wp:docPr id="107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98130" cy="35063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6EE6" w:rsidRDefault="00346EE6" w:rsidP="00814F06">
      <w:pPr>
        <w:rPr>
          <w:rFonts w:ascii="Arial" w:hAnsi="Arial" w:cs="Arial"/>
          <w:b/>
          <w:sz w:val="24"/>
          <w:szCs w:val="24"/>
        </w:rPr>
      </w:pPr>
    </w:p>
    <w:p w:rsidR="00814F06" w:rsidRDefault="00814F06" w:rsidP="00814F06">
      <w:pPr>
        <w:rPr>
          <w:rFonts w:ascii="Arial" w:hAnsi="Arial" w:cs="Arial"/>
          <w:b/>
          <w:sz w:val="24"/>
          <w:szCs w:val="24"/>
        </w:rPr>
      </w:pPr>
    </w:p>
    <w:p w:rsidR="00814F06" w:rsidRDefault="00814F06" w:rsidP="00814F06">
      <w:pPr>
        <w:rPr>
          <w:rFonts w:ascii="Arial" w:hAnsi="Arial" w:cs="Arial"/>
          <w:b/>
          <w:sz w:val="24"/>
          <w:szCs w:val="24"/>
        </w:rPr>
      </w:pPr>
    </w:p>
    <w:p w:rsidR="00814F06" w:rsidRDefault="00814F06" w:rsidP="00814F06">
      <w:pPr>
        <w:rPr>
          <w:rFonts w:ascii="Arial" w:hAnsi="Arial" w:cs="Arial"/>
          <w:b/>
          <w:sz w:val="24"/>
          <w:szCs w:val="24"/>
        </w:rPr>
      </w:pPr>
    </w:p>
    <w:p w:rsidR="00814F06" w:rsidRDefault="00814F06" w:rsidP="00814F06">
      <w:pPr>
        <w:rPr>
          <w:rFonts w:ascii="Arial" w:hAnsi="Arial" w:cs="Arial"/>
          <w:b/>
          <w:sz w:val="24"/>
          <w:szCs w:val="24"/>
        </w:rPr>
      </w:pPr>
    </w:p>
    <w:p w:rsidR="00814F06" w:rsidRDefault="009C3AAD" w:rsidP="00814F06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3</w:t>
      </w:r>
      <w:r w:rsidR="00814F06">
        <w:rPr>
          <w:rFonts w:ascii="Arial" w:hAnsi="Arial" w:cs="Arial"/>
          <w:b/>
          <w:sz w:val="24"/>
          <w:szCs w:val="24"/>
        </w:rPr>
        <w:t xml:space="preserve">.15 </w:t>
      </w:r>
      <w:r w:rsidR="00346EE6">
        <w:rPr>
          <w:rFonts w:ascii="Arial" w:hAnsi="Arial" w:cs="Arial"/>
          <w:b/>
          <w:sz w:val="24"/>
          <w:szCs w:val="24"/>
        </w:rPr>
        <w:t>Asignar Viáticos</w:t>
      </w:r>
    </w:p>
    <w:p w:rsidR="00814F06" w:rsidRDefault="009A49ED" w:rsidP="00814F06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es-CO"/>
        </w:rPr>
        <w:drawing>
          <wp:inline distT="0" distB="0" distL="0" distR="0">
            <wp:extent cx="6198870" cy="5118100"/>
            <wp:effectExtent l="0" t="0" r="0" b="0"/>
            <wp:docPr id="108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8870" cy="5118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4F06" w:rsidRDefault="009C3AAD" w:rsidP="00814F06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3</w:t>
      </w:r>
      <w:r w:rsidR="00814F06">
        <w:rPr>
          <w:rFonts w:ascii="Arial" w:hAnsi="Arial" w:cs="Arial"/>
          <w:b/>
          <w:sz w:val="24"/>
          <w:szCs w:val="24"/>
        </w:rPr>
        <w:t xml:space="preserve">.16 </w:t>
      </w:r>
      <w:r w:rsidR="009A49ED">
        <w:rPr>
          <w:rFonts w:ascii="Arial" w:hAnsi="Arial" w:cs="Arial"/>
          <w:b/>
          <w:sz w:val="24"/>
          <w:szCs w:val="24"/>
        </w:rPr>
        <w:t>Editar Asignación Viáticos</w:t>
      </w:r>
    </w:p>
    <w:p w:rsidR="00814F06" w:rsidRDefault="009A49ED" w:rsidP="00814F06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es-CO"/>
        </w:rPr>
        <w:drawing>
          <wp:inline distT="0" distB="0" distL="0" distR="0">
            <wp:extent cx="6198870" cy="5118100"/>
            <wp:effectExtent l="0" t="0" r="0" b="0"/>
            <wp:docPr id="109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8870" cy="5118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0A33" w:rsidRDefault="009C3AAD" w:rsidP="00BB0A33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3</w:t>
      </w:r>
      <w:r w:rsidR="00BB0A33">
        <w:rPr>
          <w:rFonts w:ascii="Arial" w:hAnsi="Arial" w:cs="Arial"/>
          <w:b/>
          <w:sz w:val="24"/>
          <w:szCs w:val="24"/>
        </w:rPr>
        <w:t xml:space="preserve">.17 </w:t>
      </w:r>
      <w:r w:rsidR="009A49ED">
        <w:rPr>
          <w:rFonts w:ascii="Arial" w:hAnsi="Arial" w:cs="Arial"/>
          <w:b/>
          <w:sz w:val="24"/>
          <w:szCs w:val="24"/>
        </w:rPr>
        <w:t>Asignar Honorarios</w:t>
      </w:r>
    </w:p>
    <w:p w:rsidR="00BB0A33" w:rsidRDefault="009A49ED" w:rsidP="00BB0A33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es-CO"/>
        </w:rPr>
        <w:drawing>
          <wp:inline distT="0" distB="0" distL="0" distR="0">
            <wp:extent cx="6198870" cy="5118100"/>
            <wp:effectExtent l="0" t="0" r="0" b="0"/>
            <wp:docPr id="110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8870" cy="5118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0A33" w:rsidRDefault="009C3AAD" w:rsidP="00BB0A33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3</w:t>
      </w:r>
      <w:r w:rsidR="00BB0A33">
        <w:rPr>
          <w:rFonts w:ascii="Arial" w:hAnsi="Arial" w:cs="Arial"/>
          <w:b/>
          <w:sz w:val="24"/>
          <w:szCs w:val="24"/>
        </w:rPr>
        <w:t xml:space="preserve">.18 </w:t>
      </w:r>
      <w:r w:rsidR="009A49ED">
        <w:rPr>
          <w:rFonts w:ascii="Arial" w:hAnsi="Arial" w:cs="Arial"/>
          <w:b/>
          <w:sz w:val="24"/>
          <w:szCs w:val="24"/>
        </w:rPr>
        <w:t>Editar Asignación Honorarios</w:t>
      </w:r>
    </w:p>
    <w:p w:rsidR="00BB0A33" w:rsidRDefault="009A49ED" w:rsidP="00BB0A33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es-CO"/>
        </w:rPr>
        <w:drawing>
          <wp:inline distT="0" distB="0" distL="0" distR="0">
            <wp:extent cx="6198870" cy="5118100"/>
            <wp:effectExtent l="0" t="0" r="0" b="0"/>
            <wp:docPr id="111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8870" cy="5118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0A33" w:rsidRDefault="009C3AAD" w:rsidP="00BB0A33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3</w:t>
      </w:r>
      <w:r w:rsidR="00BB0A33">
        <w:rPr>
          <w:rFonts w:ascii="Arial" w:hAnsi="Arial" w:cs="Arial"/>
          <w:b/>
          <w:sz w:val="24"/>
          <w:szCs w:val="24"/>
        </w:rPr>
        <w:t xml:space="preserve">.19 </w:t>
      </w:r>
      <w:r w:rsidR="009A49ED">
        <w:rPr>
          <w:rFonts w:ascii="Arial" w:hAnsi="Arial" w:cs="Arial"/>
          <w:b/>
          <w:sz w:val="24"/>
          <w:szCs w:val="24"/>
        </w:rPr>
        <w:t>Asignar Tiquetes</w:t>
      </w:r>
    </w:p>
    <w:p w:rsidR="00BB0A33" w:rsidRDefault="009A49ED" w:rsidP="00BB0A33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es-CO"/>
        </w:rPr>
        <w:drawing>
          <wp:inline distT="0" distB="0" distL="0" distR="0">
            <wp:extent cx="6198870" cy="5118100"/>
            <wp:effectExtent l="0" t="0" r="0" b="0"/>
            <wp:docPr id="112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8870" cy="5118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0A33" w:rsidRDefault="009C3AAD" w:rsidP="00BB0A33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3</w:t>
      </w:r>
      <w:r w:rsidR="00BB0A33">
        <w:rPr>
          <w:rFonts w:ascii="Arial" w:hAnsi="Arial" w:cs="Arial"/>
          <w:b/>
          <w:sz w:val="24"/>
          <w:szCs w:val="24"/>
        </w:rPr>
        <w:t xml:space="preserve">.20 </w:t>
      </w:r>
      <w:r w:rsidR="009A49ED">
        <w:rPr>
          <w:rFonts w:ascii="Arial" w:hAnsi="Arial" w:cs="Arial"/>
          <w:b/>
          <w:sz w:val="24"/>
          <w:szCs w:val="24"/>
        </w:rPr>
        <w:t>Editar Asignación Tiquetes</w:t>
      </w:r>
    </w:p>
    <w:p w:rsidR="00BB0A33" w:rsidRDefault="009A49ED" w:rsidP="00BB0A33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es-CO"/>
        </w:rPr>
        <w:drawing>
          <wp:inline distT="0" distB="0" distL="0" distR="0">
            <wp:extent cx="6198870" cy="5118100"/>
            <wp:effectExtent l="0" t="0" r="0" b="0"/>
            <wp:docPr id="113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8870" cy="5118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22CB" w:rsidRDefault="000122CB" w:rsidP="000122CB">
      <w:pPr>
        <w:jc w:val="center"/>
        <w:rPr>
          <w:rFonts w:ascii="Arial" w:eastAsia="Calibri" w:hAnsi="Arial" w:cs="Arial"/>
          <w:b/>
        </w:rPr>
      </w:pPr>
      <w:r w:rsidRPr="000122CB">
        <w:rPr>
          <w:rFonts w:ascii="Arial" w:hAnsi="Arial" w:cs="Arial"/>
          <w:b/>
          <w:sz w:val="24"/>
          <w:szCs w:val="24"/>
        </w:rPr>
        <w:lastRenderedPageBreak/>
        <w:t xml:space="preserve">4. </w:t>
      </w:r>
      <w:r w:rsidRPr="000122CB">
        <w:rPr>
          <w:rFonts w:ascii="Arial" w:eastAsia="Calibri" w:hAnsi="Arial" w:cs="Arial"/>
          <w:b/>
        </w:rPr>
        <w:t>DSA DIAGRAMAS DE SECUENCIA DE ANÁLISIS</w:t>
      </w:r>
    </w:p>
    <w:p w:rsidR="000122CB" w:rsidRPr="000122CB" w:rsidRDefault="000122CB" w:rsidP="000122CB">
      <w:pPr>
        <w:jc w:val="center"/>
        <w:rPr>
          <w:rFonts w:ascii="Arial" w:hAnsi="Arial" w:cs="Arial"/>
          <w:b/>
          <w:sz w:val="24"/>
          <w:szCs w:val="24"/>
        </w:rPr>
      </w:pPr>
    </w:p>
    <w:p w:rsidR="000122CB" w:rsidRDefault="000122CB" w:rsidP="000122CB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4.1 </w:t>
      </w:r>
      <w:r w:rsidR="001B7581">
        <w:rPr>
          <w:rFonts w:ascii="Arial" w:hAnsi="Arial" w:cs="Arial"/>
          <w:b/>
          <w:sz w:val="24"/>
          <w:szCs w:val="24"/>
        </w:rPr>
        <w:t>Iniciar Sesión</w:t>
      </w:r>
    </w:p>
    <w:p w:rsidR="000122CB" w:rsidRDefault="00C14667" w:rsidP="00BE471F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es-CO"/>
        </w:rPr>
        <w:drawing>
          <wp:inline distT="0" distB="0" distL="0" distR="0">
            <wp:extent cx="7898130" cy="3634607"/>
            <wp:effectExtent l="19050" t="0" r="7620" b="0"/>
            <wp:docPr id="131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98130" cy="36346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22CB" w:rsidRDefault="000122CB" w:rsidP="000122CB">
      <w:pPr>
        <w:rPr>
          <w:rFonts w:ascii="Arial" w:hAnsi="Arial" w:cs="Arial"/>
          <w:b/>
          <w:sz w:val="24"/>
          <w:szCs w:val="24"/>
        </w:rPr>
      </w:pPr>
    </w:p>
    <w:p w:rsidR="00C14667" w:rsidRDefault="00C14667" w:rsidP="000122CB">
      <w:pPr>
        <w:rPr>
          <w:rFonts w:ascii="Arial" w:hAnsi="Arial" w:cs="Arial"/>
          <w:b/>
          <w:sz w:val="24"/>
          <w:szCs w:val="24"/>
        </w:rPr>
      </w:pPr>
    </w:p>
    <w:p w:rsidR="0003591C" w:rsidRDefault="0003591C" w:rsidP="000122CB">
      <w:pPr>
        <w:rPr>
          <w:rFonts w:ascii="Arial" w:hAnsi="Arial" w:cs="Arial"/>
          <w:b/>
          <w:sz w:val="24"/>
          <w:szCs w:val="24"/>
        </w:rPr>
      </w:pPr>
    </w:p>
    <w:p w:rsidR="000122CB" w:rsidRDefault="00C14667" w:rsidP="000122CB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4.2 Agregar Convenio</w:t>
      </w:r>
    </w:p>
    <w:p w:rsidR="007C566F" w:rsidRDefault="00C62853" w:rsidP="00BE471F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es-CO"/>
        </w:rPr>
        <w:drawing>
          <wp:inline distT="0" distB="0" distL="0" distR="0">
            <wp:extent cx="4641072" cy="4972416"/>
            <wp:effectExtent l="19050" t="0" r="7128" b="0"/>
            <wp:docPr id="132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4024" cy="49862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22CB" w:rsidRDefault="000122CB" w:rsidP="000122CB">
      <w:pPr>
        <w:rPr>
          <w:rFonts w:ascii="Arial" w:hAnsi="Arial" w:cs="Arial"/>
          <w:b/>
          <w:sz w:val="24"/>
          <w:szCs w:val="24"/>
        </w:rPr>
      </w:pPr>
      <w:r w:rsidRPr="000122CB">
        <w:rPr>
          <w:rFonts w:ascii="Arial" w:hAnsi="Arial" w:cs="Arial"/>
          <w:b/>
          <w:sz w:val="24"/>
          <w:szCs w:val="24"/>
        </w:rPr>
        <w:lastRenderedPageBreak/>
        <w:t xml:space="preserve">4.3 </w:t>
      </w:r>
      <w:r w:rsidR="00C62853">
        <w:rPr>
          <w:rFonts w:ascii="Arial" w:hAnsi="Arial" w:cs="Arial"/>
          <w:b/>
          <w:sz w:val="24"/>
          <w:szCs w:val="24"/>
        </w:rPr>
        <w:t>Liquidar Convenio</w:t>
      </w:r>
      <w:r w:rsidRPr="000122CB">
        <w:rPr>
          <w:rFonts w:ascii="Arial" w:hAnsi="Arial" w:cs="Arial"/>
          <w:b/>
          <w:sz w:val="24"/>
          <w:szCs w:val="24"/>
        </w:rPr>
        <w:tab/>
      </w:r>
    </w:p>
    <w:p w:rsidR="00793D44" w:rsidRDefault="006602C2" w:rsidP="00BE471F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es-CO"/>
        </w:rPr>
        <w:drawing>
          <wp:inline distT="0" distB="0" distL="0" distR="0">
            <wp:extent cx="5967689" cy="5020491"/>
            <wp:effectExtent l="19050" t="0" r="0" b="0"/>
            <wp:docPr id="133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6570" cy="50279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22CB" w:rsidRDefault="000122CB" w:rsidP="000122CB">
      <w:pPr>
        <w:rPr>
          <w:rFonts w:ascii="Arial" w:hAnsi="Arial" w:cs="Arial"/>
          <w:b/>
          <w:sz w:val="24"/>
          <w:szCs w:val="24"/>
        </w:rPr>
      </w:pPr>
      <w:r w:rsidRPr="000122CB">
        <w:rPr>
          <w:rFonts w:ascii="Arial" w:hAnsi="Arial" w:cs="Arial"/>
          <w:b/>
          <w:sz w:val="24"/>
          <w:szCs w:val="24"/>
        </w:rPr>
        <w:lastRenderedPageBreak/>
        <w:t xml:space="preserve">4.4 </w:t>
      </w:r>
      <w:r w:rsidR="006602C2">
        <w:rPr>
          <w:rFonts w:ascii="Arial" w:hAnsi="Arial" w:cs="Arial"/>
          <w:b/>
          <w:sz w:val="24"/>
          <w:szCs w:val="24"/>
        </w:rPr>
        <w:t>Editar Entidad</w:t>
      </w:r>
      <w:r w:rsidRPr="000122CB">
        <w:rPr>
          <w:rFonts w:ascii="Arial" w:hAnsi="Arial" w:cs="Arial"/>
          <w:b/>
          <w:sz w:val="24"/>
          <w:szCs w:val="24"/>
        </w:rPr>
        <w:tab/>
      </w:r>
    </w:p>
    <w:p w:rsidR="001C2D67" w:rsidRPr="000122CB" w:rsidRDefault="00951AF2" w:rsidP="00951AF2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es-CO"/>
        </w:rPr>
        <w:drawing>
          <wp:inline distT="0" distB="0" distL="0" distR="0">
            <wp:extent cx="6002283" cy="5094515"/>
            <wp:effectExtent l="19050" t="0" r="0" b="0"/>
            <wp:docPr id="134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7790" cy="50991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22CB" w:rsidRDefault="000122CB" w:rsidP="000122CB">
      <w:pPr>
        <w:rPr>
          <w:rFonts w:ascii="Arial" w:hAnsi="Arial" w:cs="Arial"/>
          <w:b/>
          <w:sz w:val="24"/>
          <w:szCs w:val="24"/>
        </w:rPr>
      </w:pPr>
      <w:r w:rsidRPr="000122CB">
        <w:rPr>
          <w:rFonts w:ascii="Arial" w:hAnsi="Arial" w:cs="Arial"/>
          <w:b/>
          <w:sz w:val="24"/>
          <w:szCs w:val="24"/>
        </w:rPr>
        <w:lastRenderedPageBreak/>
        <w:t xml:space="preserve">4.5 </w:t>
      </w:r>
      <w:r w:rsidR="00951AF2">
        <w:rPr>
          <w:rFonts w:ascii="Arial" w:hAnsi="Arial" w:cs="Arial"/>
          <w:b/>
          <w:sz w:val="24"/>
          <w:szCs w:val="24"/>
        </w:rPr>
        <w:t>Agregar Variación de Tiempo</w:t>
      </w:r>
      <w:r w:rsidRPr="000122CB">
        <w:rPr>
          <w:rFonts w:ascii="Arial" w:hAnsi="Arial" w:cs="Arial"/>
          <w:b/>
          <w:sz w:val="24"/>
          <w:szCs w:val="24"/>
        </w:rPr>
        <w:tab/>
      </w:r>
    </w:p>
    <w:p w:rsidR="0040476D" w:rsidRPr="000122CB" w:rsidRDefault="00AC6F54" w:rsidP="00AC6F54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es-CO"/>
        </w:rPr>
        <w:drawing>
          <wp:inline distT="0" distB="0" distL="0" distR="0">
            <wp:extent cx="6899564" cy="5030132"/>
            <wp:effectExtent l="19050" t="0" r="0" b="0"/>
            <wp:docPr id="135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2466" cy="50322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22CB" w:rsidRDefault="000122CB" w:rsidP="000122CB">
      <w:pPr>
        <w:rPr>
          <w:rFonts w:ascii="Arial" w:hAnsi="Arial" w:cs="Arial"/>
          <w:b/>
          <w:sz w:val="24"/>
          <w:szCs w:val="24"/>
        </w:rPr>
      </w:pPr>
      <w:r w:rsidRPr="000122CB">
        <w:rPr>
          <w:rFonts w:ascii="Arial" w:hAnsi="Arial" w:cs="Arial"/>
          <w:b/>
          <w:sz w:val="24"/>
          <w:szCs w:val="24"/>
        </w:rPr>
        <w:lastRenderedPageBreak/>
        <w:t xml:space="preserve">4.6 </w:t>
      </w:r>
      <w:r w:rsidR="00AC6F54">
        <w:rPr>
          <w:rFonts w:ascii="Arial" w:hAnsi="Arial" w:cs="Arial"/>
          <w:b/>
          <w:sz w:val="24"/>
          <w:szCs w:val="24"/>
        </w:rPr>
        <w:t>Eliminar Rubro Presupuestal</w:t>
      </w:r>
      <w:r w:rsidRPr="000122CB">
        <w:rPr>
          <w:rFonts w:ascii="Arial" w:hAnsi="Arial" w:cs="Arial"/>
          <w:b/>
          <w:sz w:val="24"/>
          <w:szCs w:val="24"/>
        </w:rPr>
        <w:tab/>
      </w:r>
    </w:p>
    <w:p w:rsidR="00974040" w:rsidRDefault="00AC6F54" w:rsidP="00BE471F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es-CO"/>
        </w:rPr>
        <w:drawing>
          <wp:inline distT="0" distB="0" distL="0" distR="0">
            <wp:extent cx="5711416" cy="5069935"/>
            <wp:effectExtent l="19050" t="0" r="3584" b="0"/>
            <wp:docPr id="136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692" cy="50808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22CB" w:rsidRDefault="000122CB" w:rsidP="000122CB">
      <w:pPr>
        <w:rPr>
          <w:rFonts w:ascii="Arial" w:hAnsi="Arial" w:cs="Arial"/>
          <w:b/>
          <w:sz w:val="24"/>
          <w:szCs w:val="24"/>
        </w:rPr>
      </w:pPr>
      <w:r w:rsidRPr="000122CB">
        <w:rPr>
          <w:rFonts w:ascii="Arial" w:hAnsi="Arial" w:cs="Arial"/>
          <w:b/>
          <w:sz w:val="24"/>
          <w:szCs w:val="24"/>
        </w:rPr>
        <w:lastRenderedPageBreak/>
        <w:t xml:space="preserve">4.7 </w:t>
      </w:r>
      <w:r w:rsidR="00AC6F54">
        <w:rPr>
          <w:rFonts w:ascii="Arial" w:hAnsi="Arial" w:cs="Arial"/>
          <w:b/>
          <w:sz w:val="24"/>
          <w:szCs w:val="24"/>
        </w:rPr>
        <w:t>Editar Rubro Presupuestal</w:t>
      </w:r>
      <w:r w:rsidRPr="000122CB">
        <w:rPr>
          <w:rFonts w:ascii="Arial" w:hAnsi="Arial" w:cs="Arial"/>
          <w:b/>
          <w:sz w:val="24"/>
          <w:szCs w:val="24"/>
        </w:rPr>
        <w:tab/>
      </w:r>
    </w:p>
    <w:p w:rsidR="00974040" w:rsidRDefault="00AC6F54" w:rsidP="00BE471F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es-CO"/>
        </w:rPr>
        <w:drawing>
          <wp:inline distT="0" distB="0" distL="0" distR="0">
            <wp:extent cx="5873343" cy="5035138"/>
            <wp:effectExtent l="19050" t="0" r="0" b="0"/>
            <wp:docPr id="137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4817" cy="50364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6237" w:rsidRDefault="000122CB" w:rsidP="000122CB">
      <w:pPr>
        <w:rPr>
          <w:rFonts w:ascii="Arial" w:hAnsi="Arial" w:cs="Arial"/>
          <w:b/>
          <w:sz w:val="24"/>
          <w:szCs w:val="24"/>
        </w:rPr>
      </w:pPr>
      <w:r w:rsidRPr="000122CB">
        <w:rPr>
          <w:rFonts w:ascii="Arial" w:hAnsi="Arial" w:cs="Arial"/>
          <w:b/>
          <w:sz w:val="24"/>
          <w:szCs w:val="24"/>
        </w:rPr>
        <w:lastRenderedPageBreak/>
        <w:t xml:space="preserve">4.8 </w:t>
      </w:r>
      <w:r w:rsidR="00AC6F54">
        <w:rPr>
          <w:rFonts w:ascii="Arial" w:hAnsi="Arial" w:cs="Arial"/>
          <w:b/>
          <w:sz w:val="24"/>
          <w:szCs w:val="24"/>
        </w:rPr>
        <w:t>Realizar Ejecución Presupuestal</w:t>
      </w:r>
    </w:p>
    <w:p w:rsidR="000B6237" w:rsidRDefault="00805D9F" w:rsidP="00BE471F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es-CO"/>
        </w:rPr>
        <w:drawing>
          <wp:inline distT="0" distB="0" distL="0" distR="0">
            <wp:extent cx="6944525" cy="5050441"/>
            <wp:effectExtent l="19050" t="0" r="8725" b="0"/>
            <wp:docPr id="138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61407" cy="50627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22CB" w:rsidRDefault="000122CB" w:rsidP="000122CB">
      <w:pPr>
        <w:rPr>
          <w:rFonts w:ascii="Arial" w:hAnsi="Arial" w:cs="Arial"/>
          <w:b/>
          <w:sz w:val="24"/>
          <w:szCs w:val="24"/>
        </w:rPr>
      </w:pPr>
      <w:r w:rsidRPr="000122CB">
        <w:rPr>
          <w:rFonts w:ascii="Arial" w:hAnsi="Arial" w:cs="Arial"/>
          <w:b/>
          <w:sz w:val="24"/>
          <w:szCs w:val="24"/>
        </w:rPr>
        <w:lastRenderedPageBreak/>
        <w:t xml:space="preserve">4.9 </w:t>
      </w:r>
      <w:r w:rsidR="00805D9F">
        <w:rPr>
          <w:rFonts w:ascii="Arial" w:hAnsi="Arial" w:cs="Arial"/>
          <w:b/>
          <w:sz w:val="24"/>
          <w:szCs w:val="24"/>
        </w:rPr>
        <w:t>Agregar Programa</w:t>
      </w:r>
      <w:r w:rsidRPr="000122CB">
        <w:rPr>
          <w:rFonts w:ascii="Arial" w:hAnsi="Arial" w:cs="Arial"/>
          <w:b/>
          <w:sz w:val="24"/>
          <w:szCs w:val="24"/>
        </w:rPr>
        <w:tab/>
      </w:r>
    </w:p>
    <w:p w:rsidR="00235E85" w:rsidRDefault="00805D9F" w:rsidP="00BE471F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es-CO"/>
        </w:rPr>
        <w:drawing>
          <wp:inline distT="0" distB="0" distL="0" distR="0">
            <wp:extent cx="7898130" cy="4509209"/>
            <wp:effectExtent l="19050" t="0" r="7620" b="0"/>
            <wp:docPr id="139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98130" cy="45092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5E85" w:rsidRDefault="00235E85" w:rsidP="000122CB">
      <w:pPr>
        <w:rPr>
          <w:rFonts w:ascii="Arial" w:hAnsi="Arial" w:cs="Arial"/>
          <w:b/>
          <w:sz w:val="24"/>
          <w:szCs w:val="24"/>
        </w:rPr>
      </w:pPr>
    </w:p>
    <w:p w:rsidR="00BE471F" w:rsidRDefault="00BE471F" w:rsidP="000122CB">
      <w:pPr>
        <w:rPr>
          <w:rFonts w:ascii="Arial" w:hAnsi="Arial" w:cs="Arial"/>
          <w:b/>
          <w:sz w:val="24"/>
          <w:szCs w:val="24"/>
        </w:rPr>
      </w:pPr>
    </w:p>
    <w:p w:rsidR="000122CB" w:rsidRDefault="000122CB" w:rsidP="000122CB">
      <w:pPr>
        <w:rPr>
          <w:rFonts w:ascii="Arial" w:hAnsi="Arial" w:cs="Arial"/>
          <w:b/>
          <w:sz w:val="24"/>
          <w:szCs w:val="24"/>
        </w:rPr>
      </w:pPr>
      <w:r w:rsidRPr="000122CB">
        <w:rPr>
          <w:rFonts w:ascii="Arial" w:hAnsi="Arial" w:cs="Arial"/>
          <w:b/>
          <w:sz w:val="24"/>
          <w:szCs w:val="24"/>
        </w:rPr>
        <w:lastRenderedPageBreak/>
        <w:t xml:space="preserve">4.10 </w:t>
      </w:r>
      <w:r w:rsidR="00805D9F">
        <w:rPr>
          <w:rFonts w:ascii="Arial" w:hAnsi="Arial" w:cs="Arial"/>
          <w:b/>
          <w:sz w:val="24"/>
          <w:szCs w:val="24"/>
        </w:rPr>
        <w:t>Editar Programa</w:t>
      </w:r>
      <w:r w:rsidRPr="000122CB">
        <w:rPr>
          <w:rFonts w:ascii="Arial" w:hAnsi="Arial" w:cs="Arial"/>
          <w:b/>
          <w:sz w:val="24"/>
          <w:szCs w:val="24"/>
        </w:rPr>
        <w:tab/>
      </w:r>
    </w:p>
    <w:p w:rsidR="00A35F5D" w:rsidRDefault="00805D9F" w:rsidP="00BE471F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es-CO"/>
        </w:rPr>
        <w:drawing>
          <wp:inline distT="0" distB="0" distL="0" distR="0">
            <wp:extent cx="6100221" cy="5177642"/>
            <wp:effectExtent l="19050" t="0" r="0" b="0"/>
            <wp:docPr id="140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944" cy="518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22CB" w:rsidRDefault="000122CB" w:rsidP="000122CB">
      <w:pPr>
        <w:rPr>
          <w:rFonts w:ascii="Arial" w:hAnsi="Arial" w:cs="Arial"/>
          <w:b/>
          <w:sz w:val="24"/>
          <w:szCs w:val="24"/>
        </w:rPr>
      </w:pPr>
      <w:r w:rsidRPr="000122CB">
        <w:rPr>
          <w:rFonts w:ascii="Arial" w:hAnsi="Arial" w:cs="Arial"/>
          <w:b/>
          <w:sz w:val="24"/>
          <w:szCs w:val="24"/>
        </w:rPr>
        <w:lastRenderedPageBreak/>
        <w:t xml:space="preserve">4.11 </w:t>
      </w:r>
      <w:r w:rsidR="00256AC8">
        <w:rPr>
          <w:rFonts w:ascii="Arial" w:hAnsi="Arial" w:cs="Arial"/>
          <w:b/>
          <w:sz w:val="24"/>
          <w:szCs w:val="24"/>
        </w:rPr>
        <w:t>Agregar Módulo</w:t>
      </w:r>
      <w:r w:rsidRPr="000122CB">
        <w:rPr>
          <w:rFonts w:ascii="Arial" w:hAnsi="Arial" w:cs="Arial"/>
          <w:b/>
          <w:sz w:val="24"/>
          <w:szCs w:val="24"/>
        </w:rPr>
        <w:tab/>
      </w:r>
    </w:p>
    <w:p w:rsidR="00A35F5D" w:rsidRDefault="00DA6F22" w:rsidP="00BE471F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es-CO"/>
        </w:rPr>
        <w:drawing>
          <wp:inline distT="0" distB="0" distL="0" distR="0">
            <wp:extent cx="5665959" cy="5011387"/>
            <wp:effectExtent l="19050" t="0" r="0" b="0"/>
            <wp:docPr id="141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8204" cy="50133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22CB" w:rsidRDefault="000122CB" w:rsidP="000122CB">
      <w:pPr>
        <w:rPr>
          <w:rFonts w:ascii="Arial" w:hAnsi="Arial" w:cs="Arial"/>
          <w:b/>
          <w:sz w:val="24"/>
          <w:szCs w:val="24"/>
        </w:rPr>
      </w:pPr>
      <w:r w:rsidRPr="000122CB">
        <w:rPr>
          <w:rFonts w:ascii="Arial" w:hAnsi="Arial" w:cs="Arial"/>
          <w:b/>
          <w:sz w:val="24"/>
          <w:szCs w:val="24"/>
        </w:rPr>
        <w:lastRenderedPageBreak/>
        <w:t xml:space="preserve">4.12 </w:t>
      </w:r>
      <w:r w:rsidR="00DA6F22">
        <w:rPr>
          <w:rFonts w:ascii="Arial" w:hAnsi="Arial" w:cs="Arial"/>
          <w:b/>
          <w:sz w:val="24"/>
          <w:szCs w:val="24"/>
        </w:rPr>
        <w:t>Agregar Conferencista</w:t>
      </w:r>
      <w:r w:rsidRPr="000122CB">
        <w:rPr>
          <w:rFonts w:ascii="Arial" w:hAnsi="Arial" w:cs="Arial"/>
          <w:b/>
          <w:sz w:val="24"/>
          <w:szCs w:val="24"/>
        </w:rPr>
        <w:tab/>
      </w:r>
    </w:p>
    <w:p w:rsidR="00C630C9" w:rsidRDefault="00DA6F22" w:rsidP="00BE471F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es-CO"/>
        </w:rPr>
        <w:drawing>
          <wp:inline distT="0" distB="0" distL="0" distR="0">
            <wp:extent cx="7898130" cy="4509209"/>
            <wp:effectExtent l="19050" t="0" r="7620" b="0"/>
            <wp:docPr id="142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98130" cy="45092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30C9" w:rsidRDefault="00C630C9" w:rsidP="000122CB">
      <w:pPr>
        <w:rPr>
          <w:rFonts w:ascii="Arial" w:hAnsi="Arial" w:cs="Arial"/>
          <w:b/>
          <w:sz w:val="24"/>
          <w:szCs w:val="24"/>
        </w:rPr>
      </w:pPr>
    </w:p>
    <w:p w:rsidR="00C630C9" w:rsidRDefault="00C630C9" w:rsidP="000122CB">
      <w:pPr>
        <w:rPr>
          <w:rFonts w:ascii="Arial" w:hAnsi="Arial" w:cs="Arial"/>
          <w:b/>
          <w:sz w:val="24"/>
          <w:szCs w:val="24"/>
        </w:rPr>
      </w:pPr>
    </w:p>
    <w:p w:rsidR="000122CB" w:rsidRDefault="00C630C9" w:rsidP="000122CB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 xml:space="preserve">4.13 </w:t>
      </w:r>
      <w:r w:rsidR="00DA6F22">
        <w:rPr>
          <w:rFonts w:ascii="Arial" w:hAnsi="Arial" w:cs="Arial"/>
          <w:b/>
          <w:sz w:val="24"/>
          <w:szCs w:val="24"/>
        </w:rPr>
        <w:t>Editar Conferencista</w:t>
      </w:r>
    </w:p>
    <w:p w:rsidR="00C630C9" w:rsidRDefault="00DA6F22" w:rsidP="00BE471F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es-CO"/>
        </w:rPr>
        <w:drawing>
          <wp:inline distT="0" distB="0" distL="0" distR="0">
            <wp:extent cx="6198919" cy="5261413"/>
            <wp:effectExtent l="19050" t="0" r="0" b="0"/>
            <wp:docPr id="143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4130" cy="52658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22CB" w:rsidRDefault="000122CB" w:rsidP="000122CB">
      <w:pPr>
        <w:rPr>
          <w:rFonts w:ascii="Arial" w:hAnsi="Arial" w:cs="Arial"/>
          <w:b/>
          <w:sz w:val="24"/>
          <w:szCs w:val="24"/>
        </w:rPr>
      </w:pPr>
      <w:r w:rsidRPr="000122CB">
        <w:rPr>
          <w:rFonts w:ascii="Arial" w:hAnsi="Arial" w:cs="Arial"/>
          <w:b/>
          <w:sz w:val="24"/>
          <w:szCs w:val="24"/>
        </w:rPr>
        <w:lastRenderedPageBreak/>
        <w:t xml:space="preserve">4.14 </w:t>
      </w:r>
      <w:r w:rsidR="00DA6F22">
        <w:rPr>
          <w:rFonts w:ascii="Arial" w:hAnsi="Arial" w:cs="Arial"/>
          <w:b/>
          <w:sz w:val="24"/>
          <w:szCs w:val="24"/>
        </w:rPr>
        <w:t>Agregar Rubro Presupuestal</w:t>
      </w:r>
      <w:r w:rsidRPr="000122CB">
        <w:rPr>
          <w:rFonts w:ascii="Arial" w:hAnsi="Arial" w:cs="Arial"/>
          <w:b/>
          <w:sz w:val="24"/>
          <w:szCs w:val="24"/>
        </w:rPr>
        <w:tab/>
      </w:r>
    </w:p>
    <w:p w:rsidR="00C630C9" w:rsidRDefault="00DA6F22" w:rsidP="00BE471F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es-CO"/>
        </w:rPr>
        <w:drawing>
          <wp:inline distT="0" distB="0" distL="0" distR="0">
            <wp:extent cx="7016949" cy="5035138"/>
            <wp:effectExtent l="19050" t="0" r="0" b="0"/>
            <wp:docPr id="144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9975" cy="50373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22CB" w:rsidRDefault="000122CB" w:rsidP="000122CB">
      <w:pPr>
        <w:rPr>
          <w:rFonts w:ascii="Arial" w:hAnsi="Arial" w:cs="Arial"/>
          <w:b/>
          <w:sz w:val="24"/>
          <w:szCs w:val="24"/>
        </w:rPr>
      </w:pPr>
      <w:r w:rsidRPr="000122CB">
        <w:rPr>
          <w:rFonts w:ascii="Arial" w:hAnsi="Arial" w:cs="Arial"/>
          <w:b/>
          <w:sz w:val="24"/>
          <w:szCs w:val="24"/>
        </w:rPr>
        <w:lastRenderedPageBreak/>
        <w:t xml:space="preserve">4.15 </w:t>
      </w:r>
      <w:r w:rsidR="00DA6F22">
        <w:rPr>
          <w:rFonts w:ascii="Arial" w:hAnsi="Arial" w:cs="Arial"/>
          <w:b/>
          <w:sz w:val="24"/>
          <w:szCs w:val="24"/>
        </w:rPr>
        <w:t>Asignar Viáticos</w:t>
      </w:r>
      <w:r w:rsidRPr="000122CB">
        <w:rPr>
          <w:rFonts w:ascii="Arial" w:hAnsi="Arial" w:cs="Arial"/>
          <w:b/>
          <w:sz w:val="24"/>
          <w:szCs w:val="24"/>
        </w:rPr>
        <w:tab/>
      </w:r>
    </w:p>
    <w:p w:rsidR="00530A94" w:rsidRDefault="00DA6F22" w:rsidP="00BE471F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es-CO"/>
        </w:rPr>
        <w:drawing>
          <wp:inline distT="0" distB="0" distL="0" distR="0">
            <wp:extent cx="5481613" cy="5082639"/>
            <wp:effectExtent l="0" t="0" r="4787" b="0"/>
            <wp:docPr id="145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3597" cy="50844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22CB" w:rsidRDefault="000122CB" w:rsidP="000122CB">
      <w:pPr>
        <w:rPr>
          <w:rFonts w:ascii="Arial" w:hAnsi="Arial" w:cs="Arial"/>
          <w:b/>
          <w:sz w:val="24"/>
          <w:szCs w:val="24"/>
        </w:rPr>
      </w:pPr>
      <w:r w:rsidRPr="000122CB">
        <w:rPr>
          <w:rFonts w:ascii="Arial" w:hAnsi="Arial" w:cs="Arial"/>
          <w:b/>
          <w:sz w:val="24"/>
          <w:szCs w:val="24"/>
        </w:rPr>
        <w:lastRenderedPageBreak/>
        <w:t xml:space="preserve">4.16 </w:t>
      </w:r>
      <w:r w:rsidR="0096459A">
        <w:rPr>
          <w:rFonts w:ascii="Arial" w:hAnsi="Arial" w:cs="Arial"/>
          <w:b/>
          <w:sz w:val="24"/>
          <w:szCs w:val="24"/>
        </w:rPr>
        <w:t>Editar Asignación Viáticos</w:t>
      </w:r>
      <w:r w:rsidRPr="000122CB">
        <w:rPr>
          <w:rFonts w:ascii="Arial" w:hAnsi="Arial" w:cs="Arial"/>
          <w:b/>
          <w:sz w:val="24"/>
          <w:szCs w:val="24"/>
        </w:rPr>
        <w:tab/>
      </w:r>
    </w:p>
    <w:p w:rsidR="00BE471F" w:rsidRDefault="0096459A" w:rsidP="00BE471F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es-CO"/>
        </w:rPr>
        <w:drawing>
          <wp:inline distT="0" distB="0" distL="0" distR="0">
            <wp:extent cx="5700156" cy="5262805"/>
            <wp:effectExtent l="0" t="0" r="0" b="0"/>
            <wp:docPr id="146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7553" cy="5269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22CB" w:rsidRDefault="000122CB" w:rsidP="000122CB">
      <w:pPr>
        <w:rPr>
          <w:rFonts w:ascii="Arial" w:hAnsi="Arial" w:cs="Arial"/>
          <w:b/>
          <w:sz w:val="24"/>
          <w:szCs w:val="24"/>
        </w:rPr>
      </w:pPr>
      <w:r w:rsidRPr="000122CB">
        <w:rPr>
          <w:rFonts w:ascii="Arial" w:hAnsi="Arial" w:cs="Arial"/>
          <w:b/>
          <w:sz w:val="24"/>
          <w:szCs w:val="24"/>
        </w:rPr>
        <w:lastRenderedPageBreak/>
        <w:t xml:space="preserve">4.17 </w:t>
      </w:r>
      <w:r w:rsidR="0096459A">
        <w:rPr>
          <w:rFonts w:ascii="Arial" w:hAnsi="Arial" w:cs="Arial"/>
          <w:b/>
          <w:sz w:val="24"/>
          <w:szCs w:val="24"/>
        </w:rPr>
        <w:t>Asignar Honorarios</w:t>
      </w:r>
      <w:r w:rsidRPr="000122CB">
        <w:rPr>
          <w:rFonts w:ascii="Arial" w:hAnsi="Arial" w:cs="Arial"/>
          <w:b/>
          <w:sz w:val="24"/>
          <w:szCs w:val="24"/>
        </w:rPr>
        <w:tab/>
      </w:r>
    </w:p>
    <w:p w:rsidR="00BE471F" w:rsidRDefault="0096459A" w:rsidP="00BE471F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es-CO"/>
        </w:rPr>
        <w:drawing>
          <wp:inline distT="0" distB="0" distL="0" distR="0">
            <wp:extent cx="5709057" cy="5230674"/>
            <wp:effectExtent l="19050" t="0" r="5943" b="0"/>
            <wp:docPr id="147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802" cy="52396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649C" w:rsidRDefault="000122CB" w:rsidP="000122CB">
      <w:pPr>
        <w:rPr>
          <w:rFonts w:ascii="Arial" w:hAnsi="Arial" w:cs="Arial"/>
          <w:b/>
          <w:sz w:val="24"/>
          <w:szCs w:val="24"/>
        </w:rPr>
      </w:pPr>
      <w:r w:rsidRPr="000122CB">
        <w:rPr>
          <w:rFonts w:ascii="Arial" w:hAnsi="Arial" w:cs="Arial"/>
          <w:b/>
          <w:sz w:val="24"/>
          <w:szCs w:val="24"/>
        </w:rPr>
        <w:lastRenderedPageBreak/>
        <w:t xml:space="preserve">4.18 </w:t>
      </w:r>
      <w:r w:rsidR="0096459A">
        <w:rPr>
          <w:rFonts w:ascii="Arial" w:hAnsi="Arial" w:cs="Arial"/>
          <w:b/>
          <w:sz w:val="24"/>
          <w:szCs w:val="24"/>
        </w:rPr>
        <w:t>Editar Asignación Honorarios</w:t>
      </w:r>
    </w:p>
    <w:p w:rsidR="000122CB" w:rsidRDefault="0096459A" w:rsidP="0039649C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es-CO"/>
        </w:rPr>
        <w:drawing>
          <wp:inline distT="0" distB="0" distL="0" distR="0">
            <wp:extent cx="5685709" cy="5209282"/>
            <wp:effectExtent l="19050" t="0" r="0" b="0"/>
            <wp:docPr id="148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1088" cy="52233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22CB" w:rsidRDefault="000122CB" w:rsidP="000122CB">
      <w:pPr>
        <w:rPr>
          <w:rFonts w:ascii="Arial" w:hAnsi="Arial" w:cs="Arial"/>
          <w:b/>
          <w:sz w:val="24"/>
          <w:szCs w:val="24"/>
        </w:rPr>
      </w:pPr>
      <w:r w:rsidRPr="000122CB">
        <w:rPr>
          <w:rFonts w:ascii="Arial" w:hAnsi="Arial" w:cs="Arial"/>
          <w:b/>
          <w:sz w:val="24"/>
          <w:szCs w:val="24"/>
        </w:rPr>
        <w:lastRenderedPageBreak/>
        <w:t xml:space="preserve">4.19 </w:t>
      </w:r>
      <w:r w:rsidR="0096459A">
        <w:rPr>
          <w:rFonts w:ascii="Arial" w:hAnsi="Arial" w:cs="Arial"/>
          <w:b/>
          <w:sz w:val="24"/>
          <w:szCs w:val="24"/>
        </w:rPr>
        <w:t>Asignar Tiquetes</w:t>
      </w:r>
      <w:r w:rsidRPr="000122CB">
        <w:rPr>
          <w:rFonts w:ascii="Arial" w:hAnsi="Arial" w:cs="Arial"/>
          <w:b/>
          <w:sz w:val="24"/>
          <w:szCs w:val="24"/>
        </w:rPr>
        <w:tab/>
      </w:r>
    </w:p>
    <w:p w:rsidR="00DD0937" w:rsidRDefault="007E1C1C" w:rsidP="00DD0937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es-CO"/>
        </w:rPr>
        <w:drawing>
          <wp:inline distT="0" distB="0" distL="0" distR="0">
            <wp:extent cx="5690478" cy="5257628"/>
            <wp:effectExtent l="19050" t="0" r="5472" b="0"/>
            <wp:docPr id="149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1155" cy="52674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0937" w:rsidRDefault="000122CB" w:rsidP="000122CB">
      <w:pPr>
        <w:rPr>
          <w:rFonts w:ascii="Arial" w:hAnsi="Arial" w:cs="Arial"/>
          <w:b/>
          <w:sz w:val="24"/>
          <w:szCs w:val="24"/>
        </w:rPr>
      </w:pPr>
      <w:r w:rsidRPr="000122CB">
        <w:rPr>
          <w:rFonts w:ascii="Arial" w:hAnsi="Arial" w:cs="Arial"/>
          <w:b/>
          <w:sz w:val="24"/>
          <w:szCs w:val="24"/>
        </w:rPr>
        <w:lastRenderedPageBreak/>
        <w:t xml:space="preserve">4.20 </w:t>
      </w:r>
      <w:r w:rsidR="007E1C1C">
        <w:rPr>
          <w:rFonts w:ascii="Arial" w:hAnsi="Arial" w:cs="Arial"/>
          <w:b/>
          <w:sz w:val="24"/>
          <w:szCs w:val="24"/>
        </w:rPr>
        <w:t>Editar Asignación Tiquetes</w:t>
      </w:r>
    </w:p>
    <w:p w:rsidR="001816B6" w:rsidRDefault="007E1C1C" w:rsidP="007E1C1C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es-CO"/>
        </w:rPr>
        <w:drawing>
          <wp:inline distT="0" distB="0" distL="0" distR="0">
            <wp:extent cx="5488231" cy="5070764"/>
            <wp:effectExtent l="19050" t="0" r="0" b="0"/>
            <wp:docPr id="150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6235" cy="50781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16B6" w:rsidRDefault="001816B6" w:rsidP="000122CB">
      <w:pPr>
        <w:jc w:val="center"/>
        <w:rPr>
          <w:rFonts w:ascii="Arial" w:eastAsia="Calibri" w:hAnsi="Arial" w:cs="Arial"/>
          <w:b/>
        </w:rPr>
      </w:pPr>
      <w:r w:rsidRPr="001816B6">
        <w:rPr>
          <w:rFonts w:ascii="Arial" w:eastAsia="Calibri" w:hAnsi="Arial" w:cs="Arial"/>
          <w:b/>
        </w:rPr>
        <w:lastRenderedPageBreak/>
        <w:t>5. DI DIAGRAMA DE INFRAESTRUCTURA</w:t>
      </w:r>
    </w:p>
    <w:p w:rsidR="001816B6" w:rsidRDefault="001816B6" w:rsidP="000122CB">
      <w:pPr>
        <w:jc w:val="center"/>
        <w:rPr>
          <w:rFonts w:ascii="Arial" w:eastAsia="Calibri" w:hAnsi="Arial" w:cs="Arial"/>
          <w:b/>
        </w:rPr>
      </w:pPr>
    </w:p>
    <w:p w:rsidR="001816B6" w:rsidRDefault="005C032D" w:rsidP="000122CB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es-CO"/>
        </w:rPr>
        <w:drawing>
          <wp:inline distT="0" distB="0" distL="0" distR="0">
            <wp:extent cx="7837805" cy="3265805"/>
            <wp:effectExtent l="19050" t="0" r="0" b="0"/>
            <wp:docPr id="46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37805" cy="3265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032D" w:rsidRDefault="005C032D" w:rsidP="000122CB">
      <w:pPr>
        <w:jc w:val="center"/>
        <w:rPr>
          <w:rFonts w:ascii="Arial" w:hAnsi="Arial" w:cs="Arial"/>
          <w:b/>
          <w:sz w:val="24"/>
          <w:szCs w:val="24"/>
        </w:rPr>
      </w:pPr>
    </w:p>
    <w:p w:rsidR="005C032D" w:rsidRDefault="005C032D" w:rsidP="000122CB">
      <w:pPr>
        <w:jc w:val="center"/>
        <w:rPr>
          <w:rFonts w:ascii="Arial" w:hAnsi="Arial" w:cs="Arial"/>
          <w:b/>
          <w:sz w:val="24"/>
          <w:szCs w:val="24"/>
        </w:rPr>
      </w:pPr>
    </w:p>
    <w:p w:rsidR="005C032D" w:rsidRDefault="005C032D" w:rsidP="000122CB">
      <w:pPr>
        <w:jc w:val="center"/>
        <w:rPr>
          <w:rFonts w:ascii="Arial" w:hAnsi="Arial" w:cs="Arial"/>
          <w:b/>
          <w:sz w:val="24"/>
          <w:szCs w:val="24"/>
        </w:rPr>
      </w:pPr>
    </w:p>
    <w:p w:rsidR="001816B6" w:rsidRDefault="001816B6" w:rsidP="000122CB">
      <w:pPr>
        <w:jc w:val="center"/>
        <w:rPr>
          <w:rFonts w:ascii="Arial" w:hAnsi="Arial" w:cs="Arial"/>
          <w:b/>
          <w:sz w:val="24"/>
          <w:szCs w:val="24"/>
        </w:rPr>
      </w:pPr>
    </w:p>
    <w:p w:rsidR="001816B6" w:rsidRDefault="001816B6" w:rsidP="000122CB">
      <w:pPr>
        <w:jc w:val="center"/>
        <w:rPr>
          <w:rFonts w:ascii="Arial" w:hAnsi="Arial" w:cs="Arial"/>
          <w:b/>
          <w:sz w:val="24"/>
          <w:szCs w:val="24"/>
        </w:rPr>
      </w:pPr>
    </w:p>
    <w:p w:rsidR="001816B6" w:rsidRDefault="001816B6" w:rsidP="000122CB">
      <w:pPr>
        <w:jc w:val="center"/>
        <w:rPr>
          <w:rFonts w:ascii="Arial" w:eastAsia="Calibri" w:hAnsi="Arial" w:cs="Arial"/>
          <w:b/>
        </w:rPr>
      </w:pPr>
      <w:r w:rsidRPr="001816B6">
        <w:rPr>
          <w:rFonts w:ascii="Arial" w:eastAsia="Calibri" w:hAnsi="Arial" w:cs="Arial"/>
          <w:b/>
        </w:rPr>
        <w:lastRenderedPageBreak/>
        <w:t>6. DC DIAGRAMA DE COMPONENTES</w:t>
      </w:r>
    </w:p>
    <w:p w:rsidR="001816B6" w:rsidRDefault="001816B6" w:rsidP="000122CB">
      <w:pPr>
        <w:jc w:val="center"/>
        <w:rPr>
          <w:rFonts w:ascii="Arial" w:eastAsia="Calibri" w:hAnsi="Arial" w:cs="Arial"/>
          <w:b/>
        </w:rPr>
      </w:pPr>
    </w:p>
    <w:p w:rsidR="001816B6" w:rsidRDefault="005C032D" w:rsidP="000122CB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es-CO"/>
        </w:rPr>
        <w:drawing>
          <wp:inline distT="0" distB="0" distL="0" distR="0">
            <wp:extent cx="7898130" cy="2676769"/>
            <wp:effectExtent l="19050" t="0" r="7620" b="0"/>
            <wp:docPr id="45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98130" cy="26767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16B6" w:rsidRDefault="001816B6" w:rsidP="000122CB">
      <w:pPr>
        <w:jc w:val="center"/>
        <w:rPr>
          <w:rFonts w:ascii="Arial" w:hAnsi="Arial" w:cs="Arial"/>
          <w:b/>
          <w:sz w:val="24"/>
          <w:szCs w:val="24"/>
        </w:rPr>
      </w:pPr>
    </w:p>
    <w:p w:rsidR="001816B6" w:rsidRDefault="001816B6" w:rsidP="000122CB">
      <w:pPr>
        <w:jc w:val="center"/>
        <w:rPr>
          <w:rFonts w:ascii="Arial" w:hAnsi="Arial" w:cs="Arial"/>
          <w:b/>
          <w:sz w:val="24"/>
          <w:szCs w:val="24"/>
        </w:rPr>
      </w:pPr>
    </w:p>
    <w:p w:rsidR="001816B6" w:rsidRDefault="001816B6" w:rsidP="000122CB">
      <w:pPr>
        <w:jc w:val="center"/>
        <w:rPr>
          <w:rFonts w:ascii="Arial" w:hAnsi="Arial" w:cs="Arial"/>
          <w:b/>
          <w:sz w:val="24"/>
          <w:szCs w:val="24"/>
        </w:rPr>
      </w:pPr>
    </w:p>
    <w:p w:rsidR="001816B6" w:rsidRDefault="001816B6" w:rsidP="000122CB">
      <w:pPr>
        <w:jc w:val="center"/>
        <w:rPr>
          <w:rFonts w:ascii="Arial" w:hAnsi="Arial" w:cs="Arial"/>
          <w:b/>
          <w:sz w:val="24"/>
          <w:szCs w:val="24"/>
        </w:rPr>
      </w:pPr>
    </w:p>
    <w:p w:rsidR="005C032D" w:rsidRDefault="005C032D" w:rsidP="000122CB">
      <w:pPr>
        <w:jc w:val="center"/>
        <w:rPr>
          <w:rFonts w:ascii="Arial" w:hAnsi="Arial" w:cs="Arial"/>
          <w:b/>
          <w:sz w:val="24"/>
          <w:szCs w:val="24"/>
        </w:rPr>
      </w:pPr>
    </w:p>
    <w:p w:rsidR="001816B6" w:rsidRDefault="001816B6" w:rsidP="001816B6">
      <w:pPr>
        <w:rPr>
          <w:rFonts w:ascii="Arial" w:eastAsia="Calibri" w:hAnsi="Arial" w:cs="Arial"/>
          <w:b/>
        </w:rPr>
      </w:pPr>
    </w:p>
    <w:p w:rsidR="001816B6" w:rsidRDefault="001816B6" w:rsidP="000122CB">
      <w:pPr>
        <w:jc w:val="center"/>
        <w:rPr>
          <w:rFonts w:ascii="Arial" w:eastAsia="Calibri" w:hAnsi="Arial" w:cs="Arial"/>
          <w:b/>
        </w:rPr>
      </w:pPr>
    </w:p>
    <w:p w:rsidR="001816B6" w:rsidRDefault="001816B6" w:rsidP="000122CB">
      <w:pPr>
        <w:jc w:val="center"/>
        <w:rPr>
          <w:rFonts w:ascii="Arial" w:eastAsia="Calibri" w:hAnsi="Arial" w:cs="Arial"/>
          <w:b/>
        </w:rPr>
      </w:pPr>
      <w:r w:rsidRPr="001816B6">
        <w:rPr>
          <w:rFonts w:ascii="Arial" w:eastAsia="Calibri" w:hAnsi="Arial" w:cs="Arial"/>
          <w:b/>
        </w:rPr>
        <w:lastRenderedPageBreak/>
        <w:t xml:space="preserve">7. </w:t>
      </w:r>
      <w:r>
        <w:rPr>
          <w:rFonts w:ascii="Arial" w:eastAsia="Calibri" w:hAnsi="Arial" w:cs="Arial"/>
          <w:b/>
        </w:rPr>
        <w:t>DCD DIAGRAMA DE CLASES DE DISE</w:t>
      </w:r>
      <w:r w:rsidRPr="001816B6">
        <w:rPr>
          <w:rFonts w:ascii="Arial" w:eastAsia="Calibri" w:hAnsi="Arial" w:cs="Arial"/>
          <w:b/>
          <w:sz w:val="20"/>
          <w:szCs w:val="20"/>
        </w:rPr>
        <w:t>Ñ</w:t>
      </w:r>
      <w:r w:rsidRPr="001816B6">
        <w:rPr>
          <w:rFonts w:ascii="Arial" w:eastAsia="Calibri" w:hAnsi="Arial" w:cs="Arial"/>
          <w:b/>
        </w:rPr>
        <w:t>O</w:t>
      </w:r>
    </w:p>
    <w:p w:rsidR="001816B6" w:rsidRDefault="001816B6" w:rsidP="000122CB">
      <w:pPr>
        <w:jc w:val="center"/>
        <w:rPr>
          <w:rFonts w:ascii="Arial" w:eastAsia="Calibri" w:hAnsi="Arial" w:cs="Arial"/>
          <w:b/>
        </w:rPr>
      </w:pPr>
    </w:p>
    <w:p w:rsidR="001816B6" w:rsidRDefault="008A630E" w:rsidP="000122CB">
      <w:pPr>
        <w:jc w:val="center"/>
        <w:rPr>
          <w:rFonts w:ascii="Arial" w:eastAsia="Calibri" w:hAnsi="Arial" w:cs="Arial"/>
          <w:b/>
        </w:rPr>
      </w:pPr>
      <w:r>
        <w:rPr>
          <w:rFonts w:ascii="Arial" w:eastAsia="Calibri" w:hAnsi="Arial" w:cs="Arial"/>
          <w:b/>
          <w:noProof/>
          <w:lang w:eastAsia="es-CO"/>
        </w:rPr>
        <w:drawing>
          <wp:inline distT="0" distB="0" distL="0" distR="0">
            <wp:extent cx="7898130" cy="3127352"/>
            <wp:effectExtent l="1905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98130" cy="31273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630E" w:rsidRDefault="008A630E" w:rsidP="000122CB">
      <w:pPr>
        <w:jc w:val="center"/>
        <w:rPr>
          <w:rFonts w:ascii="Arial" w:eastAsia="Calibri" w:hAnsi="Arial" w:cs="Arial"/>
          <w:b/>
        </w:rPr>
      </w:pPr>
    </w:p>
    <w:p w:rsidR="008A630E" w:rsidRDefault="008A630E" w:rsidP="000122CB">
      <w:pPr>
        <w:jc w:val="center"/>
        <w:rPr>
          <w:rFonts w:ascii="Arial" w:eastAsia="Calibri" w:hAnsi="Arial" w:cs="Arial"/>
          <w:b/>
        </w:rPr>
      </w:pPr>
    </w:p>
    <w:p w:rsidR="008A630E" w:rsidRDefault="008A630E" w:rsidP="000122CB">
      <w:pPr>
        <w:jc w:val="center"/>
        <w:rPr>
          <w:rFonts w:ascii="Arial" w:eastAsia="Calibri" w:hAnsi="Arial" w:cs="Arial"/>
          <w:b/>
        </w:rPr>
      </w:pPr>
    </w:p>
    <w:p w:rsidR="008A630E" w:rsidRDefault="008A630E" w:rsidP="000122CB">
      <w:pPr>
        <w:jc w:val="center"/>
        <w:rPr>
          <w:rFonts w:ascii="Arial" w:eastAsia="Calibri" w:hAnsi="Arial" w:cs="Arial"/>
          <w:b/>
        </w:rPr>
      </w:pPr>
    </w:p>
    <w:p w:rsidR="008A630E" w:rsidRDefault="008A630E" w:rsidP="000122CB">
      <w:pPr>
        <w:jc w:val="center"/>
        <w:rPr>
          <w:rFonts w:ascii="Arial" w:eastAsia="Calibri" w:hAnsi="Arial" w:cs="Arial"/>
          <w:b/>
        </w:rPr>
      </w:pPr>
    </w:p>
    <w:p w:rsidR="002C0107" w:rsidRDefault="002C0107" w:rsidP="000122CB">
      <w:pPr>
        <w:jc w:val="center"/>
        <w:rPr>
          <w:rFonts w:ascii="Arial" w:eastAsia="Calibri" w:hAnsi="Arial" w:cs="Arial"/>
          <w:b/>
        </w:rPr>
      </w:pPr>
      <w:r w:rsidRPr="002C0107">
        <w:rPr>
          <w:rFonts w:ascii="Arial" w:eastAsia="Calibri" w:hAnsi="Arial" w:cs="Arial"/>
          <w:b/>
        </w:rPr>
        <w:lastRenderedPageBreak/>
        <w:t>8. DD DIAGRAMA DE DESPLIEGUE</w:t>
      </w:r>
    </w:p>
    <w:p w:rsidR="005C032D" w:rsidRDefault="005C032D" w:rsidP="000122CB">
      <w:pPr>
        <w:jc w:val="center"/>
        <w:rPr>
          <w:rFonts w:ascii="Arial" w:eastAsia="Calibri" w:hAnsi="Arial" w:cs="Arial"/>
          <w:b/>
        </w:rPr>
      </w:pPr>
    </w:p>
    <w:p w:rsidR="002C0107" w:rsidRDefault="002C0107" w:rsidP="000122CB">
      <w:pPr>
        <w:jc w:val="center"/>
        <w:rPr>
          <w:rFonts w:ascii="Arial" w:eastAsia="Calibri" w:hAnsi="Arial" w:cs="Arial"/>
          <w:b/>
        </w:rPr>
      </w:pPr>
    </w:p>
    <w:p w:rsidR="002C0107" w:rsidRPr="002C0107" w:rsidRDefault="005C032D" w:rsidP="000122CB">
      <w:pPr>
        <w:jc w:val="center"/>
        <w:rPr>
          <w:rFonts w:ascii="Arial" w:eastAsia="Calibri" w:hAnsi="Arial" w:cs="Arial"/>
          <w:b/>
        </w:rPr>
      </w:pPr>
      <w:r>
        <w:rPr>
          <w:rFonts w:ascii="Arial" w:eastAsia="Calibri" w:hAnsi="Arial" w:cs="Arial"/>
          <w:b/>
          <w:noProof/>
          <w:lang w:eastAsia="es-CO"/>
        </w:rPr>
        <w:drawing>
          <wp:inline distT="0" distB="0" distL="0" distR="0">
            <wp:extent cx="7898130" cy="1336074"/>
            <wp:effectExtent l="19050" t="0" r="7620" b="0"/>
            <wp:docPr id="1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98130" cy="13360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16B6" w:rsidRDefault="001816B6" w:rsidP="000122CB">
      <w:pPr>
        <w:jc w:val="center"/>
        <w:rPr>
          <w:rFonts w:ascii="Arial" w:eastAsia="Calibri" w:hAnsi="Arial" w:cs="Arial"/>
          <w:b/>
        </w:rPr>
      </w:pPr>
    </w:p>
    <w:p w:rsidR="001816B6" w:rsidRDefault="001816B6" w:rsidP="000122CB">
      <w:pPr>
        <w:jc w:val="center"/>
        <w:rPr>
          <w:rFonts w:ascii="Arial" w:hAnsi="Arial" w:cs="Arial"/>
          <w:b/>
          <w:sz w:val="24"/>
          <w:szCs w:val="24"/>
        </w:rPr>
      </w:pPr>
    </w:p>
    <w:p w:rsidR="002C0107" w:rsidRDefault="002C0107" w:rsidP="000122CB">
      <w:pPr>
        <w:jc w:val="center"/>
        <w:rPr>
          <w:rFonts w:ascii="Arial" w:hAnsi="Arial" w:cs="Arial"/>
          <w:b/>
          <w:sz w:val="24"/>
          <w:szCs w:val="24"/>
        </w:rPr>
      </w:pPr>
    </w:p>
    <w:p w:rsidR="002C0107" w:rsidRDefault="002C0107" w:rsidP="000122CB">
      <w:pPr>
        <w:jc w:val="center"/>
        <w:rPr>
          <w:rFonts w:ascii="Arial" w:hAnsi="Arial" w:cs="Arial"/>
          <w:b/>
          <w:sz w:val="24"/>
          <w:szCs w:val="24"/>
        </w:rPr>
      </w:pPr>
    </w:p>
    <w:p w:rsidR="002C0107" w:rsidRDefault="002C0107" w:rsidP="000122CB">
      <w:pPr>
        <w:jc w:val="center"/>
        <w:rPr>
          <w:rFonts w:ascii="Arial" w:hAnsi="Arial" w:cs="Arial"/>
          <w:b/>
          <w:sz w:val="24"/>
          <w:szCs w:val="24"/>
        </w:rPr>
      </w:pPr>
    </w:p>
    <w:p w:rsidR="005C032D" w:rsidRDefault="005C032D" w:rsidP="000122CB">
      <w:pPr>
        <w:jc w:val="center"/>
        <w:rPr>
          <w:rFonts w:ascii="Arial" w:hAnsi="Arial" w:cs="Arial"/>
          <w:b/>
          <w:sz w:val="24"/>
          <w:szCs w:val="24"/>
        </w:rPr>
      </w:pPr>
    </w:p>
    <w:p w:rsidR="005C032D" w:rsidRDefault="005C032D" w:rsidP="000122CB">
      <w:pPr>
        <w:jc w:val="center"/>
        <w:rPr>
          <w:rFonts w:ascii="Arial" w:hAnsi="Arial" w:cs="Arial"/>
          <w:b/>
          <w:sz w:val="24"/>
          <w:szCs w:val="24"/>
        </w:rPr>
      </w:pPr>
    </w:p>
    <w:p w:rsidR="005C032D" w:rsidRDefault="005C032D" w:rsidP="000122CB">
      <w:pPr>
        <w:jc w:val="center"/>
        <w:rPr>
          <w:rFonts w:ascii="Arial" w:hAnsi="Arial" w:cs="Arial"/>
          <w:b/>
          <w:sz w:val="24"/>
          <w:szCs w:val="24"/>
        </w:rPr>
      </w:pPr>
    </w:p>
    <w:p w:rsidR="002C0107" w:rsidRDefault="002C0107" w:rsidP="000122CB">
      <w:pPr>
        <w:jc w:val="center"/>
        <w:rPr>
          <w:rFonts w:ascii="Arial" w:hAnsi="Arial" w:cs="Arial"/>
          <w:b/>
          <w:sz w:val="24"/>
          <w:szCs w:val="24"/>
        </w:rPr>
      </w:pPr>
    </w:p>
    <w:p w:rsidR="002C0107" w:rsidRDefault="002C0107" w:rsidP="000122CB">
      <w:pPr>
        <w:jc w:val="center"/>
        <w:rPr>
          <w:rFonts w:ascii="Arial" w:hAnsi="Arial" w:cs="Arial"/>
          <w:b/>
          <w:sz w:val="24"/>
          <w:szCs w:val="24"/>
        </w:rPr>
      </w:pPr>
    </w:p>
    <w:p w:rsidR="002C0107" w:rsidRDefault="002C0107" w:rsidP="000122CB">
      <w:pPr>
        <w:jc w:val="center"/>
        <w:rPr>
          <w:rFonts w:ascii="Arial" w:eastAsia="Calibri" w:hAnsi="Arial" w:cs="Arial"/>
          <w:b/>
        </w:rPr>
      </w:pPr>
      <w:r w:rsidRPr="002C0107">
        <w:rPr>
          <w:rFonts w:ascii="Arial" w:eastAsia="Calibri" w:hAnsi="Arial" w:cs="Arial"/>
          <w:b/>
        </w:rPr>
        <w:lastRenderedPageBreak/>
        <w:t>9. DIN DIAGRAMAS DE INTERACCI</w:t>
      </w:r>
      <w:r w:rsidRPr="001E01B4">
        <w:rPr>
          <w:rFonts w:ascii="Arial" w:eastAsia="Calibri" w:hAnsi="Arial" w:cs="Arial"/>
          <w:b/>
          <w:sz w:val="20"/>
          <w:szCs w:val="20"/>
        </w:rPr>
        <w:t>Ó</w:t>
      </w:r>
      <w:r w:rsidRPr="002C0107">
        <w:rPr>
          <w:rFonts w:ascii="Arial" w:eastAsia="Calibri" w:hAnsi="Arial" w:cs="Arial"/>
          <w:b/>
        </w:rPr>
        <w:t>N</w:t>
      </w:r>
    </w:p>
    <w:p w:rsidR="009F5E71" w:rsidRDefault="009F5E71" w:rsidP="000122CB">
      <w:pPr>
        <w:jc w:val="center"/>
        <w:rPr>
          <w:rFonts w:ascii="Arial" w:eastAsia="Calibri" w:hAnsi="Arial" w:cs="Arial"/>
          <w:b/>
        </w:rPr>
      </w:pPr>
    </w:p>
    <w:p w:rsidR="009F5E71" w:rsidRDefault="009F5E71" w:rsidP="009F5E71">
      <w:pPr>
        <w:rPr>
          <w:rFonts w:ascii="Arial" w:eastAsia="Calibri" w:hAnsi="Arial" w:cs="Arial"/>
          <w:b/>
        </w:rPr>
      </w:pPr>
      <w:r>
        <w:rPr>
          <w:rFonts w:ascii="Arial" w:eastAsia="Calibri" w:hAnsi="Arial" w:cs="Arial"/>
          <w:b/>
        </w:rPr>
        <w:t xml:space="preserve">9.1 </w:t>
      </w:r>
      <w:r w:rsidR="001B7581">
        <w:rPr>
          <w:rFonts w:ascii="Arial" w:eastAsia="Calibri" w:hAnsi="Arial" w:cs="Arial"/>
          <w:b/>
        </w:rPr>
        <w:t>Iniciar Sesión</w:t>
      </w:r>
      <w:r w:rsidRPr="009F5E71">
        <w:rPr>
          <w:rFonts w:ascii="Arial" w:eastAsia="Calibri" w:hAnsi="Arial" w:cs="Arial"/>
          <w:b/>
        </w:rPr>
        <w:tab/>
      </w:r>
    </w:p>
    <w:p w:rsidR="00B06548" w:rsidRDefault="001A6B01" w:rsidP="00B06548">
      <w:pPr>
        <w:jc w:val="center"/>
        <w:rPr>
          <w:rFonts w:ascii="Arial" w:eastAsia="Calibri" w:hAnsi="Arial" w:cs="Arial"/>
          <w:b/>
        </w:rPr>
      </w:pPr>
      <w:r>
        <w:rPr>
          <w:rFonts w:ascii="Arial" w:eastAsia="Calibri" w:hAnsi="Arial" w:cs="Arial"/>
          <w:b/>
          <w:noProof/>
          <w:lang w:eastAsia="es-CO"/>
        </w:rPr>
        <w:drawing>
          <wp:inline distT="0" distB="0" distL="0" distR="0">
            <wp:extent cx="6080125" cy="2541270"/>
            <wp:effectExtent l="0" t="0" r="0" b="0"/>
            <wp:docPr id="48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0125" cy="2541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6B01" w:rsidRDefault="001A6B01" w:rsidP="00B06548">
      <w:pPr>
        <w:jc w:val="center"/>
        <w:rPr>
          <w:rFonts w:ascii="Arial" w:eastAsia="Calibri" w:hAnsi="Arial" w:cs="Arial"/>
          <w:b/>
        </w:rPr>
      </w:pPr>
    </w:p>
    <w:p w:rsidR="001A6B01" w:rsidRDefault="001A6B01" w:rsidP="00B06548">
      <w:pPr>
        <w:jc w:val="center"/>
        <w:rPr>
          <w:rFonts w:ascii="Arial" w:eastAsia="Calibri" w:hAnsi="Arial" w:cs="Arial"/>
          <w:b/>
        </w:rPr>
      </w:pPr>
    </w:p>
    <w:p w:rsidR="001A6B01" w:rsidRDefault="001A6B01" w:rsidP="00B06548">
      <w:pPr>
        <w:jc w:val="center"/>
        <w:rPr>
          <w:rFonts w:ascii="Arial" w:eastAsia="Calibri" w:hAnsi="Arial" w:cs="Arial"/>
          <w:b/>
        </w:rPr>
      </w:pPr>
    </w:p>
    <w:p w:rsidR="001A6B01" w:rsidRDefault="001A6B01" w:rsidP="00B06548">
      <w:pPr>
        <w:jc w:val="center"/>
        <w:rPr>
          <w:rFonts w:ascii="Arial" w:eastAsia="Calibri" w:hAnsi="Arial" w:cs="Arial"/>
          <w:b/>
        </w:rPr>
      </w:pPr>
    </w:p>
    <w:p w:rsidR="001A6B01" w:rsidRDefault="001A6B01" w:rsidP="00B06548">
      <w:pPr>
        <w:jc w:val="center"/>
        <w:rPr>
          <w:rFonts w:ascii="Arial" w:eastAsia="Calibri" w:hAnsi="Arial" w:cs="Arial"/>
          <w:b/>
        </w:rPr>
      </w:pPr>
    </w:p>
    <w:p w:rsidR="00B06548" w:rsidRPr="009F5E71" w:rsidRDefault="00B06548" w:rsidP="00B06548">
      <w:pPr>
        <w:jc w:val="center"/>
        <w:rPr>
          <w:rFonts w:ascii="Arial" w:eastAsia="Calibri" w:hAnsi="Arial" w:cs="Arial"/>
          <w:b/>
        </w:rPr>
      </w:pPr>
    </w:p>
    <w:p w:rsidR="009F5E71" w:rsidRDefault="001A6B01" w:rsidP="009F5E71">
      <w:pPr>
        <w:rPr>
          <w:rFonts w:ascii="Arial" w:eastAsia="Calibri" w:hAnsi="Arial" w:cs="Arial"/>
          <w:b/>
        </w:rPr>
      </w:pPr>
      <w:r>
        <w:rPr>
          <w:rFonts w:ascii="Arial" w:eastAsia="Calibri" w:hAnsi="Arial" w:cs="Arial"/>
          <w:b/>
        </w:rPr>
        <w:lastRenderedPageBreak/>
        <w:t>9.2 Agregar Convenio</w:t>
      </w:r>
    </w:p>
    <w:p w:rsidR="00B06548" w:rsidRDefault="001A6B01" w:rsidP="00B06548">
      <w:pPr>
        <w:jc w:val="center"/>
        <w:rPr>
          <w:rFonts w:ascii="Arial" w:eastAsia="Calibri" w:hAnsi="Arial" w:cs="Arial"/>
          <w:b/>
        </w:rPr>
      </w:pPr>
      <w:r>
        <w:rPr>
          <w:rFonts w:ascii="Arial" w:eastAsia="Calibri" w:hAnsi="Arial" w:cs="Arial"/>
          <w:b/>
          <w:noProof/>
          <w:lang w:eastAsia="es-CO"/>
        </w:rPr>
        <w:drawing>
          <wp:inline distT="0" distB="0" distL="0" distR="0">
            <wp:extent cx="6697683" cy="5160956"/>
            <wp:effectExtent l="0" t="0" r="7917" b="0"/>
            <wp:docPr id="51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7683" cy="51609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5E71" w:rsidRDefault="009F5E71" w:rsidP="009F5E71">
      <w:pPr>
        <w:rPr>
          <w:rFonts w:ascii="Arial" w:eastAsia="Calibri" w:hAnsi="Arial" w:cs="Arial"/>
          <w:b/>
        </w:rPr>
      </w:pPr>
      <w:r w:rsidRPr="009F5E71">
        <w:rPr>
          <w:rFonts w:ascii="Arial" w:eastAsia="Calibri" w:hAnsi="Arial" w:cs="Arial"/>
          <w:b/>
        </w:rPr>
        <w:lastRenderedPageBreak/>
        <w:t xml:space="preserve">9.3 </w:t>
      </w:r>
      <w:r w:rsidR="001A6B01">
        <w:rPr>
          <w:rFonts w:ascii="Arial" w:eastAsia="Calibri" w:hAnsi="Arial" w:cs="Arial"/>
          <w:b/>
        </w:rPr>
        <w:t>Liquidar Convenio</w:t>
      </w:r>
      <w:r w:rsidRPr="009F5E71">
        <w:rPr>
          <w:rFonts w:ascii="Arial" w:eastAsia="Calibri" w:hAnsi="Arial" w:cs="Arial"/>
          <w:b/>
        </w:rPr>
        <w:tab/>
      </w:r>
    </w:p>
    <w:p w:rsidR="00B06548" w:rsidRDefault="001A6B01" w:rsidP="00B06548">
      <w:pPr>
        <w:jc w:val="center"/>
        <w:rPr>
          <w:rFonts w:ascii="Arial" w:eastAsia="Calibri" w:hAnsi="Arial" w:cs="Arial"/>
          <w:b/>
        </w:rPr>
      </w:pPr>
      <w:r>
        <w:rPr>
          <w:rFonts w:ascii="Arial" w:eastAsia="Calibri" w:hAnsi="Arial" w:cs="Arial"/>
          <w:b/>
          <w:noProof/>
          <w:lang w:eastAsia="es-CO"/>
        </w:rPr>
        <w:drawing>
          <wp:inline distT="0" distB="0" distL="0" distR="0">
            <wp:extent cx="6167503" cy="4984486"/>
            <wp:effectExtent l="0" t="0" r="0" b="0"/>
            <wp:docPr id="53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7503" cy="49844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6548" w:rsidRPr="009F5E71" w:rsidRDefault="00B06548" w:rsidP="001A6B01">
      <w:pPr>
        <w:rPr>
          <w:rFonts w:ascii="Arial" w:eastAsia="Calibri" w:hAnsi="Arial" w:cs="Arial"/>
          <w:b/>
        </w:rPr>
      </w:pPr>
    </w:p>
    <w:p w:rsidR="009F5E71" w:rsidRDefault="009F5E71" w:rsidP="009F5E71">
      <w:pPr>
        <w:rPr>
          <w:rFonts w:ascii="Arial" w:eastAsia="Calibri" w:hAnsi="Arial" w:cs="Arial"/>
          <w:b/>
        </w:rPr>
      </w:pPr>
      <w:r w:rsidRPr="009F5E71">
        <w:rPr>
          <w:rFonts w:ascii="Arial" w:eastAsia="Calibri" w:hAnsi="Arial" w:cs="Arial"/>
          <w:b/>
        </w:rPr>
        <w:lastRenderedPageBreak/>
        <w:t xml:space="preserve">9.4 </w:t>
      </w:r>
      <w:r w:rsidR="001A6B01">
        <w:rPr>
          <w:rFonts w:ascii="Arial" w:eastAsia="Calibri" w:hAnsi="Arial" w:cs="Arial"/>
          <w:b/>
        </w:rPr>
        <w:t>Editar Entidad</w:t>
      </w:r>
      <w:r w:rsidRPr="009F5E71">
        <w:rPr>
          <w:rFonts w:ascii="Arial" w:eastAsia="Calibri" w:hAnsi="Arial" w:cs="Arial"/>
          <w:b/>
        </w:rPr>
        <w:tab/>
      </w:r>
    </w:p>
    <w:p w:rsidR="00B06548" w:rsidRDefault="001A6B01" w:rsidP="00B06548">
      <w:pPr>
        <w:jc w:val="center"/>
        <w:rPr>
          <w:rFonts w:ascii="Arial" w:eastAsia="Calibri" w:hAnsi="Arial" w:cs="Arial"/>
          <w:b/>
        </w:rPr>
      </w:pPr>
      <w:r>
        <w:rPr>
          <w:rFonts w:ascii="Arial" w:eastAsia="Calibri" w:hAnsi="Arial" w:cs="Arial"/>
          <w:b/>
          <w:noProof/>
          <w:lang w:eastAsia="es-CO"/>
        </w:rPr>
        <w:drawing>
          <wp:inline distT="0" distB="0" distL="0" distR="0">
            <wp:extent cx="6242242" cy="5044888"/>
            <wp:effectExtent l="0" t="0" r="0" b="0"/>
            <wp:docPr id="54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2233" cy="50529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5E71" w:rsidRDefault="009F5E71" w:rsidP="009F5E71">
      <w:pPr>
        <w:rPr>
          <w:rFonts w:ascii="Arial" w:eastAsia="Calibri" w:hAnsi="Arial" w:cs="Arial"/>
          <w:b/>
        </w:rPr>
      </w:pPr>
      <w:r w:rsidRPr="009F5E71">
        <w:rPr>
          <w:rFonts w:ascii="Arial" w:eastAsia="Calibri" w:hAnsi="Arial" w:cs="Arial"/>
          <w:b/>
        </w:rPr>
        <w:lastRenderedPageBreak/>
        <w:t xml:space="preserve">9.5 </w:t>
      </w:r>
      <w:r w:rsidR="001A6B01" w:rsidRPr="001A6B01">
        <w:rPr>
          <w:rFonts w:ascii="Arial" w:eastAsia="Calibri" w:hAnsi="Arial" w:cs="Arial"/>
          <w:b/>
        </w:rPr>
        <w:t>Agregar Variación de Tiempo</w:t>
      </w:r>
      <w:r w:rsidRPr="009F5E71">
        <w:rPr>
          <w:rFonts w:ascii="Arial" w:eastAsia="Calibri" w:hAnsi="Arial" w:cs="Arial"/>
          <w:b/>
        </w:rPr>
        <w:tab/>
      </w:r>
    </w:p>
    <w:p w:rsidR="001D742B" w:rsidRDefault="00B91188" w:rsidP="001D742B">
      <w:pPr>
        <w:jc w:val="center"/>
        <w:rPr>
          <w:rFonts w:ascii="Arial" w:eastAsia="Calibri" w:hAnsi="Arial" w:cs="Arial"/>
          <w:b/>
        </w:rPr>
      </w:pPr>
      <w:r>
        <w:rPr>
          <w:rFonts w:ascii="Arial" w:eastAsia="Calibri" w:hAnsi="Arial" w:cs="Arial"/>
          <w:b/>
          <w:noProof/>
          <w:lang w:eastAsia="es-CO"/>
        </w:rPr>
        <w:drawing>
          <wp:inline distT="0" distB="0" distL="0" distR="0">
            <wp:extent cx="7898130" cy="4629379"/>
            <wp:effectExtent l="0" t="0" r="7620" b="0"/>
            <wp:docPr id="56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98130" cy="46293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742B" w:rsidRDefault="001D742B" w:rsidP="001D742B">
      <w:pPr>
        <w:jc w:val="center"/>
        <w:rPr>
          <w:rFonts w:ascii="Arial" w:eastAsia="Calibri" w:hAnsi="Arial" w:cs="Arial"/>
          <w:b/>
        </w:rPr>
      </w:pPr>
    </w:p>
    <w:p w:rsidR="001D742B" w:rsidRDefault="001D742B" w:rsidP="00B91188">
      <w:pPr>
        <w:rPr>
          <w:rFonts w:ascii="Arial" w:eastAsia="Calibri" w:hAnsi="Arial" w:cs="Arial"/>
          <w:b/>
        </w:rPr>
      </w:pPr>
    </w:p>
    <w:p w:rsidR="009F5E71" w:rsidRDefault="009F5E71" w:rsidP="009F5E71">
      <w:pPr>
        <w:rPr>
          <w:rFonts w:ascii="Arial" w:eastAsia="Calibri" w:hAnsi="Arial" w:cs="Arial"/>
          <w:b/>
        </w:rPr>
      </w:pPr>
      <w:r w:rsidRPr="009F5E71">
        <w:rPr>
          <w:rFonts w:ascii="Arial" w:eastAsia="Calibri" w:hAnsi="Arial" w:cs="Arial"/>
          <w:b/>
        </w:rPr>
        <w:lastRenderedPageBreak/>
        <w:t xml:space="preserve">9.6 </w:t>
      </w:r>
      <w:r w:rsidR="001A6B01" w:rsidRPr="001A6B01">
        <w:rPr>
          <w:rFonts w:ascii="Arial" w:eastAsia="Calibri" w:hAnsi="Arial" w:cs="Arial"/>
          <w:b/>
        </w:rPr>
        <w:t>Eliminar Rubro Presupuestal</w:t>
      </w:r>
      <w:r w:rsidRPr="009F5E71">
        <w:rPr>
          <w:rFonts w:ascii="Arial" w:eastAsia="Calibri" w:hAnsi="Arial" w:cs="Arial"/>
          <w:b/>
        </w:rPr>
        <w:tab/>
      </w:r>
    </w:p>
    <w:p w:rsidR="001D742B" w:rsidRDefault="00B91188" w:rsidP="001D742B">
      <w:pPr>
        <w:jc w:val="center"/>
        <w:rPr>
          <w:rFonts w:ascii="Arial" w:eastAsia="Calibri" w:hAnsi="Arial" w:cs="Arial"/>
          <w:b/>
        </w:rPr>
      </w:pPr>
      <w:r>
        <w:rPr>
          <w:rFonts w:ascii="Arial" w:eastAsia="Calibri" w:hAnsi="Arial" w:cs="Arial"/>
          <w:b/>
          <w:noProof/>
          <w:lang w:eastAsia="es-CO"/>
        </w:rPr>
        <w:drawing>
          <wp:inline distT="0" distB="0" distL="0" distR="0">
            <wp:extent cx="7898130" cy="4707725"/>
            <wp:effectExtent l="0" t="0" r="7620" b="0"/>
            <wp:docPr id="57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98130" cy="4707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5C94" w:rsidRPr="009F5E71" w:rsidRDefault="00A35C94" w:rsidP="001D742B">
      <w:pPr>
        <w:jc w:val="center"/>
        <w:rPr>
          <w:rFonts w:ascii="Arial" w:eastAsia="Calibri" w:hAnsi="Arial" w:cs="Arial"/>
          <w:b/>
        </w:rPr>
      </w:pPr>
    </w:p>
    <w:p w:rsidR="009F5E71" w:rsidRDefault="009F5E71" w:rsidP="009F5E71">
      <w:pPr>
        <w:rPr>
          <w:rFonts w:ascii="Arial" w:eastAsia="Calibri" w:hAnsi="Arial" w:cs="Arial"/>
          <w:b/>
        </w:rPr>
      </w:pPr>
      <w:r w:rsidRPr="009F5E71">
        <w:rPr>
          <w:rFonts w:ascii="Arial" w:eastAsia="Calibri" w:hAnsi="Arial" w:cs="Arial"/>
          <w:b/>
        </w:rPr>
        <w:lastRenderedPageBreak/>
        <w:t xml:space="preserve">9.7 </w:t>
      </w:r>
      <w:r w:rsidR="001A6B01" w:rsidRPr="001A6B01">
        <w:rPr>
          <w:rFonts w:ascii="Arial" w:eastAsia="Calibri" w:hAnsi="Arial" w:cs="Arial"/>
          <w:b/>
        </w:rPr>
        <w:t>Editar Rubro Presupuestal</w:t>
      </w:r>
    </w:p>
    <w:p w:rsidR="00A35C94" w:rsidRDefault="00B91188" w:rsidP="00A35C94">
      <w:pPr>
        <w:jc w:val="center"/>
        <w:rPr>
          <w:rFonts w:ascii="Arial" w:eastAsia="Calibri" w:hAnsi="Arial" w:cs="Arial"/>
          <w:b/>
        </w:rPr>
      </w:pPr>
      <w:r>
        <w:rPr>
          <w:rFonts w:ascii="Arial" w:eastAsia="Calibri" w:hAnsi="Arial" w:cs="Arial"/>
          <w:b/>
          <w:noProof/>
          <w:lang w:eastAsia="es-CO"/>
        </w:rPr>
        <w:drawing>
          <wp:inline distT="0" distB="0" distL="0" distR="0">
            <wp:extent cx="7898130" cy="4707725"/>
            <wp:effectExtent l="0" t="0" r="7620" b="0"/>
            <wp:docPr id="58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98130" cy="4707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5C94" w:rsidRPr="009F5E71" w:rsidRDefault="00A35C94" w:rsidP="00B91188">
      <w:pPr>
        <w:rPr>
          <w:rFonts w:ascii="Arial" w:eastAsia="Calibri" w:hAnsi="Arial" w:cs="Arial"/>
          <w:b/>
        </w:rPr>
      </w:pPr>
    </w:p>
    <w:p w:rsidR="009F5E71" w:rsidRDefault="009F5E71" w:rsidP="009F5E71">
      <w:pPr>
        <w:rPr>
          <w:rFonts w:ascii="Arial" w:eastAsia="Calibri" w:hAnsi="Arial" w:cs="Arial"/>
          <w:b/>
        </w:rPr>
      </w:pPr>
      <w:r w:rsidRPr="009F5E71">
        <w:rPr>
          <w:rFonts w:ascii="Arial" w:eastAsia="Calibri" w:hAnsi="Arial" w:cs="Arial"/>
          <w:b/>
        </w:rPr>
        <w:lastRenderedPageBreak/>
        <w:t xml:space="preserve">9.8 </w:t>
      </w:r>
      <w:r w:rsidR="001A6B01" w:rsidRPr="001A6B01">
        <w:rPr>
          <w:rFonts w:ascii="Arial" w:eastAsia="Calibri" w:hAnsi="Arial" w:cs="Arial"/>
          <w:b/>
        </w:rPr>
        <w:t>Realizar Ejecución Presupuestal</w:t>
      </w:r>
    </w:p>
    <w:p w:rsidR="00A35C94" w:rsidRDefault="00B91188" w:rsidP="00A35C94">
      <w:pPr>
        <w:jc w:val="center"/>
        <w:rPr>
          <w:rFonts w:ascii="Arial" w:eastAsia="Calibri" w:hAnsi="Arial" w:cs="Arial"/>
          <w:b/>
        </w:rPr>
      </w:pPr>
      <w:r>
        <w:rPr>
          <w:rFonts w:ascii="Arial" w:eastAsia="Calibri" w:hAnsi="Arial" w:cs="Arial"/>
          <w:b/>
          <w:noProof/>
          <w:lang w:eastAsia="es-CO"/>
        </w:rPr>
        <w:drawing>
          <wp:inline distT="0" distB="0" distL="0" distR="0">
            <wp:extent cx="7898130" cy="4629379"/>
            <wp:effectExtent l="0" t="0" r="7620" b="0"/>
            <wp:docPr id="59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98130" cy="46293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1188" w:rsidRDefault="00B91188" w:rsidP="00A35C94">
      <w:pPr>
        <w:jc w:val="center"/>
        <w:rPr>
          <w:rFonts w:ascii="Arial" w:eastAsia="Calibri" w:hAnsi="Arial" w:cs="Arial"/>
          <w:b/>
        </w:rPr>
      </w:pPr>
    </w:p>
    <w:p w:rsidR="00B91188" w:rsidRPr="009F5E71" w:rsidRDefault="00B91188" w:rsidP="00A35C94">
      <w:pPr>
        <w:jc w:val="center"/>
        <w:rPr>
          <w:rFonts w:ascii="Arial" w:eastAsia="Calibri" w:hAnsi="Arial" w:cs="Arial"/>
          <w:b/>
        </w:rPr>
      </w:pPr>
    </w:p>
    <w:p w:rsidR="009F5E71" w:rsidRDefault="009F5E71" w:rsidP="009F5E71">
      <w:pPr>
        <w:rPr>
          <w:rFonts w:ascii="Arial" w:eastAsia="Calibri" w:hAnsi="Arial" w:cs="Arial"/>
          <w:b/>
        </w:rPr>
      </w:pPr>
      <w:r w:rsidRPr="009F5E71">
        <w:rPr>
          <w:rFonts w:ascii="Arial" w:eastAsia="Calibri" w:hAnsi="Arial" w:cs="Arial"/>
          <w:b/>
        </w:rPr>
        <w:lastRenderedPageBreak/>
        <w:t xml:space="preserve">9.9 </w:t>
      </w:r>
      <w:r w:rsidR="00211BE0" w:rsidRPr="00211BE0">
        <w:rPr>
          <w:rFonts w:ascii="Arial" w:eastAsia="Calibri" w:hAnsi="Arial" w:cs="Arial"/>
          <w:b/>
        </w:rPr>
        <w:t>Agregar Programa</w:t>
      </w:r>
      <w:r w:rsidRPr="009F5E71">
        <w:rPr>
          <w:rFonts w:ascii="Arial" w:eastAsia="Calibri" w:hAnsi="Arial" w:cs="Arial"/>
          <w:b/>
        </w:rPr>
        <w:tab/>
      </w:r>
    </w:p>
    <w:p w:rsidR="00A35C94" w:rsidRDefault="00211BE0" w:rsidP="00A35C94">
      <w:pPr>
        <w:jc w:val="center"/>
        <w:rPr>
          <w:rFonts w:ascii="Arial" w:eastAsia="Calibri" w:hAnsi="Arial" w:cs="Arial"/>
          <w:b/>
        </w:rPr>
      </w:pPr>
      <w:r>
        <w:rPr>
          <w:rFonts w:ascii="Arial" w:eastAsia="Calibri" w:hAnsi="Arial" w:cs="Arial"/>
          <w:b/>
          <w:noProof/>
          <w:lang w:eastAsia="es-CO"/>
        </w:rPr>
        <w:drawing>
          <wp:inline distT="0" distB="0" distL="0" distR="0">
            <wp:extent cx="6460177" cy="5221020"/>
            <wp:effectExtent l="0" t="0" r="0" b="0"/>
            <wp:docPr id="61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0438" cy="52212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5E71" w:rsidRDefault="009F5E71" w:rsidP="009F5E71">
      <w:pPr>
        <w:rPr>
          <w:rFonts w:ascii="Arial" w:eastAsia="Calibri" w:hAnsi="Arial" w:cs="Arial"/>
          <w:b/>
        </w:rPr>
      </w:pPr>
      <w:r w:rsidRPr="009F5E71">
        <w:rPr>
          <w:rFonts w:ascii="Arial" w:eastAsia="Calibri" w:hAnsi="Arial" w:cs="Arial"/>
          <w:b/>
        </w:rPr>
        <w:lastRenderedPageBreak/>
        <w:t xml:space="preserve">9.10 </w:t>
      </w:r>
      <w:r w:rsidR="00211BE0" w:rsidRPr="00211BE0">
        <w:rPr>
          <w:rFonts w:ascii="Arial" w:eastAsia="Calibri" w:hAnsi="Arial" w:cs="Arial"/>
          <w:b/>
        </w:rPr>
        <w:t>Editar Programa</w:t>
      </w:r>
      <w:r w:rsidRPr="009F5E71">
        <w:rPr>
          <w:rFonts w:ascii="Arial" w:eastAsia="Calibri" w:hAnsi="Arial" w:cs="Arial"/>
          <w:b/>
        </w:rPr>
        <w:tab/>
      </w:r>
    </w:p>
    <w:p w:rsidR="00A35C94" w:rsidRDefault="00211BE0" w:rsidP="00211BE0">
      <w:pPr>
        <w:jc w:val="center"/>
        <w:rPr>
          <w:rFonts w:ascii="Arial" w:eastAsia="Calibri" w:hAnsi="Arial" w:cs="Arial"/>
          <w:b/>
        </w:rPr>
      </w:pPr>
      <w:r>
        <w:rPr>
          <w:rFonts w:ascii="Arial" w:eastAsia="Calibri" w:hAnsi="Arial" w:cs="Arial"/>
          <w:b/>
          <w:noProof/>
          <w:lang w:eastAsia="es-CO"/>
        </w:rPr>
        <w:drawing>
          <wp:inline distT="0" distB="0" distL="0" distR="0">
            <wp:extent cx="6553150" cy="5296160"/>
            <wp:effectExtent l="0" t="0" r="0" b="0"/>
            <wp:docPr id="62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3415" cy="52963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5E71" w:rsidRDefault="009F5E71" w:rsidP="009F5E71">
      <w:pPr>
        <w:rPr>
          <w:rFonts w:ascii="Arial" w:eastAsia="Calibri" w:hAnsi="Arial" w:cs="Arial"/>
          <w:b/>
        </w:rPr>
      </w:pPr>
      <w:r w:rsidRPr="009F5E71">
        <w:rPr>
          <w:rFonts w:ascii="Arial" w:eastAsia="Calibri" w:hAnsi="Arial" w:cs="Arial"/>
          <w:b/>
        </w:rPr>
        <w:lastRenderedPageBreak/>
        <w:t xml:space="preserve">9.11 </w:t>
      </w:r>
      <w:r w:rsidR="00211BE0" w:rsidRPr="00211BE0">
        <w:rPr>
          <w:rFonts w:ascii="Arial" w:eastAsia="Calibri" w:hAnsi="Arial" w:cs="Arial"/>
          <w:b/>
        </w:rPr>
        <w:t>Agregar Módulo</w:t>
      </w:r>
      <w:r w:rsidRPr="009F5E71">
        <w:rPr>
          <w:rFonts w:ascii="Arial" w:eastAsia="Calibri" w:hAnsi="Arial" w:cs="Arial"/>
          <w:b/>
        </w:rPr>
        <w:tab/>
      </w:r>
    </w:p>
    <w:p w:rsidR="002416A6" w:rsidRDefault="00211BE0" w:rsidP="002416A6">
      <w:pPr>
        <w:jc w:val="center"/>
        <w:rPr>
          <w:rFonts w:ascii="Arial" w:eastAsia="Calibri" w:hAnsi="Arial" w:cs="Arial"/>
          <w:b/>
        </w:rPr>
      </w:pPr>
      <w:r>
        <w:rPr>
          <w:rFonts w:ascii="Arial" w:eastAsia="Calibri" w:hAnsi="Arial" w:cs="Arial"/>
          <w:b/>
          <w:noProof/>
          <w:lang w:eastAsia="es-CO"/>
        </w:rPr>
        <w:drawing>
          <wp:inline distT="0" distB="0" distL="0" distR="0">
            <wp:extent cx="6531429" cy="5278605"/>
            <wp:effectExtent l="0" t="0" r="0" b="0"/>
            <wp:docPr id="64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4039" cy="52807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5E71" w:rsidRDefault="009F5E71" w:rsidP="009F5E71">
      <w:pPr>
        <w:rPr>
          <w:rFonts w:ascii="Arial" w:eastAsia="Calibri" w:hAnsi="Arial" w:cs="Arial"/>
          <w:b/>
        </w:rPr>
      </w:pPr>
      <w:r w:rsidRPr="009F5E71">
        <w:rPr>
          <w:rFonts w:ascii="Arial" w:eastAsia="Calibri" w:hAnsi="Arial" w:cs="Arial"/>
          <w:b/>
        </w:rPr>
        <w:lastRenderedPageBreak/>
        <w:t xml:space="preserve">9.12 </w:t>
      </w:r>
      <w:r w:rsidR="00211BE0" w:rsidRPr="00211BE0">
        <w:rPr>
          <w:rFonts w:ascii="Arial" w:eastAsia="Calibri" w:hAnsi="Arial" w:cs="Arial"/>
          <w:b/>
        </w:rPr>
        <w:t>Agregar Conferencista</w:t>
      </w:r>
      <w:r w:rsidRPr="009F5E71">
        <w:rPr>
          <w:rFonts w:ascii="Arial" w:eastAsia="Calibri" w:hAnsi="Arial" w:cs="Arial"/>
          <w:b/>
        </w:rPr>
        <w:tab/>
      </w:r>
    </w:p>
    <w:p w:rsidR="002416A6" w:rsidRDefault="00211BE0" w:rsidP="002416A6">
      <w:pPr>
        <w:jc w:val="center"/>
        <w:rPr>
          <w:rFonts w:ascii="Arial" w:eastAsia="Calibri" w:hAnsi="Arial" w:cs="Arial"/>
          <w:b/>
        </w:rPr>
      </w:pPr>
      <w:r>
        <w:rPr>
          <w:rFonts w:ascii="Arial" w:eastAsia="Calibri" w:hAnsi="Arial" w:cs="Arial"/>
          <w:b/>
          <w:noProof/>
          <w:lang w:eastAsia="es-CO"/>
        </w:rPr>
        <w:drawing>
          <wp:inline distT="0" distB="0" distL="0" distR="0">
            <wp:extent cx="6305797" cy="5096252"/>
            <wp:effectExtent l="0" t="0" r="0" b="0"/>
            <wp:docPr id="6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920" cy="50963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16A6" w:rsidRDefault="009F5E71" w:rsidP="009F5E71">
      <w:pPr>
        <w:rPr>
          <w:rFonts w:ascii="Arial" w:eastAsia="Calibri" w:hAnsi="Arial" w:cs="Arial"/>
          <w:b/>
        </w:rPr>
      </w:pPr>
      <w:r w:rsidRPr="009F5E71">
        <w:rPr>
          <w:rFonts w:ascii="Arial" w:eastAsia="Calibri" w:hAnsi="Arial" w:cs="Arial"/>
          <w:b/>
        </w:rPr>
        <w:lastRenderedPageBreak/>
        <w:t xml:space="preserve">9.13 </w:t>
      </w:r>
      <w:r w:rsidR="00211BE0" w:rsidRPr="00211BE0">
        <w:rPr>
          <w:rFonts w:ascii="Arial" w:eastAsia="Calibri" w:hAnsi="Arial" w:cs="Arial"/>
          <w:b/>
        </w:rPr>
        <w:t>Editar Conferencista</w:t>
      </w:r>
    </w:p>
    <w:p w:rsidR="002416A6" w:rsidRPr="009F5E71" w:rsidRDefault="00211BE0" w:rsidP="002416A6">
      <w:pPr>
        <w:jc w:val="center"/>
        <w:rPr>
          <w:rFonts w:ascii="Arial" w:eastAsia="Calibri" w:hAnsi="Arial" w:cs="Arial"/>
          <w:b/>
        </w:rPr>
      </w:pPr>
      <w:r>
        <w:rPr>
          <w:rFonts w:ascii="Arial" w:eastAsia="Calibri" w:hAnsi="Arial" w:cs="Arial"/>
          <w:b/>
          <w:noProof/>
          <w:lang w:eastAsia="es-CO"/>
        </w:rPr>
        <w:drawing>
          <wp:inline distT="0" distB="0" distL="0" distR="0">
            <wp:extent cx="6553149" cy="5296159"/>
            <wp:effectExtent l="0" t="0" r="0" b="0"/>
            <wp:docPr id="6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3415" cy="52963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5E71" w:rsidRDefault="009F5E71" w:rsidP="000E27EA">
      <w:pPr>
        <w:ind w:left="708" w:hanging="708"/>
        <w:rPr>
          <w:rFonts w:ascii="Arial" w:eastAsia="Calibri" w:hAnsi="Arial" w:cs="Arial"/>
          <w:b/>
        </w:rPr>
      </w:pPr>
      <w:r w:rsidRPr="009F5E71">
        <w:rPr>
          <w:rFonts w:ascii="Arial" w:eastAsia="Calibri" w:hAnsi="Arial" w:cs="Arial"/>
          <w:b/>
        </w:rPr>
        <w:lastRenderedPageBreak/>
        <w:t>9.14</w:t>
      </w:r>
      <w:r w:rsidR="000E27EA">
        <w:rPr>
          <w:rFonts w:ascii="Arial" w:eastAsia="Calibri" w:hAnsi="Arial" w:cs="Arial"/>
          <w:b/>
        </w:rPr>
        <w:t xml:space="preserve"> </w:t>
      </w:r>
      <w:r w:rsidR="000E27EA" w:rsidRPr="000E27EA">
        <w:rPr>
          <w:rFonts w:ascii="Arial" w:eastAsia="Calibri" w:hAnsi="Arial" w:cs="Arial"/>
          <w:b/>
        </w:rPr>
        <w:t>Agregar Rubro Presupuestal</w:t>
      </w:r>
      <w:r w:rsidRPr="009F5E71">
        <w:rPr>
          <w:rFonts w:ascii="Arial" w:eastAsia="Calibri" w:hAnsi="Arial" w:cs="Arial"/>
          <w:b/>
        </w:rPr>
        <w:tab/>
      </w:r>
    </w:p>
    <w:p w:rsidR="002416A6" w:rsidRDefault="00931AA4" w:rsidP="002416A6">
      <w:pPr>
        <w:jc w:val="center"/>
        <w:rPr>
          <w:rFonts w:ascii="Arial" w:eastAsia="Calibri" w:hAnsi="Arial" w:cs="Arial"/>
          <w:b/>
        </w:rPr>
      </w:pPr>
      <w:r>
        <w:rPr>
          <w:rFonts w:ascii="Arial" w:eastAsia="Calibri" w:hAnsi="Arial" w:cs="Arial"/>
          <w:b/>
          <w:noProof/>
          <w:lang w:eastAsia="es-CO"/>
        </w:rPr>
        <w:drawing>
          <wp:inline distT="0" distB="0" distL="0" distR="0">
            <wp:extent cx="7898130" cy="4707725"/>
            <wp:effectExtent l="0" t="0" r="7620" b="0"/>
            <wp:docPr id="7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98130" cy="4707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16A6" w:rsidRDefault="002416A6" w:rsidP="002416A6">
      <w:pPr>
        <w:jc w:val="center"/>
        <w:rPr>
          <w:rFonts w:ascii="Arial" w:eastAsia="Calibri" w:hAnsi="Arial" w:cs="Arial"/>
          <w:b/>
        </w:rPr>
      </w:pPr>
    </w:p>
    <w:p w:rsidR="009F5E71" w:rsidRDefault="009F5E71" w:rsidP="009F5E71">
      <w:pPr>
        <w:rPr>
          <w:rFonts w:ascii="Arial" w:eastAsia="Calibri" w:hAnsi="Arial" w:cs="Arial"/>
          <w:b/>
        </w:rPr>
      </w:pPr>
      <w:r w:rsidRPr="009F5E71">
        <w:rPr>
          <w:rFonts w:ascii="Arial" w:eastAsia="Calibri" w:hAnsi="Arial" w:cs="Arial"/>
          <w:b/>
        </w:rPr>
        <w:lastRenderedPageBreak/>
        <w:t xml:space="preserve">9.15 </w:t>
      </w:r>
      <w:r w:rsidR="00931AA4" w:rsidRPr="00931AA4">
        <w:rPr>
          <w:rFonts w:ascii="Arial" w:eastAsia="Calibri" w:hAnsi="Arial" w:cs="Arial"/>
          <w:b/>
        </w:rPr>
        <w:t>Asignar Viáticos</w:t>
      </w:r>
      <w:r w:rsidRPr="009F5E71">
        <w:rPr>
          <w:rFonts w:ascii="Arial" w:eastAsia="Calibri" w:hAnsi="Arial" w:cs="Arial"/>
          <w:b/>
        </w:rPr>
        <w:tab/>
      </w:r>
    </w:p>
    <w:p w:rsidR="002416A6" w:rsidRDefault="00EE0B0D" w:rsidP="002416A6">
      <w:pPr>
        <w:jc w:val="center"/>
        <w:rPr>
          <w:rFonts w:ascii="Arial" w:eastAsia="Calibri" w:hAnsi="Arial" w:cs="Arial"/>
          <w:b/>
        </w:rPr>
      </w:pPr>
      <w:r>
        <w:rPr>
          <w:rFonts w:ascii="Arial" w:eastAsia="Calibri" w:hAnsi="Arial" w:cs="Arial"/>
          <w:b/>
          <w:noProof/>
          <w:lang w:eastAsia="es-CO"/>
        </w:rPr>
        <w:drawing>
          <wp:inline distT="0" distB="0" distL="0" distR="0">
            <wp:extent cx="6472052" cy="5230618"/>
            <wp:effectExtent l="0" t="0" r="0" b="0"/>
            <wp:docPr id="72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2314" cy="5230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5E71" w:rsidRDefault="009F5E71" w:rsidP="009F5E71">
      <w:pPr>
        <w:rPr>
          <w:rFonts w:ascii="Arial" w:eastAsia="Calibri" w:hAnsi="Arial" w:cs="Arial"/>
          <w:b/>
        </w:rPr>
      </w:pPr>
      <w:r w:rsidRPr="009F5E71">
        <w:rPr>
          <w:rFonts w:ascii="Arial" w:eastAsia="Calibri" w:hAnsi="Arial" w:cs="Arial"/>
          <w:b/>
        </w:rPr>
        <w:lastRenderedPageBreak/>
        <w:t xml:space="preserve">9.16 </w:t>
      </w:r>
      <w:r w:rsidR="00931AA4" w:rsidRPr="00931AA4">
        <w:rPr>
          <w:rFonts w:ascii="Arial" w:eastAsia="Calibri" w:hAnsi="Arial" w:cs="Arial"/>
          <w:b/>
        </w:rPr>
        <w:t>Editar Asignación Viáticos</w:t>
      </w:r>
      <w:r w:rsidRPr="009F5E71">
        <w:rPr>
          <w:rFonts w:ascii="Arial" w:eastAsia="Calibri" w:hAnsi="Arial" w:cs="Arial"/>
          <w:b/>
        </w:rPr>
        <w:tab/>
      </w:r>
    </w:p>
    <w:p w:rsidR="002416A6" w:rsidRPr="009F5E71" w:rsidRDefault="00EE0B0D" w:rsidP="002416A6">
      <w:pPr>
        <w:jc w:val="center"/>
        <w:rPr>
          <w:rFonts w:ascii="Arial" w:eastAsia="Calibri" w:hAnsi="Arial" w:cs="Arial"/>
          <w:b/>
        </w:rPr>
      </w:pPr>
      <w:r>
        <w:rPr>
          <w:rFonts w:ascii="Arial" w:eastAsia="Calibri" w:hAnsi="Arial" w:cs="Arial"/>
          <w:b/>
          <w:noProof/>
          <w:lang w:eastAsia="es-CO"/>
        </w:rPr>
        <w:drawing>
          <wp:inline distT="0" distB="0" distL="0" distR="0">
            <wp:extent cx="6317672" cy="5105850"/>
            <wp:effectExtent l="0" t="0" r="0" b="0"/>
            <wp:docPr id="73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7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7928" cy="51060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5E71" w:rsidRDefault="009F5E71" w:rsidP="009F5E71">
      <w:pPr>
        <w:rPr>
          <w:rFonts w:ascii="Arial" w:eastAsia="Calibri" w:hAnsi="Arial" w:cs="Arial"/>
          <w:b/>
        </w:rPr>
      </w:pPr>
      <w:r w:rsidRPr="009F5E71">
        <w:rPr>
          <w:rFonts w:ascii="Arial" w:eastAsia="Calibri" w:hAnsi="Arial" w:cs="Arial"/>
          <w:b/>
        </w:rPr>
        <w:lastRenderedPageBreak/>
        <w:t xml:space="preserve">9.17 </w:t>
      </w:r>
      <w:r w:rsidR="00931AA4" w:rsidRPr="00931AA4">
        <w:rPr>
          <w:rFonts w:ascii="Arial" w:eastAsia="Calibri" w:hAnsi="Arial" w:cs="Arial"/>
          <w:b/>
        </w:rPr>
        <w:t>Asignar Honorarios</w:t>
      </w:r>
      <w:r w:rsidRPr="009F5E71">
        <w:rPr>
          <w:rFonts w:ascii="Arial" w:eastAsia="Calibri" w:hAnsi="Arial" w:cs="Arial"/>
          <w:b/>
        </w:rPr>
        <w:tab/>
      </w:r>
    </w:p>
    <w:p w:rsidR="0090085E" w:rsidRPr="009F5E71" w:rsidRDefault="00EE0B0D" w:rsidP="00EE0B0D">
      <w:pPr>
        <w:jc w:val="center"/>
        <w:rPr>
          <w:rFonts w:ascii="Arial" w:eastAsia="Calibri" w:hAnsi="Arial" w:cs="Arial"/>
          <w:b/>
        </w:rPr>
      </w:pPr>
      <w:r>
        <w:rPr>
          <w:rFonts w:ascii="Arial" w:eastAsia="Calibri" w:hAnsi="Arial" w:cs="Arial"/>
          <w:b/>
          <w:noProof/>
          <w:lang w:eastAsia="es-CO"/>
        </w:rPr>
        <w:drawing>
          <wp:inline distT="0" distB="0" distL="0" distR="0">
            <wp:extent cx="6365174" cy="5144240"/>
            <wp:effectExtent l="0" t="0" r="0" b="0"/>
            <wp:docPr id="88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0388" cy="51484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5E71" w:rsidRDefault="009F5E71" w:rsidP="009F5E71">
      <w:pPr>
        <w:rPr>
          <w:rFonts w:ascii="Arial" w:eastAsia="Calibri" w:hAnsi="Arial" w:cs="Arial"/>
          <w:b/>
        </w:rPr>
      </w:pPr>
      <w:r w:rsidRPr="009F5E71">
        <w:rPr>
          <w:rFonts w:ascii="Arial" w:eastAsia="Calibri" w:hAnsi="Arial" w:cs="Arial"/>
          <w:b/>
        </w:rPr>
        <w:lastRenderedPageBreak/>
        <w:t xml:space="preserve">9.18 </w:t>
      </w:r>
      <w:r w:rsidR="00931AA4" w:rsidRPr="00931AA4">
        <w:rPr>
          <w:rFonts w:ascii="Arial" w:eastAsia="Calibri" w:hAnsi="Arial" w:cs="Arial"/>
          <w:b/>
        </w:rPr>
        <w:t>Editar Asignación Honorarios</w:t>
      </w:r>
    </w:p>
    <w:p w:rsidR="0090085E" w:rsidRDefault="00EE0B0D" w:rsidP="0090085E">
      <w:pPr>
        <w:jc w:val="center"/>
        <w:rPr>
          <w:rFonts w:ascii="Arial" w:eastAsia="Calibri" w:hAnsi="Arial" w:cs="Arial"/>
          <w:b/>
        </w:rPr>
      </w:pPr>
      <w:r>
        <w:rPr>
          <w:rFonts w:ascii="Arial" w:eastAsia="Calibri" w:hAnsi="Arial" w:cs="Arial"/>
          <w:b/>
          <w:noProof/>
          <w:lang w:eastAsia="es-CO"/>
        </w:rPr>
        <w:drawing>
          <wp:inline distT="0" distB="0" distL="0" distR="0">
            <wp:extent cx="6553149" cy="5296159"/>
            <wp:effectExtent l="0" t="0" r="0" b="0"/>
            <wp:docPr id="89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7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3415" cy="52963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5E71" w:rsidRDefault="009F5E71" w:rsidP="009F5E71">
      <w:pPr>
        <w:rPr>
          <w:rFonts w:ascii="Arial" w:eastAsia="Calibri" w:hAnsi="Arial" w:cs="Arial"/>
          <w:b/>
        </w:rPr>
      </w:pPr>
      <w:r w:rsidRPr="009F5E71">
        <w:rPr>
          <w:rFonts w:ascii="Arial" w:eastAsia="Calibri" w:hAnsi="Arial" w:cs="Arial"/>
          <w:b/>
        </w:rPr>
        <w:lastRenderedPageBreak/>
        <w:t xml:space="preserve">9.19 </w:t>
      </w:r>
      <w:r w:rsidR="00931AA4" w:rsidRPr="00931AA4">
        <w:rPr>
          <w:rFonts w:ascii="Arial" w:eastAsia="Calibri" w:hAnsi="Arial" w:cs="Arial"/>
          <w:b/>
        </w:rPr>
        <w:t>Asignar Tiquetes</w:t>
      </w:r>
      <w:r w:rsidRPr="009F5E71">
        <w:rPr>
          <w:rFonts w:ascii="Arial" w:eastAsia="Calibri" w:hAnsi="Arial" w:cs="Arial"/>
          <w:b/>
        </w:rPr>
        <w:tab/>
      </w:r>
    </w:p>
    <w:p w:rsidR="0090085E" w:rsidRDefault="00EE0B0D" w:rsidP="0090085E">
      <w:pPr>
        <w:jc w:val="center"/>
        <w:rPr>
          <w:rFonts w:ascii="Arial" w:eastAsia="Calibri" w:hAnsi="Arial" w:cs="Arial"/>
          <w:b/>
        </w:rPr>
      </w:pPr>
      <w:r>
        <w:rPr>
          <w:rFonts w:ascii="Arial" w:eastAsia="Calibri" w:hAnsi="Arial" w:cs="Arial"/>
          <w:b/>
          <w:noProof/>
          <w:lang w:eastAsia="es-CO"/>
        </w:rPr>
        <w:drawing>
          <wp:inline distT="0" distB="0" distL="0" distR="0">
            <wp:extent cx="6400800" cy="5173033"/>
            <wp:effectExtent l="0" t="0" r="0" b="0"/>
            <wp:docPr id="90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1059" cy="51732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5E71" w:rsidRDefault="009F5E71" w:rsidP="009F5E71">
      <w:pPr>
        <w:rPr>
          <w:rFonts w:ascii="Arial" w:eastAsia="Calibri" w:hAnsi="Arial" w:cs="Arial"/>
          <w:b/>
        </w:rPr>
      </w:pPr>
      <w:r w:rsidRPr="009F5E71">
        <w:rPr>
          <w:rFonts w:ascii="Arial" w:eastAsia="Calibri" w:hAnsi="Arial" w:cs="Arial"/>
          <w:b/>
        </w:rPr>
        <w:lastRenderedPageBreak/>
        <w:t xml:space="preserve">9.20 </w:t>
      </w:r>
      <w:r w:rsidR="00931AA4" w:rsidRPr="00931AA4">
        <w:rPr>
          <w:rFonts w:ascii="Arial" w:eastAsia="Calibri" w:hAnsi="Arial" w:cs="Arial"/>
          <w:b/>
        </w:rPr>
        <w:t>Editar Asignación Tiquetes</w:t>
      </w:r>
      <w:r w:rsidRPr="009F5E71">
        <w:rPr>
          <w:rFonts w:ascii="Arial" w:eastAsia="Calibri" w:hAnsi="Arial" w:cs="Arial"/>
          <w:b/>
        </w:rPr>
        <w:tab/>
      </w:r>
    </w:p>
    <w:p w:rsidR="0090085E" w:rsidRDefault="00EE0B0D" w:rsidP="0090085E">
      <w:pPr>
        <w:jc w:val="center"/>
        <w:rPr>
          <w:rFonts w:ascii="Arial" w:eastAsia="Calibri" w:hAnsi="Arial" w:cs="Arial"/>
          <w:b/>
        </w:rPr>
      </w:pPr>
      <w:r>
        <w:rPr>
          <w:rFonts w:ascii="Arial" w:eastAsia="Calibri" w:hAnsi="Arial" w:cs="Arial"/>
          <w:b/>
          <w:noProof/>
          <w:lang w:eastAsia="es-CO"/>
        </w:rPr>
        <w:drawing>
          <wp:inline distT="0" distB="0" distL="0" distR="0">
            <wp:extent cx="6553149" cy="5296159"/>
            <wp:effectExtent l="0" t="0" r="0" b="0"/>
            <wp:docPr id="91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7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3415" cy="52963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0107" w:rsidRDefault="002C0107" w:rsidP="005D0949">
      <w:pPr>
        <w:jc w:val="center"/>
        <w:rPr>
          <w:rFonts w:ascii="Arial" w:eastAsia="Calibri" w:hAnsi="Arial" w:cs="Arial"/>
          <w:b/>
        </w:rPr>
      </w:pPr>
      <w:r w:rsidRPr="002C0107">
        <w:rPr>
          <w:rFonts w:ascii="Arial" w:eastAsia="Calibri" w:hAnsi="Arial" w:cs="Arial"/>
          <w:b/>
        </w:rPr>
        <w:lastRenderedPageBreak/>
        <w:t>10. DRE DIAGRAMA RELACIONAL</w:t>
      </w:r>
    </w:p>
    <w:p w:rsidR="002C0107" w:rsidRDefault="002C0107" w:rsidP="000122CB">
      <w:pPr>
        <w:jc w:val="center"/>
        <w:rPr>
          <w:rFonts w:ascii="Arial" w:eastAsia="Calibri" w:hAnsi="Arial" w:cs="Arial"/>
          <w:b/>
        </w:rPr>
      </w:pPr>
    </w:p>
    <w:p w:rsidR="002C0107" w:rsidRDefault="0061337C" w:rsidP="000122CB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es-CO"/>
        </w:rPr>
        <w:drawing>
          <wp:inline distT="0" distB="0" distL="0" distR="0">
            <wp:extent cx="7898130" cy="3181227"/>
            <wp:effectExtent l="1905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98130" cy="31812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337C" w:rsidRDefault="0061337C" w:rsidP="000122CB">
      <w:pPr>
        <w:jc w:val="center"/>
        <w:rPr>
          <w:rFonts w:ascii="Arial" w:hAnsi="Arial" w:cs="Arial"/>
          <w:b/>
          <w:sz w:val="24"/>
          <w:szCs w:val="24"/>
        </w:rPr>
      </w:pPr>
    </w:p>
    <w:p w:rsidR="0061337C" w:rsidRDefault="0061337C" w:rsidP="000122CB">
      <w:pPr>
        <w:jc w:val="center"/>
        <w:rPr>
          <w:rFonts w:ascii="Arial" w:hAnsi="Arial" w:cs="Arial"/>
          <w:b/>
          <w:sz w:val="24"/>
          <w:szCs w:val="24"/>
        </w:rPr>
      </w:pPr>
    </w:p>
    <w:p w:rsidR="0061337C" w:rsidRDefault="0061337C" w:rsidP="000122CB">
      <w:pPr>
        <w:jc w:val="center"/>
        <w:rPr>
          <w:rFonts w:ascii="Arial" w:hAnsi="Arial" w:cs="Arial"/>
          <w:b/>
          <w:sz w:val="24"/>
          <w:szCs w:val="24"/>
        </w:rPr>
      </w:pPr>
    </w:p>
    <w:p w:rsidR="0061337C" w:rsidRDefault="0061337C" w:rsidP="000122CB">
      <w:pPr>
        <w:jc w:val="center"/>
        <w:rPr>
          <w:rFonts w:ascii="Arial" w:hAnsi="Arial" w:cs="Arial"/>
          <w:b/>
          <w:sz w:val="24"/>
          <w:szCs w:val="24"/>
        </w:rPr>
      </w:pPr>
    </w:p>
    <w:p w:rsidR="0061337C" w:rsidRDefault="0061337C" w:rsidP="000122CB">
      <w:pPr>
        <w:jc w:val="center"/>
        <w:rPr>
          <w:rFonts w:ascii="Arial" w:hAnsi="Arial" w:cs="Arial"/>
          <w:b/>
          <w:sz w:val="24"/>
          <w:szCs w:val="24"/>
        </w:rPr>
      </w:pPr>
    </w:p>
    <w:p w:rsidR="00F868CC" w:rsidRPr="00941CF8" w:rsidRDefault="00F868CC" w:rsidP="00941CF8">
      <w:pPr>
        <w:spacing w:before="240"/>
        <w:ind w:left="18"/>
        <w:jc w:val="center"/>
        <w:rPr>
          <w:rFonts w:ascii="Arial" w:eastAsia="Calibri" w:hAnsi="Arial" w:cs="Arial"/>
          <w:b/>
        </w:rPr>
      </w:pPr>
      <w:r w:rsidRPr="00F868CC">
        <w:rPr>
          <w:rFonts w:ascii="Arial" w:eastAsia="Calibri" w:hAnsi="Arial" w:cs="Arial"/>
          <w:b/>
        </w:rPr>
        <w:lastRenderedPageBreak/>
        <w:t>11. DCS DIAGRAMA DE CLASES DE SOFTWARE</w:t>
      </w:r>
    </w:p>
    <w:p w:rsidR="00F868CC" w:rsidRPr="002C0107" w:rsidRDefault="00941CF8" w:rsidP="000122CB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es-CO"/>
        </w:rPr>
        <w:drawing>
          <wp:inline distT="0" distB="0" distL="0" distR="0">
            <wp:extent cx="4221484" cy="5108793"/>
            <wp:effectExtent l="19050" t="0" r="7616" b="0"/>
            <wp:docPr id="130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7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3245" cy="5123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F868CC" w:rsidRPr="002C0107" w:rsidSect="00BC7C96">
      <w:pgSz w:w="15840" w:h="12240" w:orient="landscape"/>
      <w:pgMar w:top="1701" w:right="1134" w:bottom="1701" w:left="2268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D97AED" w:rsidRDefault="00D97AED" w:rsidP="00BC7C96">
      <w:pPr>
        <w:spacing w:after="0" w:line="240" w:lineRule="auto"/>
      </w:pPr>
      <w:r>
        <w:separator/>
      </w:r>
    </w:p>
  </w:endnote>
  <w:endnote w:type="continuationSeparator" w:id="0">
    <w:p w:rsidR="00D97AED" w:rsidRDefault="00D97AED" w:rsidP="00BC7C9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Mangal">
    <w:panose1 w:val="02040503050203030202"/>
    <w:charset w:val="01"/>
    <w:family w:val="roman"/>
    <w:notTrueType/>
    <w:pitch w:val="variable"/>
    <w:sig w:usb0="00002000" w:usb1="00000000" w:usb2="00000000" w:usb3="00000000" w:csb0="0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20337976"/>
      <w:docPartObj>
        <w:docPartGallery w:val="Page Numbers (Bottom of Page)"/>
        <w:docPartUnique/>
      </w:docPartObj>
    </w:sdtPr>
    <w:sdtContent>
      <w:p w:rsidR="00256AC8" w:rsidRDefault="00E50312">
        <w:pPr>
          <w:pStyle w:val="Piedepgina"/>
          <w:jc w:val="center"/>
        </w:pPr>
        <w:fldSimple w:instr=" PAGE   \* MERGEFORMAT ">
          <w:r w:rsidR="0061337C">
            <w:rPr>
              <w:noProof/>
            </w:rPr>
            <w:t>110</w:t>
          </w:r>
        </w:fldSimple>
      </w:p>
    </w:sdtContent>
  </w:sdt>
  <w:p w:rsidR="00256AC8" w:rsidRDefault="00256AC8">
    <w:pPr>
      <w:pStyle w:val="Piedepgina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D97AED" w:rsidRDefault="00D97AED" w:rsidP="00BC7C96">
      <w:pPr>
        <w:spacing w:after="0" w:line="240" w:lineRule="auto"/>
      </w:pPr>
      <w:r>
        <w:separator/>
      </w:r>
    </w:p>
  </w:footnote>
  <w:footnote w:type="continuationSeparator" w:id="0">
    <w:p w:rsidR="00D97AED" w:rsidRDefault="00D97AED" w:rsidP="00BC7C9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0000B"/>
    <w:multiLevelType w:val="multilevel"/>
    <w:tmpl w:val="0000000B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Arial" w:hAnsi="Arial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">
    <w:nsid w:val="0000000C"/>
    <w:multiLevelType w:val="multilevel"/>
    <w:tmpl w:val="0000000C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Arial" w:hAnsi="Arial"/>
      </w:r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1080" w:hanging="360"/>
      </w:pPr>
      <w:rPr>
        <w:rFonts w:ascii="Arial" w:hAnsi="Arial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1.%2.%3.%4.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1.%2.%3.%4.%5.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1.%2.%3.%4.%5.%6.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1.%2.%3.%4.%5.%6.%7.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1.%2.%3.%4.%5.%6.%7.%8.%9."/>
      <w:lvlJc w:val="left"/>
      <w:pPr>
        <w:tabs>
          <w:tab w:val="num" w:pos="3600"/>
        </w:tabs>
        <w:ind w:left="3600" w:hanging="360"/>
      </w:pPr>
    </w:lvl>
  </w:abstractNum>
  <w:abstractNum w:abstractNumId="2">
    <w:nsid w:val="0000000D"/>
    <w:multiLevelType w:val="multilevel"/>
    <w:tmpl w:val="0000000D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Arial" w:hAnsi="Arial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3">
    <w:nsid w:val="07DB0AC8"/>
    <w:multiLevelType w:val="multilevel"/>
    <w:tmpl w:val="0000000D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Arial" w:hAnsi="Arial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4">
    <w:nsid w:val="1386401F"/>
    <w:multiLevelType w:val="multilevel"/>
    <w:tmpl w:val="0000000D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Arial" w:hAnsi="Arial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5">
    <w:nsid w:val="16BA22C6"/>
    <w:multiLevelType w:val="multilevel"/>
    <w:tmpl w:val="0000000D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Arial" w:hAnsi="Arial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6">
    <w:nsid w:val="16BF56C1"/>
    <w:multiLevelType w:val="multilevel"/>
    <w:tmpl w:val="0000000D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Arial" w:hAnsi="Arial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7">
    <w:nsid w:val="1A4168FF"/>
    <w:multiLevelType w:val="multilevel"/>
    <w:tmpl w:val="0000000D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Arial" w:hAnsi="Arial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8">
    <w:nsid w:val="1A80699F"/>
    <w:multiLevelType w:val="multilevel"/>
    <w:tmpl w:val="0000000D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Arial" w:hAnsi="Arial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9">
    <w:nsid w:val="1CC44424"/>
    <w:multiLevelType w:val="multilevel"/>
    <w:tmpl w:val="0000000D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Arial" w:hAnsi="Arial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0">
    <w:nsid w:val="1CFB006A"/>
    <w:multiLevelType w:val="hybridMultilevel"/>
    <w:tmpl w:val="223A7340"/>
    <w:lvl w:ilvl="0" w:tplc="FD5C7F26">
      <w:start w:val="1"/>
      <w:numFmt w:val="decimal"/>
      <w:lvlText w:val="4.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0E40AAB"/>
    <w:multiLevelType w:val="hybridMultilevel"/>
    <w:tmpl w:val="223A7340"/>
    <w:lvl w:ilvl="0" w:tplc="FD5C7F26">
      <w:start w:val="1"/>
      <w:numFmt w:val="decimal"/>
      <w:lvlText w:val="4.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1D93821"/>
    <w:multiLevelType w:val="multilevel"/>
    <w:tmpl w:val="0000000D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Arial" w:hAnsi="Arial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3">
    <w:nsid w:val="26C17D30"/>
    <w:multiLevelType w:val="multilevel"/>
    <w:tmpl w:val="0000000D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Arial" w:hAnsi="Arial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4">
    <w:nsid w:val="2E756DF9"/>
    <w:multiLevelType w:val="hybridMultilevel"/>
    <w:tmpl w:val="223A7340"/>
    <w:lvl w:ilvl="0" w:tplc="FD5C7F26">
      <w:start w:val="1"/>
      <w:numFmt w:val="decimal"/>
      <w:lvlText w:val="4.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2F905DF0"/>
    <w:multiLevelType w:val="multilevel"/>
    <w:tmpl w:val="0000000D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Arial" w:hAnsi="Arial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6">
    <w:nsid w:val="32425083"/>
    <w:multiLevelType w:val="multilevel"/>
    <w:tmpl w:val="0000000D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Arial" w:hAnsi="Arial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7">
    <w:nsid w:val="34956CB0"/>
    <w:multiLevelType w:val="multilevel"/>
    <w:tmpl w:val="0000000D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Arial" w:hAnsi="Arial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8">
    <w:nsid w:val="384E4704"/>
    <w:multiLevelType w:val="multilevel"/>
    <w:tmpl w:val="39025E8E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9">
    <w:nsid w:val="3CF6691B"/>
    <w:multiLevelType w:val="multilevel"/>
    <w:tmpl w:val="EB3AD11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0">
    <w:nsid w:val="3D260E08"/>
    <w:multiLevelType w:val="multilevel"/>
    <w:tmpl w:val="0000000D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Arial" w:hAnsi="Arial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1">
    <w:nsid w:val="481F05CB"/>
    <w:multiLevelType w:val="multilevel"/>
    <w:tmpl w:val="0000000D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Arial" w:hAnsi="Arial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2">
    <w:nsid w:val="48884BE5"/>
    <w:multiLevelType w:val="multilevel"/>
    <w:tmpl w:val="0000000D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Arial" w:hAnsi="Arial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3">
    <w:nsid w:val="49306C82"/>
    <w:multiLevelType w:val="multilevel"/>
    <w:tmpl w:val="0000000D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Arial" w:hAnsi="Arial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4">
    <w:nsid w:val="4E205B0E"/>
    <w:multiLevelType w:val="multilevel"/>
    <w:tmpl w:val="0000000D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Arial" w:hAnsi="Arial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5">
    <w:nsid w:val="502F66BB"/>
    <w:multiLevelType w:val="multilevel"/>
    <w:tmpl w:val="0000000D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Arial" w:hAnsi="Arial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6">
    <w:nsid w:val="507A17D0"/>
    <w:multiLevelType w:val="hybridMultilevel"/>
    <w:tmpl w:val="82EE66DA"/>
    <w:lvl w:ilvl="0" w:tplc="FD5C7F26">
      <w:start w:val="1"/>
      <w:numFmt w:val="decimal"/>
      <w:lvlText w:val="4.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57936091"/>
    <w:multiLevelType w:val="multilevel"/>
    <w:tmpl w:val="0000000D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Arial" w:hAnsi="Arial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8">
    <w:nsid w:val="59695524"/>
    <w:multiLevelType w:val="multilevel"/>
    <w:tmpl w:val="0C961108"/>
    <w:lvl w:ilvl="0">
      <w:start w:val="1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90" w:hanging="39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9">
    <w:nsid w:val="5A1A6808"/>
    <w:multiLevelType w:val="multilevel"/>
    <w:tmpl w:val="0000000D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Arial" w:hAnsi="Arial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30">
    <w:nsid w:val="5B271F5E"/>
    <w:multiLevelType w:val="hybridMultilevel"/>
    <w:tmpl w:val="189C5A60"/>
    <w:lvl w:ilvl="0" w:tplc="0DEEE8A6">
      <w:start w:val="1"/>
      <w:numFmt w:val="decimal"/>
      <w:lvlText w:val="4.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5B36788D"/>
    <w:multiLevelType w:val="multilevel"/>
    <w:tmpl w:val="0000000D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Arial" w:hAnsi="Arial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32">
    <w:nsid w:val="5EA47A68"/>
    <w:multiLevelType w:val="multilevel"/>
    <w:tmpl w:val="0000000D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Arial" w:hAnsi="Arial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33">
    <w:nsid w:val="5FBD2EC5"/>
    <w:multiLevelType w:val="multilevel"/>
    <w:tmpl w:val="0000000D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Arial" w:hAnsi="Arial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34">
    <w:nsid w:val="62D13245"/>
    <w:multiLevelType w:val="multilevel"/>
    <w:tmpl w:val="0000000D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Arial" w:hAnsi="Arial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35">
    <w:nsid w:val="63D95A8F"/>
    <w:multiLevelType w:val="multilevel"/>
    <w:tmpl w:val="0000000D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Arial" w:hAnsi="Arial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36">
    <w:nsid w:val="667D1F7D"/>
    <w:multiLevelType w:val="multilevel"/>
    <w:tmpl w:val="0000000D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Arial" w:hAnsi="Arial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37">
    <w:nsid w:val="67A15CCE"/>
    <w:multiLevelType w:val="multilevel"/>
    <w:tmpl w:val="0000000D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Arial" w:hAnsi="Arial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38">
    <w:nsid w:val="68C6366E"/>
    <w:multiLevelType w:val="multilevel"/>
    <w:tmpl w:val="0000000D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Arial" w:hAnsi="Arial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39">
    <w:nsid w:val="6C682031"/>
    <w:multiLevelType w:val="multilevel"/>
    <w:tmpl w:val="0000000D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Arial" w:hAnsi="Arial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40">
    <w:nsid w:val="6E2A0855"/>
    <w:multiLevelType w:val="multilevel"/>
    <w:tmpl w:val="9E580C1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1">
    <w:nsid w:val="78702EBA"/>
    <w:multiLevelType w:val="multilevel"/>
    <w:tmpl w:val="0000000D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Arial" w:hAnsi="Arial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42">
    <w:nsid w:val="7A042C59"/>
    <w:multiLevelType w:val="multilevel"/>
    <w:tmpl w:val="0000000D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Arial" w:hAnsi="Arial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43">
    <w:nsid w:val="7F4E349A"/>
    <w:multiLevelType w:val="multilevel"/>
    <w:tmpl w:val="0000000D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Arial" w:hAnsi="Arial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44">
    <w:nsid w:val="7F7D3A5C"/>
    <w:multiLevelType w:val="multilevel"/>
    <w:tmpl w:val="0000000D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Arial" w:hAnsi="Arial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num w:numId="1">
    <w:abstractNumId w:val="28"/>
  </w:num>
  <w:num w:numId="2">
    <w:abstractNumId w:val="40"/>
  </w:num>
  <w:num w:numId="3">
    <w:abstractNumId w:val="0"/>
  </w:num>
  <w:num w:numId="4">
    <w:abstractNumId w:val="1"/>
  </w:num>
  <w:num w:numId="5">
    <w:abstractNumId w:val="2"/>
  </w:num>
  <w:num w:numId="6">
    <w:abstractNumId w:val="10"/>
  </w:num>
  <w:num w:numId="7">
    <w:abstractNumId w:val="26"/>
  </w:num>
  <w:num w:numId="8">
    <w:abstractNumId w:val="44"/>
  </w:num>
  <w:num w:numId="9">
    <w:abstractNumId w:val="14"/>
  </w:num>
  <w:num w:numId="10">
    <w:abstractNumId w:val="23"/>
  </w:num>
  <w:num w:numId="11">
    <w:abstractNumId w:val="11"/>
  </w:num>
  <w:num w:numId="12">
    <w:abstractNumId w:val="30"/>
  </w:num>
  <w:num w:numId="13">
    <w:abstractNumId w:val="18"/>
  </w:num>
  <w:num w:numId="14">
    <w:abstractNumId w:val="19"/>
  </w:num>
  <w:num w:numId="15">
    <w:abstractNumId w:val="24"/>
  </w:num>
  <w:num w:numId="16">
    <w:abstractNumId w:val="16"/>
  </w:num>
  <w:num w:numId="17">
    <w:abstractNumId w:val="17"/>
  </w:num>
  <w:num w:numId="18">
    <w:abstractNumId w:val="15"/>
  </w:num>
  <w:num w:numId="19">
    <w:abstractNumId w:val="43"/>
  </w:num>
  <w:num w:numId="20">
    <w:abstractNumId w:val="5"/>
  </w:num>
  <w:num w:numId="21">
    <w:abstractNumId w:val="20"/>
  </w:num>
  <w:num w:numId="22">
    <w:abstractNumId w:val="27"/>
  </w:num>
  <w:num w:numId="23">
    <w:abstractNumId w:val="12"/>
  </w:num>
  <w:num w:numId="24">
    <w:abstractNumId w:val="4"/>
  </w:num>
  <w:num w:numId="25">
    <w:abstractNumId w:val="39"/>
  </w:num>
  <w:num w:numId="26">
    <w:abstractNumId w:val="6"/>
  </w:num>
  <w:num w:numId="27">
    <w:abstractNumId w:val="36"/>
  </w:num>
  <w:num w:numId="28">
    <w:abstractNumId w:val="25"/>
  </w:num>
  <w:num w:numId="29">
    <w:abstractNumId w:val="8"/>
  </w:num>
  <w:num w:numId="30">
    <w:abstractNumId w:val="33"/>
  </w:num>
  <w:num w:numId="31">
    <w:abstractNumId w:val="7"/>
  </w:num>
  <w:num w:numId="32">
    <w:abstractNumId w:val="34"/>
  </w:num>
  <w:num w:numId="33">
    <w:abstractNumId w:val="3"/>
  </w:num>
  <w:num w:numId="34">
    <w:abstractNumId w:val="9"/>
  </w:num>
  <w:num w:numId="35">
    <w:abstractNumId w:val="32"/>
  </w:num>
  <w:num w:numId="36">
    <w:abstractNumId w:val="35"/>
  </w:num>
  <w:num w:numId="37">
    <w:abstractNumId w:val="22"/>
  </w:num>
  <w:num w:numId="38">
    <w:abstractNumId w:val="31"/>
  </w:num>
  <w:num w:numId="39">
    <w:abstractNumId w:val="13"/>
  </w:num>
  <w:num w:numId="40">
    <w:abstractNumId w:val="38"/>
  </w:num>
  <w:num w:numId="41">
    <w:abstractNumId w:val="37"/>
  </w:num>
  <w:num w:numId="42">
    <w:abstractNumId w:val="29"/>
  </w:num>
  <w:num w:numId="43">
    <w:abstractNumId w:val="41"/>
  </w:num>
  <w:num w:numId="44">
    <w:abstractNumId w:val="21"/>
  </w:num>
  <w:num w:numId="45">
    <w:abstractNumId w:val="4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doNotDisplayPageBoundaries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9B56A1"/>
    <w:rsid w:val="00010563"/>
    <w:rsid w:val="000122CB"/>
    <w:rsid w:val="00013610"/>
    <w:rsid w:val="00033EC8"/>
    <w:rsid w:val="00034843"/>
    <w:rsid w:val="0003591C"/>
    <w:rsid w:val="000479B1"/>
    <w:rsid w:val="00060075"/>
    <w:rsid w:val="000727E4"/>
    <w:rsid w:val="000872FD"/>
    <w:rsid w:val="00095796"/>
    <w:rsid w:val="00096E50"/>
    <w:rsid w:val="000B4E79"/>
    <w:rsid w:val="000B598A"/>
    <w:rsid w:val="000B6237"/>
    <w:rsid w:val="000C0296"/>
    <w:rsid w:val="000C0721"/>
    <w:rsid w:val="000E27EA"/>
    <w:rsid w:val="0011109A"/>
    <w:rsid w:val="00117BA7"/>
    <w:rsid w:val="001215CD"/>
    <w:rsid w:val="001274E9"/>
    <w:rsid w:val="00127ADD"/>
    <w:rsid w:val="0014658A"/>
    <w:rsid w:val="001624BA"/>
    <w:rsid w:val="00174E8C"/>
    <w:rsid w:val="001804FC"/>
    <w:rsid w:val="001816B6"/>
    <w:rsid w:val="001854CB"/>
    <w:rsid w:val="001854E8"/>
    <w:rsid w:val="00192102"/>
    <w:rsid w:val="001930AE"/>
    <w:rsid w:val="001943F8"/>
    <w:rsid w:val="001A6B01"/>
    <w:rsid w:val="001B007C"/>
    <w:rsid w:val="001B2543"/>
    <w:rsid w:val="001B36F4"/>
    <w:rsid w:val="001B7581"/>
    <w:rsid w:val="001C2D67"/>
    <w:rsid w:val="001D742B"/>
    <w:rsid w:val="001E01B4"/>
    <w:rsid w:val="001E041A"/>
    <w:rsid w:val="001E2FCE"/>
    <w:rsid w:val="001F53F6"/>
    <w:rsid w:val="00211BE0"/>
    <w:rsid w:val="00220A63"/>
    <w:rsid w:val="00235E85"/>
    <w:rsid w:val="002416A6"/>
    <w:rsid w:val="00255D91"/>
    <w:rsid w:val="00256AC8"/>
    <w:rsid w:val="00277E01"/>
    <w:rsid w:val="00286C99"/>
    <w:rsid w:val="00297238"/>
    <w:rsid w:val="002A0038"/>
    <w:rsid w:val="002A2F83"/>
    <w:rsid w:val="002C0107"/>
    <w:rsid w:val="002D199A"/>
    <w:rsid w:val="002F020F"/>
    <w:rsid w:val="0031168B"/>
    <w:rsid w:val="00313176"/>
    <w:rsid w:val="003167F3"/>
    <w:rsid w:val="0032159A"/>
    <w:rsid w:val="003230B7"/>
    <w:rsid w:val="0032787D"/>
    <w:rsid w:val="003435BD"/>
    <w:rsid w:val="00346EE6"/>
    <w:rsid w:val="00353C11"/>
    <w:rsid w:val="00354000"/>
    <w:rsid w:val="0035454C"/>
    <w:rsid w:val="00371DD4"/>
    <w:rsid w:val="00387AEF"/>
    <w:rsid w:val="003922EC"/>
    <w:rsid w:val="0039649C"/>
    <w:rsid w:val="003A57DB"/>
    <w:rsid w:val="003A7252"/>
    <w:rsid w:val="003B42BD"/>
    <w:rsid w:val="003C455D"/>
    <w:rsid w:val="003D01AD"/>
    <w:rsid w:val="003D614C"/>
    <w:rsid w:val="003F2D56"/>
    <w:rsid w:val="003F3AF6"/>
    <w:rsid w:val="003F6E95"/>
    <w:rsid w:val="00401114"/>
    <w:rsid w:val="0040476D"/>
    <w:rsid w:val="00420B1A"/>
    <w:rsid w:val="00456FB9"/>
    <w:rsid w:val="00465BF0"/>
    <w:rsid w:val="00474208"/>
    <w:rsid w:val="0047751E"/>
    <w:rsid w:val="00477C84"/>
    <w:rsid w:val="0049153A"/>
    <w:rsid w:val="00495714"/>
    <w:rsid w:val="004A3860"/>
    <w:rsid w:val="004A4667"/>
    <w:rsid w:val="004A58E8"/>
    <w:rsid w:val="004B2B7C"/>
    <w:rsid w:val="004B7B9E"/>
    <w:rsid w:val="004C1C3A"/>
    <w:rsid w:val="004E64EB"/>
    <w:rsid w:val="00510F8A"/>
    <w:rsid w:val="00530A94"/>
    <w:rsid w:val="00531CE1"/>
    <w:rsid w:val="005539BB"/>
    <w:rsid w:val="00561905"/>
    <w:rsid w:val="0056205D"/>
    <w:rsid w:val="005625E5"/>
    <w:rsid w:val="005656F4"/>
    <w:rsid w:val="005709AE"/>
    <w:rsid w:val="00576D96"/>
    <w:rsid w:val="005831C1"/>
    <w:rsid w:val="00591CA5"/>
    <w:rsid w:val="005A78FE"/>
    <w:rsid w:val="005B2A3E"/>
    <w:rsid w:val="005B6A2A"/>
    <w:rsid w:val="005C032D"/>
    <w:rsid w:val="005C7714"/>
    <w:rsid w:val="005D0949"/>
    <w:rsid w:val="005D2D56"/>
    <w:rsid w:val="005F3CED"/>
    <w:rsid w:val="00600CDD"/>
    <w:rsid w:val="0061337C"/>
    <w:rsid w:val="006241B0"/>
    <w:rsid w:val="00630CC7"/>
    <w:rsid w:val="00637108"/>
    <w:rsid w:val="00643C1C"/>
    <w:rsid w:val="0065265F"/>
    <w:rsid w:val="006602C2"/>
    <w:rsid w:val="00666F5E"/>
    <w:rsid w:val="006713FB"/>
    <w:rsid w:val="00672AA1"/>
    <w:rsid w:val="00672E6E"/>
    <w:rsid w:val="0068709A"/>
    <w:rsid w:val="00687B6A"/>
    <w:rsid w:val="006A4A5A"/>
    <w:rsid w:val="006A61BA"/>
    <w:rsid w:val="006B70E8"/>
    <w:rsid w:val="006C08CA"/>
    <w:rsid w:val="006C4C36"/>
    <w:rsid w:val="006D3FCA"/>
    <w:rsid w:val="006F32C3"/>
    <w:rsid w:val="006F676E"/>
    <w:rsid w:val="00702896"/>
    <w:rsid w:val="007054FD"/>
    <w:rsid w:val="00714B4D"/>
    <w:rsid w:val="00752864"/>
    <w:rsid w:val="0077215E"/>
    <w:rsid w:val="00793D44"/>
    <w:rsid w:val="007B382D"/>
    <w:rsid w:val="007B41D3"/>
    <w:rsid w:val="007C1F03"/>
    <w:rsid w:val="007C3BEA"/>
    <w:rsid w:val="007C566F"/>
    <w:rsid w:val="007D1410"/>
    <w:rsid w:val="007D3454"/>
    <w:rsid w:val="007E1C1C"/>
    <w:rsid w:val="007F5151"/>
    <w:rsid w:val="00805D9F"/>
    <w:rsid w:val="00814410"/>
    <w:rsid w:val="00814F06"/>
    <w:rsid w:val="008170DA"/>
    <w:rsid w:val="008452FF"/>
    <w:rsid w:val="00861223"/>
    <w:rsid w:val="00866445"/>
    <w:rsid w:val="0087545E"/>
    <w:rsid w:val="0088638F"/>
    <w:rsid w:val="008A630E"/>
    <w:rsid w:val="008D3681"/>
    <w:rsid w:val="008E4A8B"/>
    <w:rsid w:val="0090085E"/>
    <w:rsid w:val="00910565"/>
    <w:rsid w:val="0091473D"/>
    <w:rsid w:val="00914CEB"/>
    <w:rsid w:val="00914FF7"/>
    <w:rsid w:val="00931AA4"/>
    <w:rsid w:val="00932D7B"/>
    <w:rsid w:val="00941CF8"/>
    <w:rsid w:val="00945DA4"/>
    <w:rsid w:val="00951AF2"/>
    <w:rsid w:val="0096459A"/>
    <w:rsid w:val="009708F9"/>
    <w:rsid w:val="00974040"/>
    <w:rsid w:val="009755CF"/>
    <w:rsid w:val="009A49ED"/>
    <w:rsid w:val="009B56A1"/>
    <w:rsid w:val="009B6CE1"/>
    <w:rsid w:val="009C3AAD"/>
    <w:rsid w:val="009F5E71"/>
    <w:rsid w:val="00A02479"/>
    <w:rsid w:val="00A2132B"/>
    <w:rsid w:val="00A26529"/>
    <w:rsid w:val="00A35C94"/>
    <w:rsid w:val="00A35F5D"/>
    <w:rsid w:val="00A51931"/>
    <w:rsid w:val="00A622D0"/>
    <w:rsid w:val="00A63333"/>
    <w:rsid w:val="00A65CA3"/>
    <w:rsid w:val="00A84959"/>
    <w:rsid w:val="00A96C3C"/>
    <w:rsid w:val="00A96C88"/>
    <w:rsid w:val="00AA3E75"/>
    <w:rsid w:val="00AC6F54"/>
    <w:rsid w:val="00AF42FB"/>
    <w:rsid w:val="00B01047"/>
    <w:rsid w:val="00B06548"/>
    <w:rsid w:val="00B110FC"/>
    <w:rsid w:val="00B5682C"/>
    <w:rsid w:val="00B63652"/>
    <w:rsid w:val="00B67D62"/>
    <w:rsid w:val="00B844C6"/>
    <w:rsid w:val="00B91188"/>
    <w:rsid w:val="00BA5829"/>
    <w:rsid w:val="00BB0A33"/>
    <w:rsid w:val="00BB2B24"/>
    <w:rsid w:val="00BC015D"/>
    <w:rsid w:val="00BC7C96"/>
    <w:rsid w:val="00BD2542"/>
    <w:rsid w:val="00BE471F"/>
    <w:rsid w:val="00C14667"/>
    <w:rsid w:val="00C27BED"/>
    <w:rsid w:val="00C514DF"/>
    <w:rsid w:val="00C526DB"/>
    <w:rsid w:val="00C54C34"/>
    <w:rsid w:val="00C62853"/>
    <w:rsid w:val="00C630C9"/>
    <w:rsid w:val="00C71B14"/>
    <w:rsid w:val="00C72162"/>
    <w:rsid w:val="00C92F5E"/>
    <w:rsid w:val="00CB3390"/>
    <w:rsid w:val="00CB7FEF"/>
    <w:rsid w:val="00CF3ED4"/>
    <w:rsid w:val="00D00BEE"/>
    <w:rsid w:val="00D053BA"/>
    <w:rsid w:val="00D12332"/>
    <w:rsid w:val="00D15B92"/>
    <w:rsid w:val="00D24C4F"/>
    <w:rsid w:val="00D330E9"/>
    <w:rsid w:val="00D34F8C"/>
    <w:rsid w:val="00D453CF"/>
    <w:rsid w:val="00D461A0"/>
    <w:rsid w:val="00D47174"/>
    <w:rsid w:val="00D623F4"/>
    <w:rsid w:val="00D66FA2"/>
    <w:rsid w:val="00D67F18"/>
    <w:rsid w:val="00D73FFC"/>
    <w:rsid w:val="00D80903"/>
    <w:rsid w:val="00D85559"/>
    <w:rsid w:val="00D97AED"/>
    <w:rsid w:val="00D97C7C"/>
    <w:rsid w:val="00DA0EB1"/>
    <w:rsid w:val="00DA26B9"/>
    <w:rsid w:val="00DA6F22"/>
    <w:rsid w:val="00DD0937"/>
    <w:rsid w:val="00DF2FA1"/>
    <w:rsid w:val="00DF4098"/>
    <w:rsid w:val="00E053FD"/>
    <w:rsid w:val="00E06B4C"/>
    <w:rsid w:val="00E13316"/>
    <w:rsid w:val="00E31414"/>
    <w:rsid w:val="00E32F17"/>
    <w:rsid w:val="00E415DD"/>
    <w:rsid w:val="00E50312"/>
    <w:rsid w:val="00E50651"/>
    <w:rsid w:val="00E51287"/>
    <w:rsid w:val="00E56377"/>
    <w:rsid w:val="00E649D9"/>
    <w:rsid w:val="00E65167"/>
    <w:rsid w:val="00E70969"/>
    <w:rsid w:val="00E85051"/>
    <w:rsid w:val="00E91BD0"/>
    <w:rsid w:val="00E942A0"/>
    <w:rsid w:val="00EA0915"/>
    <w:rsid w:val="00EC51D9"/>
    <w:rsid w:val="00ED1085"/>
    <w:rsid w:val="00ED33A6"/>
    <w:rsid w:val="00ED4039"/>
    <w:rsid w:val="00EE0B0D"/>
    <w:rsid w:val="00EE0B3E"/>
    <w:rsid w:val="00EE4F3A"/>
    <w:rsid w:val="00EF76DA"/>
    <w:rsid w:val="00F0023F"/>
    <w:rsid w:val="00F028A6"/>
    <w:rsid w:val="00F071F1"/>
    <w:rsid w:val="00F23E7A"/>
    <w:rsid w:val="00F363D8"/>
    <w:rsid w:val="00F40861"/>
    <w:rsid w:val="00F52328"/>
    <w:rsid w:val="00F57F20"/>
    <w:rsid w:val="00F65AE2"/>
    <w:rsid w:val="00F868CC"/>
    <w:rsid w:val="00F9672F"/>
    <w:rsid w:val="00F96CDC"/>
    <w:rsid w:val="00FA2DD7"/>
    <w:rsid w:val="00FA32BD"/>
    <w:rsid w:val="00FB1E49"/>
    <w:rsid w:val="00FE1098"/>
    <w:rsid w:val="00FE193B"/>
    <w:rsid w:val="00FE231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E4F3A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  <w:link w:val="TextoindependienteCar"/>
    <w:rsid w:val="009B56A1"/>
    <w:pPr>
      <w:suppressAutoHyphens/>
      <w:spacing w:after="120" w:line="240" w:lineRule="auto"/>
    </w:pPr>
    <w:rPr>
      <w:rFonts w:ascii="Times New Roman" w:eastAsia="SimSun" w:hAnsi="Times New Roman" w:cs="Mangal"/>
      <w:kern w:val="1"/>
      <w:sz w:val="24"/>
      <w:szCs w:val="24"/>
      <w:lang w:eastAsia="hi-IN" w:bidi="hi-IN"/>
    </w:rPr>
  </w:style>
  <w:style w:type="character" w:customStyle="1" w:styleId="TextoindependienteCar">
    <w:name w:val="Texto independiente Car"/>
    <w:basedOn w:val="Fuentedeprrafopredeter"/>
    <w:link w:val="Textoindependiente"/>
    <w:rsid w:val="009B56A1"/>
    <w:rPr>
      <w:rFonts w:ascii="Times New Roman" w:eastAsia="SimSun" w:hAnsi="Times New Roman" w:cs="Mangal"/>
      <w:kern w:val="1"/>
      <w:sz w:val="24"/>
      <w:szCs w:val="24"/>
      <w:lang w:eastAsia="hi-IN" w:bidi="hi-IN"/>
    </w:rPr>
  </w:style>
  <w:style w:type="paragraph" w:customStyle="1" w:styleId="Contenidodelatabla">
    <w:name w:val="Contenido de la tabla"/>
    <w:basedOn w:val="Normal"/>
    <w:rsid w:val="004A58E8"/>
    <w:pPr>
      <w:suppressLineNumbers/>
      <w:suppressAutoHyphens/>
      <w:spacing w:after="0" w:line="240" w:lineRule="auto"/>
    </w:pPr>
    <w:rPr>
      <w:rFonts w:ascii="Times New Roman" w:eastAsia="SimSun" w:hAnsi="Times New Roman" w:cs="Mangal"/>
      <w:kern w:val="1"/>
      <w:sz w:val="24"/>
      <w:szCs w:val="24"/>
      <w:lang w:val="es-ES" w:eastAsia="hi-IN" w:bidi="hi-IN"/>
    </w:rPr>
  </w:style>
  <w:style w:type="paragraph" w:customStyle="1" w:styleId="Prrafodelista1">
    <w:name w:val="Párrafo de lista1"/>
    <w:basedOn w:val="Normal"/>
    <w:rsid w:val="004A58E8"/>
    <w:pPr>
      <w:suppressAutoHyphens/>
      <w:spacing w:after="0" w:line="240" w:lineRule="auto"/>
      <w:ind w:left="720"/>
    </w:pPr>
    <w:rPr>
      <w:rFonts w:ascii="Times New Roman" w:eastAsia="SimSun" w:hAnsi="Times New Roman" w:cs="Mangal"/>
      <w:kern w:val="1"/>
      <w:sz w:val="24"/>
      <w:szCs w:val="24"/>
      <w:lang w:val="es-ES" w:eastAsia="hi-IN" w:bidi="hi-IN"/>
    </w:rPr>
  </w:style>
  <w:style w:type="paragraph" w:styleId="Prrafodelista">
    <w:name w:val="List Paragraph"/>
    <w:basedOn w:val="Normal"/>
    <w:uiPriority w:val="34"/>
    <w:qFormat/>
    <w:rsid w:val="006F676E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6F676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F676E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semiHidden/>
    <w:unhideWhenUsed/>
    <w:rsid w:val="00BC7C9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BC7C96"/>
  </w:style>
  <w:style w:type="paragraph" w:styleId="Piedepgina">
    <w:name w:val="footer"/>
    <w:basedOn w:val="Normal"/>
    <w:link w:val="PiedepginaCar"/>
    <w:uiPriority w:val="99"/>
    <w:unhideWhenUsed/>
    <w:rsid w:val="00BC7C9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C7C96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emf"/><Relationship Id="rId18" Type="http://schemas.openxmlformats.org/officeDocument/2006/relationships/image" Target="media/image11.emf"/><Relationship Id="rId26" Type="http://schemas.openxmlformats.org/officeDocument/2006/relationships/image" Target="media/image19.emf"/><Relationship Id="rId39" Type="http://schemas.openxmlformats.org/officeDocument/2006/relationships/image" Target="media/image32.emf"/><Relationship Id="rId21" Type="http://schemas.openxmlformats.org/officeDocument/2006/relationships/image" Target="media/image14.emf"/><Relationship Id="rId34" Type="http://schemas.openxmlformats.org/officeDocument/2006/relationships/image" Target="media/image27.emf"/><Relationship Id="rId42" Type="http://schemas.openxmlformats.org/officeDocument/2006/relationships/image" Target="media/image35.emf"/><Relationship Id="rId47" Type="http://schemas.openxmlformats.org/officeDocument/2006/relationships/image" Target="media/image40.emf"/><Relationship Id="rId50" Type="http://schemas.openxmlformats.org/officeDocument/2006/relationships/image" Target="media/image43.emf"/><Relationship Id="rId55" Type="http://schemas.openxmlformats.org/officeDocument/2006/relationships/image" Target="media/image48.emf"/><Relationship Id="rId63" Type="http://schemas.openxmlformats.org/officeDocument/2006/relationships/image" Target="media/image56.emf"/><Relationship Id="rId68" Type="http://schemas.openxmlformats.org/officeDocument/2006/relationships/image" Target="media/image61.emf"/><Relationship Id="rId76" Type="http://schemas.openxmlformats.org/officeDocument/2006/relationships/image" Target="media/image69.emf"/><Relationship Id="rId7" Type="http://schemas.openxmlformats.org/officeDocument/2006/relationships/image" Target="media/image1.emf"/><Relationship Id="rId71" Type="http://schemas.openxmlformats.org/officeDocument/2006/relationships/image" Target="media/image64.emf"/><Relationship Id="rId2" Type="http://schemas.openxmlformats.org/officeDocument/2006/relationships/styles" Target="styles.xml"/><Relationship Id="rId16" Type="http://schemas.openxmlformats.org/officeDocument/2006/relationships/image" Target="media/image9.emf"/><Relationship Id="rId29" Type="http://schemas.openxmlformats.org/officeDocument/2006/relationships/image" Target="media/image22.emf"/><Relationship Id="rId11" Type="http://schemas.openxmlformats.org/officeDocument/2006/relationships/image" Target="media/image4.emf"/><Relationship Id="rId24" Type="http://schemas.openxmlformats.org/officeDocument/2006/relationships/image" Target="media/image17.emf"/><Relationship Id="rId32" Type="http://schemas.openxmlformats.org/officeDocument/2006/relationships/image" Target="media/image25.emf"/><Relationship Id="rId37" Type="http://schemas.openxmlformats.org/officeDocument/2006/relationships/image" Target="media/image30.emf"/><Relationship Id="rId40" Type="http://schemas.openxmlformats.org/officeDocument/2006/relationships/image" Target="media/image33.emf"/><Relationship Id="rId45" Type="http://schemas.openxmlformats.org/officeDocument/2006/relationships/image" Target="media/image38.emf"/><Relationship Id="rId53" Type="http://schemas.openxmlformats.org/officeDocument/2006/relationships/image" Target="media/image46.emf"/><Relationship Id="rId58" Type="http://schemas.openxmlformats.org/officeDocument/2006/relationships/image" Target="media/image51.emf"/><Relationship Id="rId66" Type="http://schemas.openxmlformats.org/officeDocument/2006/relationships/image" Target="media/image59.emf"/><Relationship Id="rId74" Type="http://schemas.openxmlformats.org/officeDocument/2006/relationships/image" Target="media/image67.emf"/><Relationship Id="rId79" Type="http://schemas.openxmlformats.org/officeDocument/2006/relationships/theme" Target="theme/theme1.xml"/><Relationship Id="rId5" Type="http://schemas.openxmlformats.org/officeDocument/2006/relationships/footnotes" Target="footnotes.xml"/><Relationship Id="rId61" Type="http://schemas.openxmlformats.org/officeDocument/2006/relationships/image" Target="media/image54.emf"/><Relationship Id="rId10" Type="http://schemas.openxmlformats.org/officeDocument/2006/relationships/footer" Target="footer1.xml"/><Relationship Id="rId19" Type="http://schemas.openxmlformats.org/officeDocument/2006/relationships/image" Target="media/image12.emf"/><Relationship Id="rId31" Type="http://schemas.openxmlformats.org/officeDocument/2006/relationships/image" Target="media/image24.emf"/><Relationship Id="rId44" Type="http://schemas.openxmlformats.org/officeDocument/2006/relationships/image" Target="media/image37.emf"/><Relationship Id="rId52" Type="http://schemas.openxmlformats.org/officeDocument/2006/relationships/image" Target="media/image45.emf"/><Relationship Id="rId60" Type="http://schemas.openxmlformats.org/officeDocument/2006/relationships/image" Target="media/image53.emf"/><Relationship Id="rId65" Type="http://schemas.openxmlformats.org/officeDocument/2006/relationships/image" Target="media/image58.emf"/><Relationship Id="rId73" Type="http://schemas.openxmlformats.org/officeDocument/2006/relationships/image" Target="media/image66.emf"/><Relationship Id="rId78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image" Target="media/image7.emf"/><Relationship Id="rId22" Type="http://schemas.openxmlformats.org/officeDocument/2006/relationships/image" Target="media/image15.emf"/><Relationship Id="rId27" Type="http://schemas.openxmlformats.org/officeDocument/2006/relationships/image" Target="media/image20.emf"/><Relationship Id="rId30" Type="http://schemas.openxmlformats.org/officeDocument/2006/relationships/image" Target="media/image23.emf"/><Relationship Id="rId35" Type="http://schemas.openxmlformats.org/officeDocument/2006/relationships/image" Target="media/image28.emf"/><Relationship Id="rId43" Type="http://schemas.openxmlformats.org/officeDocument/2006/relationships/image" Target="media/image36.emf"/><Relationship Id="rId48" Type="http://schemas.openxmlformats.org/officeDocument/2006/relationships/image" Target="media/image41.emf"/><Relationship Id="rId56" Type="http://schemas.openxmlformats.org/officeDocument/2006/relationships/image" Target="media/image49.emf"/><Relationship Id="rId64" Type="http://schemas.openxmlformats.org/officeDocument/2006/relationships/image" Target="media/image57.emf"/><Relationship Id="rId69" Type="http://schemas.openxmlformats.org/officeDocument/2006/relationships/image" Target="media/image62.emf"/><Relationship Id="rId77" Type="http://schemas.openxmlformats.org/officeDocument/2006/relationships/image" Target="media/image70.emf"/><Relationship Id="rId8" Type="http://schemas.openxmlformats.org/officeDocument/2006/relationships/image" Target="media/image2.emf"/><Relationship Id="rId51" Type="http://schemas.openxmlformats.org/officeDocument/2006/relationships/image" Target="media/image44.emf"/><Relationship Id="rId72" Type="http://schemas.openxmlformats.org/officeDocument/2006/relationships/image" Target="media/image65.emf"/><Relationship Id="rId3" Type="http://schemas.openxmlformats.org/officeDocument/2006/relationships/settings" Target="settings.xml"/><Relationship Id="rId12" Type="http://schemas.openxmlformats.org/officeDocument/2006/relationships/image" Target="media/image5.emf"/><Relationship Id="rId17" Type="http://schemas.openxmlformats.org/officeDocument/2006/relationships/image" Target="media/image10.emf"/><Relationship Id="rId25" Type="http://schemas.openxmlformats.org/officeDocument/2006/relationships/image" Target="media/image18.emf"/><Relationship Id="rId33" Type="http://schemas.openxmlformats.org/officeDocument/2006/relationships/image" Target="media/image26.emf"/><Relationship Id="rId38" Type="http://schemas.openxmlformats.org/officeDocument/2006/relationships/image" Target="media/image31.emf"/><Relationship Id="rId46" Type="http://schemas.openxmlformats.org/officeDocument/2006/relationships/image" Target="media/image39.emf"/><Relationship Id="rId59" Type="http://schemas.openxmlformats.org/officeDocument/2006/relationships/image" Target="media/image52.emf"/><Relationship Id="rId67" Type="http://schemas.openxmlformats.org/officeDocument/2006/relationships/image" Target="media/image60.emf"/><Relationship Id="rId20" Type="http://schemas.openxmlformats.org/officeDocument/2006/relationships/image" Target="media/image13.emf"/><Relationship Id="rId41" Type="http://schemas.openxmlformats.org/officeDocument/2006/relationships/image" Target="media/image34.emf"/><Relationship Id="rId54" Type="http://schemas.openxmlformats.org/officeDocument/2006/relationships/image" Target="media/image47.emf"/><Relationship Id="rId62" Type="http://schemas.openxmlformats.org/officeDocument/2006/relationships/image" Target="media/image55.emf"/><Relationship Id="rId70" Type="http://schemas.openxmlformats.org/officeDocument/2006/relationships/image" Target="media/image63.emf"/><Relationship Id="rId75" Type="http://schemas.openxmlformats.org/officeDocument/2006/relationships/image" Target="media/image68.emf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emf"/><Relationship Id="rId23" Type="http://schemas.openxmlformats.org/officeDocument/2006/relationships/image" Target="media/image16.emf"/><Relationship Id="rId28" Type="http://schemas.openxmlformats.org/officeDocument/2006/relationships/image" Target="media/image21.emf"/><Relationship Id="rId36" Type="http://schemas.openxmlformats.org/officeDocument/2006/relationships/image" Target="media/image29.emf"/><Relationship Id="rId49" Type="http://schemas.openxmlformats.org/officeDocument/2006/relationships/image" Target="media/image42.emf"/><Relationship Id="rId57" Type="http://schemas.openxmlformats.org/officeDocument/2006/relationships/image" Target="media/image50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</TotalTime>
  <Pages>110</Pages>
  <Words>5219</Words>
  <Characters>28705</Characters>
  <Application>Microsoft Office Word</Application>
  <DocSecurity>0</DocSecurity>
  <Lines>239</Lines>
  <Paragraphs>67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33857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Andres</dc:creator>
  <cp:lastModifiedBy>Andres</cp:lastModifiedBy>
  <cp:revision>57</cp:revision>
  <dcterms:created xsi:type="dcterms:W3CDTF">2012-11-13T16:16:00Z</dcterms:created>
  <dcterms:modified xsi:type="dcterms:W3CDTF">2012-11-14T12:22:00Z</dcterms:modified>
</cp:coreProperties>
</file>