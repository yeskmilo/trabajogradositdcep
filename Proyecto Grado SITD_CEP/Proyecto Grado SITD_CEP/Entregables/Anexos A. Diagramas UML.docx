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ANEXOS A</w:t>
      </w: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DIAGRAMAS UML</w:t>
      </w: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866445" w:rsidRDefault="00866445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4A58E8">
      <w:pPr>
        <w:jc w:val="center"/>
        <w:rPr>
          <w:rFonts w:ascii="Arial" w:hAnsi="Arial" w:cs="Arial"/>
          <w:b/>
          <w:sz w:val="24"/>
          <w:szCs w:val="24"/>
        </w:rPr>
      </w:pPr>
      <w:r w:rsidRPr="004A58E8">
        <w:rPr>
          <w:rFonts w:ascii="Arial" w:eastAsia="Calibri" w:hAnsi="Arial" w:cs="Arial"/>
          <w:b/>
          <w:sz w:val="24"/>
          <w:szCs w:val="24"/>
        </w:rPr>
        <w:lastRenderedPageBreak/>
        <w:t>TABLA DE CONTENIDO</w:t>
      </w:r>
    </w:p>
    <w:tbl>
      <w:tblPr>
        <w:tblW w:w="0" w:type="auto"/>
        <w:tblInd w:w="-18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94"/>
        <w:gridCol w:w="1114"/>
      </w:tblGrid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</w:rPr>
              <w:t> 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Pág.</w:t>
            </w:r>
          </w:p>
        </w:tc>
      </w:tr>
      <w:tr w:rsidR="004A58E8" w:rsidRPr="00666F5E" w:rsidTr="00F40861">
        <w:trPr>
          <w:trHeight w:val="646"/>
        </w:trPr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 </w:t>
            </w:r>
            <w:r w:rsidR="002D199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CASOS DE USO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8</w:t>
            </w:r>
            <w:r w:rsidR="00F028A6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- 7</w:t>
            </w:r>
            <w:r w:rsidR="00465BF0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560"/>
        </w:trPr>
        <w:tc>
          <w:tcPr>
            <w:tcW w:w="7394" w:type="dxa"/>
            <w:shd w:val="clear" w:color="auto" w:fill="auto"/>
            <w:vAlign w:val="center"/>
          </w:tcPr>
          <w:p w:rsidR="004A58E8" w:rsidRPr="00666F5E" w:rsidRDefault="00576D96" w:rsidP="00EA0915">
            <w:pPr>
              <w:spacing w:before="240"/>
              <w:ind w:left="270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1.1</w:t>
            </w:r>
            <w:r w:rsidR="00EA0915" w:rsidRPr="00666F5E">
              <w:rPr>
                <w:rFonts w:ascii="Arial" w:hAnsi="Arial" w:cs="Arial"/>
                <w:b/>
              </w:rPr>
              <w:t xml:space="preserve"> </w:t>
            </w:r>
            <w:r w:rsidR="004B2B7C" w:rsidRPr="00666F5E">
              <w:rPr>
                <w:rFonts w:ascii="Arial" w:hAnsi="Arial" w:cs="Arial"/>
                <w:b/>
              </w:rPr>
              <w:t xml:space="preserve">DCU </w:t>
            </w:r>
            <w:r w:rsidR="00EA0915" w:rsidRPr="00666F5E">
              <w:rPr>
                <w:rFonts w:ascii="Arial" w:hAnsi="Arial" w:cs="Arial"/>
                <w:b/>
              </w:rPr>
              <w:t>Diagramas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8</w:t>
            </w:r>
          </w:p>
        </w:tc>
      </w:tr>
      <w:tr w:rsidR="004A58E8" w:rsidRPr="00666F5E" w:rsidTr="00F40861">
        <w:trPr>
          <w:trHeight w:val="676"/>
        </w:trPr>
        <w:tc>
          <w:tcPr>
            <w:tcW w:w="7394" w:type="dxa"/>
            <w:shd w:val="clear" w:color="auto" w:fill="auto"/>
          </w:tcPr>
          <w:p w:rsidR="004A58E8" w:rsidRPr="00666F5E" w:rsidRDefault="00576D96" w:rsidP="001B7581">
            <w:pPr>
              <w:pStyle w:val="Prrafodelista1"/>
              <w:spacing w:before="240"/>
              <w:ind w:left="708" w:hanging="138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1.1.1</w:t>
            </w:r>
            <w:r w:rsidR="004A58E8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I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9</w:t>
            </w:r>
          </w:p>
        </w:tc>
      </w:tr>
      <w:tr w:rsidR="004A58E8" w:rsidRPr="00666F5E" w:rsidTr="00F40861">
        <w:trPr>
          <w:trHeight w:val="701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1.1.2</w:t>
            </w:r>
            <w:r w:rsidR="006A4A5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Convenios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ED797F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10</w:t>
            </w:r>
          </w:p>
        </w:tc>
      </w:tr>
      <w:tr w:rsidR="004A58E8" w:rsidRPr="00666F5E" w:rsidTr="00F40861">
        <w:trPr>
          <w:trHeight w:val="697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1.1.3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Profesores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6A4A5A" w:rsidP="004B2B7C">
            <w:pPr>
              <w:spacing w:before="240"/>
              <w:ind w:left="27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 xml:space="preserve">1.2 </w:t>
            </w:r>
            <w:r w:rsidR="004B2B7C" w:rsidRPr="00666F5E">
              <w:rPr>
                <w:rFonts w:ascii="Arial" w:hAnsi="Arial" w:cs="Arial"/>
                <w:b/>
              </w:rPr>
              <w:t xml:space="preserve">ECU </w:t>
            </w:r>
            <w:r w:rsidRPr="00666F5E">
              <w:rPr>
                <w:rFonts w:ascii="Arial" w:hAnsi="Arial" w:cs="Arial"/>
                <w:b/>
              </w:rPr>
              <w:t>Escenarios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ED797F">
              <w:rPr>
                <w:rFonts w:ascii="Arial" w:hAnsi="Arial" w:cs="Arial"/>
                <w:b/>
              </w:rPr>
              <w:t>1</w:t>
            </w:r>
          </w:p>
        </w:tc>
      </w:tr>
      <w:tr w:rsidR="004A58E8" w:rsidRPr="00666F5E" w:rsidTr="00F40861">
        <w:trPr>
          <w:trHeight w:val="574"/>
        </w:trPr>
        <w:tc>
          <w:tcPr>
            <w:tcW w:w="7394" w:type="dxa"/>
            <w:shd w:val="clear" w:color="auto" w:fill="auto"/>
          </w:tcPr>
          <w:p w:rsidR="004A58E8" w:rsidRPr="00666F5E" w:rsidRDefault="00866445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1.2.1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ED797F">
              <w:rPr>
                <w:rFonts w:ascii="Arial" w:hAnsi="Arial" w:cs="Arial"/>
                <w:b/>
              </w:rPr>
              <w:t>1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1.2.2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1.2.3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B67D62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1.2.4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1.2.5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1.2.6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1.2.7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6C08CA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1.2.8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1.2.11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6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2992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881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456FB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9C3AAD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9C3AAD" w:rsidRPr="00666F5E" w:rsidRDefault="009C3AAD" w:rsidP="009C3AAD">
            <w:pPr>
              <w:spacing w:before="24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2. AG ARQUITECTURA GENERAL</w:t>
            </w:r>
          </w:p>
        </w:tc>
        <w:tc>
          <w:tcPr>
            <w:tcW w:w="1114" w:type="dxa"/>
            <w:shd w:val="clear" w:color="auto" w:fill="auto"/>
          </w:tcPr>
          <w:p w:rsidR="009C3AAD" w:rsidRPr="00666F5E" w:rsidRDefault="009C3AAD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B2B7C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4B2B7C" w:rsidRPr="00666F5E" w:rsidRDefault="009C3AAD" w:rsidP="004B2B7C">
            <w:pPr>
              <w:spacing w:before="240"/>
              <w:jc w:val="both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4B2B7C" w:rsidRPr="00666F5E">
              <w:rPr>
                <w:rFonts w:ascii="Arial" w:hAnsi="Arial" w:cs="Arial"/>
                <w:b/>
              </w:rPr>
              <w:t>. MCA MODELO DE CLASES DE ANÁLISIS</w:t>
            </w:r>
          </w:p>
        </w:tc>
        <w:tc>
          <w:tcPr>
            <w:tcW w:w="1114" w:type="dxa"/>
            <w:shd w:val="clear" w:color="auto" w:fill="auto"/>
          </w:tcPr>
          <w:p w:rsidR="004B2B7C" w:rsidRPr="00666F5E" w:rsidRDefault="004B2B7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D461A0" w:rsidRPr="00666F5E">
              <w:rPr>
                <w:rFonts w:ascii="Arial" w:hAnsi="Arial" w:cs="Arial"/>
                <w:b/>
              </w:rPr>
              <w:t>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A51931" w:rsidP="00C514DF">
            <w:pPr>
              <w:spacing w:before="240"/>
              <w:ind w:left="708" w:hanging="153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.2 </w:t>
            </w:r>
            <w:r w:rsidR="00C514DF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.4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.5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.6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.7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D461A0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.8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6C08CA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A8495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left" w:pos="250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A84959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3A7252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3A7252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C514DF">
            <w:pPr>
              <w:tabs>
                <w:tab w:val="left" w:pos="461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3A7252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914CEB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  <w:sz w:val="16"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3A7252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A51931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eastAsia="Calibri" w:hAnsi="Arial" w:cs="Arial"/>
                <w:b/>
              </w:rPr>
              <w:t>. DSA DIAGRAMAS DE SECUENCIA DE ANÁLISIS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4.2 </w:t>
            </w:r>
            <w:r w:rsidR="00DA0EB1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4.3 </w:t>
            </w:r>
            <w:r w:rsidR="00DA0EB1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4.4 </w:t>
            </w:r>
            <w:r w:rsidR="0088638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4.5 </w:t>
            </w:r>
            <w:r w:rsidR="0088638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4.6 </w:t>
            </w:r>
            <w:r w:rsidR="0088638F" w:rsidRPr="001A6B01">
              <w:rPr>
                <w:rFonts w:ascii="Arial" w:eastAsia="Calibri" w:hAnsi="Arial" w:cs="Arial"/>
                <w:b/>
              </w:rPr>
              <w:t>Eliminar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4.7 </w:t>
            </w:r>
            <w:r w:rsidR="0088638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4.8 </w:t>
            </w:r>
            <w:r w:rsidR="0088638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4.9 </w:t>
            </w:r>
            <w:r w:rsidR="0088638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0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4.10 </w:t>
            </w:r>
            <w:r w:rsidR="0088638F" w:rsidRPr="00211BE0">
              <w:rPr>
                <w:rFonts w:ascii="Arial" w:eastAsia="Calibri" w:hAnsi="Arial" w:cs="Arial"/>
                <w:b/>
              </w:rPr>
              <w:t>Editar Programa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4.11 </w:t>
            </w:r>
            <w:r w:rsidR="0088638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4.12 </w:t>
            </w:r>
            <w:r w:rsidR="0088638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4.13 </w:t>
            </w:r>
            <w:r w:rsidR="0088638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4.14 </w:t>
            </w:r>
            <w:r w:rsidR="0088638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4.15 </w:t>
            </w:r>
            <w:r w:rsidR="0088638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3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4.16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76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4.17 </w:t>
            </w:r>
            <w:r w:rsidR="0088638F" w:rsidRPr="00931AA4">
              <w:rPr>
                <w:rFonts w:ascii="Arial" w:eastAsia="Calibri" w:hAnsi="Arial" w:cs="Arial"/>
                <w:b/>
              </w:rPr>
              <w:t>Asignar Honorarios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4.18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4.19 </w:t>
            </w:r>
            <w:r w:rsidR="0088638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4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4.20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Tiquetes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A51931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4A58E8" w:rsidRPr="00666F5E" w:rsidTr="00F40861">
        <w:trPr>
          <w:trHeight w:val="168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5. DI DIAGRAMA DE INFRAESTRUCTURA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4A58E8" w:rsidRPr="00666F5E" w:rsidTr="00F40861">
        <w:trPr>
          <w:trHeight w:val="281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6. DC DIAGRAMA DE COMPONENTES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7. DCD DIAGRAMA DE CLASES DE DISEÑO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4A58E8" w:rsidRPr="00666F5E" w:rsidTr="00F40861">
        <w:trPr>
          <w:trHeight w:val="495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8. DD DIAGRAMA DE DESPLIEGUE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4A58E8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4A58E8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 DIN DIAGRAMAS DE INTERACCIÓN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9.3 </w:t>
            </w:r>
            <w:r w:rsidR="00033EC8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033EC8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9.4 </w:t>
            </w:r>
            <w:r w:rsidR="00033EC8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9.5</w:t>
            </w:r>
            <w:r w:rsidR="00033EC8">
              <w:rPr>
                <w:rFonts w:ascii="Arial" w:eastAsia="Calibri" w:hAnsi="Arial" w:cs="Arial"/>
                <w:b/>
              </w:rPr>
              <w:t xml:space="preserve"> Agregar Variación de Tiempo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9.6 </w:t>
            </w:r>
            <w:r w:rsidR="00033EC8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9.7 </w:t>
            </w:r>
            <w:r w:rsidR="00033EC8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9.8 </w:t>
            </w:r>
            <w:r w:rsidR="00033EC8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9.9 </w:t>
            </w:r>
            <w:r w:rsidR="00211BE0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9.10 </w:t>
            </w:r>
            <w:r w:rsidR="00211BE0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9.11 </w:t>
            </w:r>
            <w:r w:rsidR="00211BE0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9.12 </w:t>
            </w:r>
            <w:r w:rsidR="00211BE0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9.13 </w:t>
            </w:r>
            <w:r w:rsidR="00211BE0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88638F">
            <w:pPr>
              <w:tabs>
                <w:tab w:val="left" w:pos="452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9.14 </w:t>
            </w:r>
            <w:r w:rsidR="00BA5829" w:rsidRPr="000E27EA">
              <w:rPr>
                <w:rFonts w:ascii="Arial" w:eastAsia="Calibri" w:hAnsi="Arial" w:cs="Arial"/>
                <w:b/>
              </w:rPr>
              <w:t>Agregar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9.15 </w:t>
            </w:r>
            <w:r w:rsidR="00BA5829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BA582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>
              <w:rPr>
                <w:rFonts w:ascii="Arial" w:eastAsia="Calibri" w:hAnsi="Arial" w:cs="Arial"/>
                <w:b/>
              </w:rPr>
              <w:t xml:space="preserve">9.16 </w:t>
            </w:r>
            <w:r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9.17 </w:t>
            </w:r>
            <w:r w:rsidR="00BA5829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9.18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9.19 </w:t>
            </w:r>
            <w:r w:rsidR="00BA5829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9.20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35454C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10. DRE DIAGRAMA RELACIONAL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E1331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11. DCS DIAGRAMA DE CLASES DE SOFTWARE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E1331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</w:p>
        </w:tc>
      </w:tr>
    </w:tbl>
    <w:p w:rsidR="00ED4039" w:rsidRDefault="00ED4039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465BF0" w:rsidRDefault="00465BF0" w:rsidP="00465BF0">
      <w:pPr>
        <w:rPr>
          <w:rFonts w:ascii="Arial" w:hAnsi="Arial" w:cs="Arial"/>
          <w:b/>
          <w:sz w:val="24"/>
          <w:szCs w:val="24"/>
        </w:rPr>
      </w:pPr>
    </w:p>
    <w:p w:rsidR="001B7581" w:rsidRDefault="001B7581" w:rsidP="00465BF0">
      <w:pPr>
        <w:rPr>
          <w:rFonts w:ascii="Arial" w:hAnsi="Arial" w:cs="Arial"/>
          <w:b/>
          <w:sz w:val="24"/>
          <w:szCs w:val="24"/>
        </w:rPr>
      </w:pPr>
    </w:p>
    <w:p w:rsidR="004A58E8" w:rsidRDefault="006F676E" w:rsidP="00465BF0">
      <w:pPr>
        <w:jc w:val="center"/>
        <w:rPr>
          <w:rFonts w:ascii="Arial" w:hAnsi="Arial" w:cs="Arial"/>
          <w:b/>
          <w:sz w:val="24"/>
          <w:szCs w:val="24"/>
        </w:rPr>
      </w:pPr>
      <w:r w:rsidRPr="006F676E">
        <w:rPr>
          <w:rFonts w:ascii="Arial" w:hAnsi="Arial" w:cs="Arial"/>
          <w:b/>
          <w:sz w:val="24"/>
          <w:szCs w:val="24"/>
        </w:rPr>
        <w:lastRenderedPageBreak/>
        <w:t>1. CASOS DE USO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Pr="00866445" w:rsidRDefault="006F676E" w:rsidP="00866445">
      <w:pPr>
        <w:pStyle w:val="Prrafodelista"/>
        <w:numPr>
          <w:ilvl w:val="1"/>
          <w:numId w:val="2"/>
        </w:num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t>Diagramas de Casos de Uso</w:t>
      </w:r>
    </w:p>
    <w:p w:rsidR="006F676E" w:rsidRDefault="006F676E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Default="007D3454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750435" cy="1472565"/>
            <wp:effectExtent l="0" t="0" r="0" b="0"/>
            <wp:docPr id="12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DA" w:rsidRDefault="00EF76DA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EF76DA" w:rsidRDefault="006F676E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1.1.2 Gestionar </w:t>
      </w:r>
      <w:r w:rsidR="00C92F5E">
        <w:rPr>
          <w:rFonts w:ascii="Arial" w:hAnsi="Arial" w:cs="Arial"/>
          <w:b/>
          <w:sz w:val="24"/>
          <w:szCs w:val="24"/>
        </w:rPr>
        <w:t>Convenios</w:t>
      </w:r>
    </w:p>
    <w:p w:rsidR="007D3454" w:rsidRDefault="007D3454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6F676E" w:rsidRDefault="007D3454" w:rsidP="006F676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145" cy="6163310"/>
            <wp:effectExtent l="0" t="0" r="0" b="0"/>
            <wp:docPr id="12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1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BD" w:rsidRDefault="003435BD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3435BD" w:rsidRDefault="003435BD" w:rsidP="00643C1C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1.1.3 Gestionar </w:t>
      </w:r>
      <w:r w:rsidR="00C92F5E">
        <w:rPr>
          <w:rFonts w:ascii="Arial" w:hAnsi="Arial" w:cs="Arial"/>
          <w:b/>
          <w:sz w:val="24"/>
          <w:szCs w:val="24"/>
        </w:rPr>
        <w:t>Profesores</w:t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2F020F" w:rsidRDefault="007D3454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106670" cy="6840220"/>
            <wp:effectExtent l="0" t="0" r="0" b="0"/>
            <wp:docPr id="1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8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866445" w:rsidRDefault="00866445" w:rsidP="00866445">
      <w:p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lastRenderedPageBreak/>
        <w:t>1.2 Especificación de los Escenarios de Casos de U</w:t>
      </w:r>
      <w:r w:rsidRPr="00866445">
        <w:rPr>
          <w:rFonts w:ascii="Arial" w:eastAsia="Calibri" w:hAnsi="Arial" w:cs="Arial"/>
          <w:b/>
          <w:sz w:val="24"/>
          <w:szCs w:val="24"/>
        </w:rPr>
        <w:t>so</w:t>
      </w:r>
    </w:p>
    <w:p w:rsidR="00866445" w:rsidRDefault="00866445" w:rsidP="00866445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6"/>
        <w:gridCol w:w="6126"/>
      </w:tblGrid>
      <w:tr w:rsidR="00866445" w:rsidRPr="00FB1E49" w:rsidTr="00BC015D">
        <w:trPr>
          <w:trHeight w:val="803"/>
        </w:trPr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before="240"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  <w:b/>
                <w:bCs/>
              </w:rPr>
            </w:pPr>
            <w:r w:rsidRPr="00FB1E49">
              <w:rPr>
                <w:rFonts w:ascii="Arial" w:eastAsia="Calibri" w:hAnsi="Arial" w:cs="Arial"/>
              </w:rPr>
              <w:t xml:space="preserve">Permite </w:t>
            </w:r>
            <w:r w:rsidR="001B7581">
              <w:rPr>
                <w:rFonts w:ascii="Arial" w:eastAsia="Calibri" w:hAnsi="Arial" w:cs="Arial"/>
              </w:rPr>
              <w:t>Iniciar Sesión</w:t>
            </w:r>
            <w:r w:rsidRPr="00FB1E49">
              <w:rPr>
                <w:rFonts w:ascii="Arial" w:eastAsia="Calibri" w:hAnsi="Arial" w:cs="Arial"/>
              </w:rPr>
              <w:t xml:space="preserve"> de Información mediante el uso de una cuenta con clave.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7C1F03" w:rsidP="007B382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Súper</w:t>
            </w:r>
            <w:r w:rsidR="007B382D" w:rsidRPr="00FB1E49">
              <w:rPr>
                <w:rFonts w:ascii="Arial" w:hAnsi="Arial" w:cs="Arial"/>
                <w:sz w:val="22"/>
                <w:szCs w:val="22"/>
              </w:rPr>
              <w:t xml:space="preserve"> Administrador, Trabajadora Social y Administrativo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8252" w:type="dxa"/>
            <w:gridSpan w:val="2"/>
            <w:shd w:val="clear" w:color="auto" w:fill="auto"/>
          </w:tcPr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  <w:b/>
                <w:bCs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Flujo normal de eventos:</w:t>
            </w:r>
          </w:p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</w:rPr>
            </w:pP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 inicia el sistema.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muestra la pantalla inicial y solicita los campos de la cuenta (usuario y contraseña).</w:t>
            </w:r>
          </w:p>
          <w:p w:rsidR="00866445" w:rsidRPr="00FB1E49" w:rsidRDefault="007B382D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hAnsi="Arial" w:cs="Arial"/>
              </w:rPr>
              <w:t>El 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valida la información e ingresa a la página principal.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Excepciones: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Usuario o contraseña incorrecta:</w:t>
            </w:r>
            <w:r w:rsidRPr="00FB1E49">
              <w:rPr>
                <w:rFonts w:ascii="Arial" w:eastAsia="Calibri" w:hAnsi="Arial" w:cs="Arial"/>
              </w:rPr>
              <w:t xml:space="preserve"> En el punto 4 del flujo normal de eventos, el sistema identifica una inconsistencia en el usuario o contraseña escrito por el </w:t>
            </w:r>
            <w:r w:rsidR="00BC015D">
              <w:rPr>
                <w:rFonts w:ascii="Arial" w:eastAsia="Calibri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. 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4.1 </w:t>
            </w:r>
            <w:r w:rsidR="00866445" w:rsidRPr="00FB1E49">
              <w:rPr>
                <w:rFonts w:ascii="Arial" w:eastAsia="Calibri" w:hAnsi="Arial" w:cs="Arial"/>
              </w:rPr>
              <w:t>El sistema solicita nuevamente los campos de la cuenta (usuario y contraseña).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4.2 </w:t>
            </w:r>
            <w:r w:rsidR="00866445"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4.3 </w:t>
            </w:r>
            <w:r w:rsidR="00BD2542">
              <w:rPr>
                <w:rFonts w:ascii="Arial" w:eastAsia="Calibri" w:hAnsi="Arial" w:cs="Arial"/>
              </w:rPr>
              <w:t>El s</w:t>
            </w:r>
            <w:r w:rsidR="00866445" w:rsidRPr="00FB1E49">
              <w:rPr>
                <w:rFonts w:ascii="Arial" w:eastAsia="Calibri" w:hAnsi="Arial" w:cs="Arial"/>
              </w:rPr>
              <w:t>istema valida la información e ingresa al sistema.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1.2.2 </w:t>
      </w:r>
      <w:r w:rsidR="00ED797F">
        <w:rPr>
          <w:rFonts w:ascii="Arial" w:hAnsi="Arial" w:cs="Arial"/>
          <w:b/>
          <w:sz w:val="24"/>
          <w:szCs w:val="24"/>
        </w:rPr>
        <w:t>Agregar Convenio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BC015D" w:rsidRPr="001930AE" w:rsidRDefault="001930AE" w:rsidP="003922E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1930AE">
              <w:rPr>
                <w:rFonts w:ascii="Arial" w:hAnsi="Arial" w:cs="Arial"/>
                <w:bCs/>
              </w:rPr>
              <w:t>Permite agregar la información de la entidad prestadora de salud a la cual está afiliado el adulto mayor (nombre de la EPS y el régimen).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BC015D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BC015D" w:rsidRPr="00BC015D" w:rsidTr="00D00BEE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="00BC015D" w:rsidRPr="00BC015D">
              <w:rPr>
                <w:rFonts w:ascii="Arial" w:hAnsi="Arial" w:cs="Arial"/>
              </w:rPr>
              <w:t xml:space="preserve"> ingresa al menú “</w:t>
            </w:r>
            <w:r w:rsidR="003922EC">
              <w:rPr>
                <w:rFonts w:ascii="Arial" w:hAnsi="Arial" w:cs="Arial"/>
              </w:rPr>
              <w:t>Eps</w:t>
            </w:r>
            <w:r w:rsidR="00BC015D" w:rsidRPr="00BC015D">
              <w:rPr>
                <w:rFonts w:ascii="Arial" w:hAnsi="Arial" w:cs="Arial"/>
              </w:rPr>
              <w:t>”,</w:t>
            </w:r>
            <w:r w:rsidR="00F65AE2">
              <w:rPr>
                <w:rFonts w:ascii="Arial" w:hAnsi="Arial" w:cs="Arial"/>
              </w:rPr>
              <w:t xml:space="preserve"> presiona el</w:t>
            </w:r>
            <w:r w:rsidR="00BC015D" w:rsidRPr="00BC015D">
              <w:rPr>
                <w:rFonts w:ascii="Arial" w:hAnsi="Arial" w:cs="Arial"/>
              </w:rPr>
              <w:t xml:space="preserve"> </w:t>
            </w:r>
            <w:r w:rsidR="003922EC">
              <w:rPr>
                <w:rFonts w:ascii="Arial" w:hAnsi="Arial" w:cs="Arial"/>
              </w:rPr>
              <w:t>botón</w:t>
            </w:r>
            <w:r w:rsidR="00BC015D" w:rsidRPr="00BC015D">
              <w:rPr>
                <w:rFonts w:ascii="Arial" w:hAnsi="Arial" w:cs="Arial"/>
              </w:rPr>
              <w:t xml:space="preserve"> “</w:t>
            </w:r>
            <w:r w:rsidR="003922EC">
              <w:rPr>
                <w:rFonts w:ascii="Arial" w:hAnsi="Arial" w:cs="Arial"/>
              </w:rPr>
              <w:t>Agregar Eps</w:t>
            </w:r>
            <w:r w:rsidR="00BC015D"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1930AE">
              <w:rPr>
                <w:rFonts w:ascii="Arial" w:hAnsi="Arial" w:cs="Arial"/>
              </w:rPr>
              <w:t xml:space="preserve"> solicita ingresar los datos de la EPS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1930AE"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BC015D" w:rsidRPr="00BC015D" w:rsidRDefault="00BD2542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BC015D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="00BC015D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BC015D" w:rsidRPr="00BC015D">
              <w:rPr>
                <w:rFonts w:ascii="Arial" w:hAnsi="Arial" w:cs="Arial"/>
              </w:rPr>
              <w:t xml:space="preserve"> En el paso </w:t>
            </w:r>
            <w:r w:rsidR="000872FD">
              <w:rPr>
                <w:rFonts w:ascii="Arial" w:hAnsi="Arial" w:cs="Arial"/>
              </w:rPr>
              <w:t>3</w:t>
            </w:r>
            <w:r w:rsidR="00BC015D"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="00BC015D" w:rsidRPr="00BC015D">
              <w:rPr>
                <w:rFonts w:ascii="Arial" w:hAnsi="Arial" w:cs="Arial"/>
              </w:rPr>
              <w:t xml:space="preserve">en la base de datos, este encuentra que el </w:t>
            </w:r>
            <w:r>
              <w:rPr>
                <w:rFonts w:ascii="Arial" w:hAnsi="Arial" w:cs="Arial"/>
              </w:rPr>
              <w:t xml:space="preserve">nombre de la EPS </w:t>
            </w:r>
            <w:r w:rsidR="00BC015D" w:rsidRPr="00BC015D">
              <w:rPr>
                <w:rFonts w:ascii="Arial" w:hAnsi="Arial" w:cs="Arial"/>
              </w:rPr>
              <w:t>ya</w:t>
            </w:r>
            <w:r>
              <w:rPr>
                <w:rFonts w:ascii="Arial" w:hAnsi="Arial" w:cs="Arial"/>
              </w:rPr>
              <w:t xml:space="preserve"> está</w:t>
            </w:r>
            <w:r w:rsidR="00BC015D" w:rsidRPr="00BC015D">
              <w:rPr>
                <w:rFonts w:ascii="Arial" w:hAnsi="Arial" w:cs="Arial"/>
              </w:rPr>
              <w:t xml:space="preserve"> registrado.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297238">
              <w:rPr>
                <w:rFonts w:ascii="Arial" w:hAnsi="Arial" w:cs="Arial"/>
              </w:rPr>
              <w:t xml:space="preserve">.1 </w:t>
            </w:r>
            <w:r w:rsidR="00BC015D" w:rsidRPr="00297238">
              <w:rPr>
                <w:rFonts w:ascii="Arial" w:hAnsi="Arial" w:cs="Arial"/>
              </w:rPr>
              <w:t xml:space="preserve">El sistema muestra un mensaje diciendo que </w:t>
            </w:r>
            <w:r w:rsidR="000C0296" w:rsidRPr="00297238">
              <w:rPr>
                <w:rFonts w:ascii="Arial" w:hAnsi="Arial" w:cs="Arial"/>
              </w:rPr>
              <w:t>el nombre</w:t>
            </w:r>
            <w:r w:rsidR="00BC015D" w:rsidRPr="00297238">
              <w:rPr>
                <w:rFonts w:ascii="Arial" w:hAnsi="Arial" w:cs="Arial"/>
              </w:rPr>
              <w:t xml:space="preserve"> ya está </w:t>
            </w:r>
            <w:r w:rsidR="00127ADD" w:rsidRPr="00297238">
              <w:rPr>
                <w:rFonts w:ascii="Arial" w:hAnsi="Arial" w:cs="Arial"/>
              </w:rPr>
              <w:t xml:space="preserve">registrado </w:t>
            </w:r>
            <w:r w:rsidR="00BC015D" w:rsidRPr="00297238">
              <w:rPr>
                <w:rFonts w:ascii="Arial" w:hAnsi="Arial" w:cs="Arial"/>
              </w:rPr>
              <w:t xml:space="preserve">y solicita </w:t>
            </w:r>
            <w:r w:rsidR="000C0296" w:rsidRPr="00297238">
              <w:rPr>
                <w:rFonts w:ascii="Arial" w:hAnsi="Arial" w:cs="Arial"/>
              </w:rPr>
              <w:t>la verificación de este campo</w:t>
            </w:r>
            <w:r w:rsidR="00BC015D" w:rsidRPr="00297238">
              <w:rPr>
                <w:rFonts w:ascii="Arial" w:hAnsi="Arial" w:cs="Arial"/>
              </w:rPr>
              <w:t>.</w:t>
            </w: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297238">
              <w:rPr>
                <w:rFonts w:ascii="Arial" w:hAnsi="Arial" w:cs="Arial"/>
              </w:rPr>
              <w:t xml:space="preserve">.2 </w:t>
            </w:r>
            <w:r w:rsidR="00BC015D" w:rsidRPr="00297238">
              <w:rPr>
                <w:rFonts w:ascii="Arial" w:hAnsi="Arial" w:cs="Arial"/>
              </w:rPr>
              <w:t>Se repite los pasos del flujo normal de eventos desde el</w:t>
            </w:r>
            <w:r w:rsidR="00D24C4F">
              <w:rPr>
                <w:rFonts w:ascii="Arial" w:hAnsi="Arial" w:cs="Arial"/>
              </w:rPr>
              <w:t xml:space="preserve"> paso 3 hasta que se escriba un</w:t>
            </w:r>
            <w:r w:rsidR="00BC015D" w:rsidRPr="00297238">
              <w:rPr>
                <w:rFonts w:ascii="Arial" w:hAnsi="Arial" w:cs="Arial"/>
              </w:rPr>
              <w:t xml:space="preserve"> </w:t>
            </w:r>
            <w:r w:rsidR="000C0296" w:rsidRPr="00297238">
              <w:rPr>
                <w:rFonts w:ascii="Arial" w:hAnsi="Arial" w:cs="Arial"/>
              </w:rPr>
              <w:t>nombre válido</w:t>
            </w:r>
            <w:r w:rsidR="00BC015D" w:rsidRPr="00297238">
              <w:rPr>
                <w:rFonts w:ascii="Arial" w:hAnsi="Arial" w:cs="Arial"/>
              </w:rPr>
              <w:t xml:space="preserve">. </w:t>
            </w:r>
          </w:p>
          <w:p w:rsidR="00BC015D" w:rsidRPr="00BC015D" w:rsidRDefault="00BC015D" w:rsidP="00F65AE2">
            <w:pPr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0872FD"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637108"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</w:t>
            </w:r>
            <w:r w:rsidR="00D00BEE"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BC015D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BC015D" w:rsidRPr="00297238">
              <w:rPr>
                <w:rFonts w:ascii="Arial" w:hAnsi="Arial" w:cs="Arial"/>
              </w:rPr>
              <w:t>Se repite los pasos del flujo n</w:t>
            </w:r>
            <w:r w:rsidR="00F363D8">
              <w:rPr>
                <w:rFonts w:ascii="Arial" w:hAnsi="Arial" w:cs="Arial"/>
              </w:rPr>
              <w:t>ormal de eventos desde el paso 3</w:t>
            </w:r>
            <w:r w:rsidR="00BC015D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BC015D" w:rsidRDefault="00BC015D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Pr="00BC015D" w:rsidRDefault="0031168B" w:rsidP="00CF3ED4">
      <w:pPr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1.2.3 </w:t>
      </w:r>
      <w:r w:rsidR="00ED797F">
        <w:rPr>
          <w:rFonts w:ascii="Arial" w:hAnsi="Arial" w:cs="Arial"/>
          <w:b/>
          <w:sz w:val="24"/>
          <w:szCs w:val="24"/>
        </w:rPr>
        <w:t>Liquidar Convenio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168B" w:rsidRPr="001930AE" w:rsidRDefault="0031168B" w:rsidP="0031168B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adultos mayores afiliados a una EPS específica.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168B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168B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945DA4" w:rsidRPr="0031168B" w:rsidRDefault="00945DA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168B" w:rsidRPr="00BC015D" w:rsidTr="00F65AE2">
        <w:tc>
          <w:tcPr>
            <w:tcW w:w="8418" w:type="dxa"/>
            <w:gridSpan w:val="2"/>
            <w:shd w:val="clear" w:color="auto" w:fill="auto"/>
          </w:tcPr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Afiliados</w:t>
            </w:r>
            <w:r w:rsidRPr="00BC015D">
              <w:rPr>
                <w:rFonts w:ascii="Arial" w:hAnsi="Arial" w:cs="Arial"/>
              </w:rPr>
              <w:t>”.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“Afiliados”</w:t>
            </w:r>
            <w:r w:rsidRPr="00BC015D">
              <w:rPr>
                <w:rFonts w:ascii="Arial" w:hAnsi="Arial" w:cs="Arial"/>
              </w:rPr>
              <w:t>.</w:t>
            </w:r>
          </w:p>
          <w:p w:rsidR="0031168B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en una tabla los datos de los adultos mayores afiliados a la EPS seleccionada.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el súper administrador lo desea puede regresar al “Menú Eps” dando clic en el botón “Regresar”</w:t>
            </w:r>
            <w:r w:rsidR="00255D91">
              <w:rPr>
                <w:rFonts w:ascii="Arial" w:hAnsi="Arial" w:cs="Arial"/>
              </w:rPr>
              <w:t>.</w:t>
            </w:r>
          </w:p>
          <w:p w:rsidR="0031168B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255D91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Ningún adulto mayor está afiliado a esa EPS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afiliados de la EPS seleccionada y no encuentra ningún dato.</w:t>
            </w:r>
          </w:p>
          <w:p w:rsidR="0031168B" w:rsidRPr="00297238" w:rsidRDefault="00297238" w:rsidP="00297238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="0031168B" w:rsidRPr="00297238">
              <w:rPr>
                <w:rFonts w:ascii="Arial" w:hAnsi="Arial" w:cs="Arial"/>
              </w:rPr>
              <w:t>El sistema muestra un mensaje diciendo que no hay datos, por ende la EPS no posee ningún afiliado aun.</w:t>
            </w:r>
          </w:p>
          <w:p w:rsidR="0031168B" w:rsidRPr="00255D91" w:rsidRDefault="00297238" w:rsidP="0077215E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="0031168B" w:rsidRPr="00297238">
              <w:rPr>
                <w:rFonts w:ascii="Arial" w:hAnsi="Arial" w:cs="Arial"/>
              </w:rPr>
              <w:t xml:space="preserve">Se repite los pasos del flujo normal de eventos desde el </w:t>
            </w:r>
            <w:r w:rsidR="00255D91" w:rsidRPr="00297238">
              <w:rPr>
                <w:rFonts w:ascii="Arial" w:hAnsi="Arial" w:cs="Arial"/>
              </w:rPr>
              <w:t>paso</w:t>
            </w:r>
            <w:r w:rsidR="003A57DB">
              <w:rPr>
                <w:rFonts w:ascii="Arial" w:hAnsi="Arial" w:cs="Arial"/>
              </w:rPr>
              <w:t xml:space="preserve"> 1</w:t>
            </w:r>
            <w:r w:rsidR="00255D91" w:rsidRPr="00297238">
              <w:rPr>
                <w:rFonts w:ascii="Arial" w:hAnsi="Arial" w:cs="Arial"/>
              </w:rPr>
              <w:t xml:space="preserve"> hasta que </w:t>
            </w:r>
            <w:r w:rsidR="0077215E">
              <w:rPr>
                <w:rFonts w:ascii="Arial" w:hAnsi="Arial" w:cs="Arial"/>
              </w:rPr>
              <w:t>exista</w:t>
            </w:r>
            <w:r w:rsidR="00255D91" w:rsidRPr="00297238">
              <w:rPr>
                <w:rFonts w:ascii="Arial" w:hAnsi="Arial" w:cs="Arial"/>
              </w:rPr>
              <w:t xml:space="preserve"> una EPS con afiliados</w:t>
            </w:r>
            <w:r w:rsidR="0031168B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31168B" w:rsidRPr="00BC015D" w:rsidRDefault="0031168B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1.2.4 </w:t>
      </w:r>
      <w:r w:rsidR="00ED797F">
        <w:rPr>
          <w:rFonts w:ascii="Arial" w:hAnsi="Arial" w:cs="Arial"/>
          <w:b/>
          <w:sz w:val="24"/>
          <w:szCs w:val="24"/>
        </w:rPr>
        <w:t>Editar Entidad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8452FF" w:rsidRPr="001930AE" w:rsidRDefault="00297238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agregar a una EPS específica un nuevo régimen.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8452FF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8452FF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297238" w:rsidRPr="00BC015D" w:rsidRDefault="00297238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452FF" w:rsidRPr="00BC015D" w:rsidTr="00F65AE2">
        <w:tc>
          <w:tcPr>
            <w:tcW w:w="8418" w:type="dxa"/>
            <w:gridSpan w:val="2"/>
            <w:shd w:val="clear" w:color="auto" w:fill="auto"/>
          </w:tcPr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297238">
              <w:rPr>
                <w:rFonts w:ascii="Arial" w:hAnsi="Arial" w:cs="Arial"/>
              </w:rPr>
              <w:t>busca la EPS en la tabla y selecciona el icono en forma de engranaje “Agregar Régimen”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</w:t>
            </w:r>
            <w:r w:rsidR="00297238">
              <w:rPr>
                <w:rFonts w:ascii="Arial" w:hAnsi="Arial" w:cs="Arial"/>
              </w:rPr>
              <w:t>l nuevo régimen de</w:t>
            </w:r>
            <w:r>
              <w:rPr>
                <w:rFonts w:ascii="Arial" w:hAnsi="Arial" w:cs="Arial"/>
              </w:rPr>
              <w:t xml:space="preserve"> la EPS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="00297238">
              <w:rPr>
                <w:rFonts w:ascii="Arial" w:hAnsi="Arial" w:cs="Arial"/>
              </w:rPr>
              <w:t xml:space="preserve"> selecciona el régimen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8452FF" w:rsidRPr="00BC015D" w:rsidRDefault="00BD2542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8452FF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En el paso </w:t>
            </w:r>
            <w:r w:rsidR="00297238">
              <w:rPr>
                <w:rFonts w:ascii="Arial" w:hAnsi="Arial" w:cs="Arial"/>
              </w:rPr>
              <w:t>1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Pr="00BC015D">
              <w:rPr>
                <w:rFonts w:ascii="Arial" w:hAnsi="Arial" w:cs="Arial"/>
              </w:rPr>
              <w:t>en la base de datos, este encuentra que</w:t>
            </w:r>
            <w:r w:rsidR="00297238">
              <w:rPr>
                <w:rFonts w:ascii="Arial" w:hAnsi="Arial" w:cs="Arial"/>
              </w:rPr>
              <w:t xml:space="preserve"> la EPS ya posee los 3 posibles tipos de </w:t>
            </w:r>
            <w:r w:rsidR="00013610">
              <w:rPr>
                <w:rFonts w:ascii="Arial" w:hAnsi="Arial" w:cs="Arial"/>
              </w:rPr>
              <w:t>régimen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1.1 </w:t>
            </w:r>
            <w:r w:rsidR="008452FF" w:rsidRPr="00DF4098">
              <w:rPr>
                <w:rFonts w:ascii="Arial" w:hAnsi="Arial" w:cs="Arial"/>
              </w:rPr>
              <w:t>El sistema muestra un mensaje diciendo q</w:t>
            </w:r>
            <w:r w:rsidR="00297238" w:rsidRPr="00DF4098">
              <w:rPr>
                <w:rFonts w:ascii="Arial" w:hAnsi="Arial" w:cs="Arial"/>
              </w:rPr>
              <w:t>ue no se puede agregar</w:t>
            </w:r>
            <w:r w:rsidR="00013610">
              <w:rPr>
                <w:rFonts w:ascii="Arial" w:hAnsi="Arial" w:cs="Arial"/>
              </w:rPr>
              <w:t xml:space="preserve"> otro régimen.</w:t>
            </w: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1.2 </w:t>
            </w:r>
            <w:r w:rsidR="008452FF" w:rsidRPr="00DF409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en los casos donde si se pueda agregar un nuevo régimen</w:t>
            </w:r>
            <w:r w:rsidR="008452FF" w:rsidRPr="00DF4098">
              <w:rPr>
                <w:rFonts w:ascii="Arial" w:hAnsi="Arial" w:cs="Arial"/>
              </w:rPr>
              <w:t xml:space="preserve">. </w:t>
            </w:r>
          </w:p>
          <w:p w:rsidR="008452FF" w:rsidRPr="00BC015D" w:rsidRDefault="008452FF" w:rsidP="00F65AE2">
            <w:pPr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8452FF" w:rsidRPr="00945DA4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8452FF" w:rsidRPr="00945DA4">
              <w:rPr>
                <w:rFonts w:ascii="Arial" w:hAnsi="Arial" w:cs="Arial"/>
              </w:rPr>
              <w:t>Se repite los pasos del flujo n</w:t>
            </w:r>
            <w:r w:rsidR="004B7B9E">
              <w:rPr>
                <w:rFonts w:ascii="Arial" w:hAnsi="Arial" w:cs="Arial"/>
              </w:rPr>
              <w:t>ormal de eventos desde el paso 3</w:t>
            </w:r>
            <w:r w:rsidR="008452FF" w:rsidRPr="00945DA4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8452FF" w:rsidRDefault="008452FF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Pr="00BC015D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1.2.5 </w:t>
      </w:r>
      <w:r w:rsidR="00ED797F">
        <w:rPr>
          <w:rFonts w:ascii="Arial" w:hAnsi="Arial" w:cs="Arial"/>
          <w:b/>
          <w:sz w:val="24"/>
          <w:szCs w:val="24"/>
        </w:rPr>
        <w:t>Agregar Variación de Tiempo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E231A" w:rsidRPr="001930AE" w:rsidRDefault="00FE231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modificar la información de una EPS específica.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FE231A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E231A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E231A" w:rsidRPr="00BC015D" w:rsidTr="00F65AE2">
        <w:tc>
          <w:tcPr>
            <w:tcW w:w="8418" w:type="dxa"/>
            <w:gridSpan w:val="2"/>
            <w:shd w:val="clear" w:color="auto" w:fill="auto"/>
          </w:tcPr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E231A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 y selecciona el icono en forma de lápiz “Modificar Eps”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busca la EPS y muestra los datos que se van a modificar.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 la EPS que se van a modificar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 modifica los datos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FE231A" w:rsidRPr="00BC015D" w:rsidRDefault="004A3860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FE231A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FE231A" w:rsidRPr="00BC015D" w:rsidRDefault="00FE231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 w:rsidRPr="00BC015D">
              <w:rPr>
                <w:rFonts w:ascii="Arial" w:hAnsi="Arial" w:cs="Arial"/>
              </w:rPr>
              <w:t xml:space="preserve">En el paso </w:t>
            </w:r>
            <w:r w:rsidR="000872FD">
              <w:rPr>
                <w:rFonts w:ascii="Arial" w:hAnsi="Arial" w:cs="Arial"/>
              </w:rPr>
              <w:t>4</w:t>
            </w:r>
            <w:r w:rsidR="00D00BEE" w:rsidRPr="00BC015D">
              <w:rPr>
                <w:rFonts w:ascii="Arial" w:hAnsi="Arial" w:cs="Arial"/>
              </w:rPr>
              <w:t xml:space="preserve"> cuando el sist</w:t>
            </w:r>
            <w:r w:rsidR="00D00BEE">
              <w:rPr>
                <w:rFonts w:ascii="Arial" w:hAnsi="Arial" w:cs="Arial"/>
              </w:rPr>
              <w:t xml:space="preserve">ema comprueba la existencia de la EPS </w:t>
            </w:r>
            <w:r w:rsidR="00D00BEE" w:rsidRPr="00BC015D">
              <w:rPr>
                <w:rFonts w:ascii="Arial" w:hAnsi="Arial" w:cs="Arial"/>
              </w:rPr>
              <w:t xml:space="preserve">en la base de datos, este encuentra que el </w:t>
            </w:r>
            <w:r w:rsidR="00D00BEE">
              <w:rPr>
                <w:rFonts w:ascii="Arial" w:hAnsi="Arial" w:cs="Arial"/>
              </w:rPr>
              <w:t xml:space="preserve">nombre de la EPS </w:t>
            </w:r>
            <w:r w:rsidR="00D00BEE" w:rsidRPr="00BC015D">
              <w:rPr>
                <w:rFonts w:ascii="Arial" w:hAnsi="Arial" w:cs="Arial"/>
              </w:rPr>
              <w:t>ya</w:t>
            </w:r>
            <w:r w:rsidR="00D00BEE">
              <w:rPr>
                <w:rFonts w:ascii="Arial" w:hAnsi="Arial" w:cs="Arial"/>
              </w:rPr>
              <w:t xml:space="preserve"> está</w:t>
            </w:r>
            <w:r w:rsidR="00D00BEE" w:rsidRPr="00BC015D">
              <w:rPr>
                <w:rFonts w:ascii="Arial" w:hAnsi="Arial" w:cs="Arial"/>
              </w:rPr>
              <w:t xml:space="preserve"> registrado.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.1 </w:t>
            </w:r>
            <w:r w:rsidR="00D00BEE" w:rsidRPr="00297238">
              <w:rPr>
                <w:rFonts w:ascii="Arial" w:hAnsi="Arial" w:cs="Arial"/>
              </w:rPr>
              <w:t xml:space="preserve">El sistema muestra un mensaje diciendo que el nombre ya está </w:t>
            </w:r>
            <w:r w:rsidR="00D00BEE" w:rsidRPr="00297238">
              <w:rPr>
                <w:rFonts w:ascii="Arial" w:hAnsi="Arial" w:cs="Arial"/>
              </w:rPr>
              <w:lastRenderedPageBreak/>
              <w:t>registrado y solicita la verificación de este campo.</w:t>
            </w:r>
          </w:p>
          <w:p w:rsidR="00FE231A" w:rsidRPr="00BC015D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.2 </w:t>
            </w:r>
            <w:r w:rsidR="00D00BEE"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="00D24C4F">
              <w:rPr>
                <w:rFonts w:ascii="Arial" w:hAnsi="Arial" w:cs="Arial"/>
              </w:rPr>
              <w:t xml:space="preserve"> hasta que se escriba un</w:t>
            </w:r>
            <w:r w:rsidR="00D00BEE" w:rsidRPr="00297238">
              <w:rPr>
                <w:rFonts w:ascii="Arial" w:hAnsi="Arial" w:cs="Arial"/>
              </w:rPr>
              <w:t xml:space="preserve"> nombre válido. </w:t>
            </w:r>
          </w:p>
          <w:p w:rsidR="00FE231A" w:rsidRPr="00BC015D" w:rsidRDefault="00FE231A" w:rsidP="00F65AE2">
            <w:pPr>
              <w:jc w:val="both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>
              <w:rPr>
                <w:rFonts w:ascii="Arial" w:hAnsi="Arial" w:cs="Arial"/>
              </w:rPr>
              <w:t>En el paso 5</w:t>
            </w:r>
            <w:r w:rsidR="00D00BEE" w:rsidRPr="00BC015D">
              <w:rPr>
                <w:rFonts w:ascii="Arial" w:hAnsi="Arial" w:cs="Arial"/>
              </w:rPr>
              <w:t xml:space="preserve"> cuando el sistema comp</w:t>
            </w:r>
            <w:r w:rsidR="00D00BEE">
              <w:rPr>
                <w:rFonts w:ascii="Arial" w:hAnsi="Arial" w:cs="Arial"/>
              </w:rPr>
              <w:t>rueba los datos obligatorios de la EPS</w:t>
            </w:r>
            <w:r w:rsidR="00D00BEE"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5.1 </w:t>
            </w:r>
            <w:r w:rsidR="004A386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FE231A" w:rsidRPr="00945DA4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FE231A" w:rsidRDefault="00FE23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Pr="00BC015D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1.2.6 </w:t>
      </w:r>
      <w:r w:rsidR="00ED797F">
        <w:rPr>
          <w:rFonts w:ascii="Arial" w:hAnsi="Arial" w:cs="Arial"/>
          <w:b/>
          <w:sz w:val="24"/>
          <w:szCs w:val="24"/>
        </w:rPr>
        <w:t>Eliminar Rubro Presupuestal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67F3" w:rsidRPr="001930AE" w:rsidRDefault="003167F3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aprobar o denegar la inscripción realizada a un adulto mayor.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67F3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67F3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67F3" w:rsidRPr="00BC015D" w:rsidTr="006241B0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etiqueta “Gestionar Inscripción”</w:t>
            </w:r>
            <w:r w:rsidR="007D1410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6D3FCA">
              <w:rPr>
                <w:rFonts w:ascii="Arial" w:hAnsi="Arial" w:cs="Arial"/>
              </w:rPr>
              <w:t xml:space="preserve"> solicita ingresar la fecha de la aprobación de la inscripción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</w:t>
            </w:r>
            <w:r w:rsidR="006D3FCA">
              <w:rPr>
                <w:rFonts w:ascii="Arial" w:hAnsi="Arial" w:cs="Arial"/>
              </w:rPr>
              <w:t>la fecha de aprobación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6D3FCA">
              <w:rPr>
                <w:rFonts w:ascii="Arial" w:hAnsi="Arial" w:cs="Arial"/>
              </w:rPr>
              <w:t>Aprobar</w:t>
            </w:r>
            <w:r w:rsidRPr="00BC015D">
              <w:rPr>
                <w:rFonts w:ascii="Arial" w:hAnsi="Arial" w:cs="Arial"/>
              </w:rPr>
              <w:t>”.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3167F3" w:rsidRPr="00BC015D" w:rsidRDefault="00B5682C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3167F3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BC015D" w:rsidRDefault="003167F3" w:rsidP="006D3FCA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 xml:space="preserve">rueba los datos obligatorios de la </w:t>
            </w:r>
            <w:r w:rsidR="006241B0">
              <w:rPr>
                <w:rFonts w:ascii="Arial" w:hAnsi="Arial" w:cs="Arial"/>
              </w:rPr>
              <w:t>aprobación de la inscripción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3167F3" w:rsidRDefault="003167F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Pr="00BC015D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1.2.7 </w:t>
      </w:r>
      <w:r w:rsidR="00ED797F">
        <w:rPr>
          <w:rFonts w:ascii="Arial" w:hAnsi="Arial" w:cs="Arial"/>
          <w:b/>
          <w:sz w:val="24"/>
          <w:szCs w:val="24"/>
        </w:rPr>
        <w:t>Editar Rubro Presupuestal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6241B0" w:rsidRPr="001930AE" w:rsidRDefault="0040111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asignar el módulo donde residirá el adulto mayor durante su estancia en el Jardín de los Abuelos.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6241B0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6241B0" w:rsidRPr="00BC015D" w:rsidTr="00F65AE2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casa “Asignar Módulo”.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E942A0">
              <w:rPr>
                <w:rFonts w:ascii="Arial" w:hAnsi="Arial" w:cs="Arial"/>
              </w:rPr>
              <w:t>seleccionar el módulo para asignarle al adulto mayor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E942A0">
              <w:rPr>
                <w:rFonts w:ascii="Arial" w:hAnsi="Arial" w:cs="Arial"/>
              </w:rPr>
              <w:t>selecciona el módulo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E942A0">
              <w:rPr>
                <w:rFonts w:ascii="Arial" w:hAnsi="Arial" w:cs="Arial"/>
              </w:rPr>
              <w:t>Asignar</w:t>
            </w:r>
            <w:r w:rsidRPr="00BC015D">
              <w:rPr>
                <w:rFonts w:ascii="Arial" w:hAnsi="Arial" w:cs="Arial"/>
              </w:rPr>
              <w:t>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B5682C">
              <w:rPr>
                <w:rFonts w:ascii="Arial" w:hAnsi="Arial" w:cs="Arial"/>
              </w:rPr>
              <w:t>s</w:t>
            </w:r>
            <w:r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D15B92">
              <w:rPr>
                <w:rFonts w:ascii="Arial" w:hAnsi="Arial" w:cs="Arial"/>
              </w:rPr>
              <w:t xml:space="preserve"> En el paso 4</w:t>
            </w:r>
            <w:r w:rsidRPr="00BC015D">
              <w:rPr>
                <w:rFonts w:ascii="Arial" w:hAnsi="Arial" w:cs="Arial"/>
              </w:rPr>
              <w:t xml:space="preserve"> 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B5682C">
              <w:rPr>
                <w:rFonts w:ascii="Arial" w:hAnsi="Arial" w:cs="Arial"/>
              </w:rPr>
              <w:t>de la asignación de módulo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.1 </w:t>
            </w:r>
            <w:r w:rsidR="00B5682C">
              <w:rPr>
                <w:rFonts w:ascii="Arial" w:hAnsi="Arial" w:cs="Arial"/>
              </w:rPr>
              <w:t>El s</w:t>
            </w:r>
            <w:r w:rsidR="006241B0"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="006241B0"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.2 </w:t>
            </w:r>
            <w:r w:rsidR="006241B0" w:rsidRPr="00297238">
              <w:rPr>
                <w:rFonts w:ascii="Arial" w:hAnsi="Arial" w:cs="Arial"/>
              </w:rPr>
              <w:t>Se repite los pasos del flujo n</w:t>
            </w:r>
            <w:r w:rsidR="000872FD">
              <w:rPr>
                <w:rFonts w:ascii="Arial" w:hAnsi="Arial" w:cs="Arial"/>
              </w:rPr>
              <w:t>ormal de eventos desde el paso 3</w:t>
            </w:r>
            <w:r w:rsidR="006241B0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Pr="00BC015D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1.2.8 </w:t>
      </w:r>
      <w:r w:rsidR="00ED797F">
        <w:rPr>
          <w:rFonts w:ascii="Arial" w:hAnsi="Arial" w:cs="Arial"/>
          <w:b/>
          <w:sz w:val="24"/>
          <w:szCs w:val="24"/>
        </w:rPr>
        <w:t>Realizar Ejecución Presupuestal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15B92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4E35B7">
              <w:rPr>
                <w:rFonts w:ascii="Arial" w:hAnsi="Arial" w:cs="Arial"/>
              </w:rPr>
              <w:t>Permite agregar la</w:t>
            </w:r>
            <w:r>
              <w:rPr>
                <w:rFonts w:ascii="Arial" w:hAnsi="Arial" w:cs="Arial"/>
              </w:rPr>
              <w:t xml:space="preserve"> información del perfil de los adultos m</w:t>
            </w:r>
            <w:r w:rsidRPr="004E35B7">
              <w:rPr>
                <w:rFonts w:ascii="Arial" w:hAnsi="Arial" w:cs="Arial"/>
              </w:rPr>
              <w:t>ayores (datos personales, datos de la inscripción y patologías, composición familiar y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91BD0" w:rsidRPr="00E91BD0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15B92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600CDD">
              <w:rPr>
                <w:rFonts w:ascii="Arial" w:hAnsi="Arial" w:cs="Arial"/>
              </w:rPr>
              <w:t xml:space="preserve">presiona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Agregar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personales del adulto mayor, inscripción y patologías, la composición familiar y los datos del re</w:t>
            </w:r>
            <w:r w:rsidR="00600CDD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220A6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Cédula</w:t>
            </w:r>
            <w:r w:rsidR="00D15B92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D15B92" w:rsidRPr="00BC015D">
              <w:rPr>
                <w:rFonts w:ascii="Arial" w:hAnsi="Arial" w:cs="Arial"/>
              </w:rPr>
              <w:t xml:space="preserve"> En el paso </w:t>
            </w:r>
            <w:r w:rsidR="00D15B92">
              <w:rPr>
                <w:rFonts w:ascii="Arial" w:hAnsi="Arial" w:cs="Arial"/>
              </w:rPr>
              <w:t>3</w:t>
            </w:r>
            <w:r w:rsidR="00D15B92" w:rsidRPr="00BC015D">
              <w:rPr>
                <w:rFonts w:ascii="Arial" w:hAnsi="Arial" w:cs="Arial"/>
              </w:rPr>
              <w:t xml:space="preserve"> cuando el sist</w:t>
            </w:r>
            <w:r w:rsidR="00D15B92">
              <w:rPr>
                <w:rFonts w:ascii="Arial" w:hAnsi="Arial" w:cs="Arial"/>
              </w:rPr>
              <w:t>ema c</w:t>
            </w:r>
            <w:r>
              <w:rPr>
                <w:rFonts w:ascii="Arial" w:hAnsi="Arial" w:cs="Arial"/>
              </w:rPr>
              <w:t>omprueba la existencia de la cédula</w:t>
            </w:r>
            <w:r w:rsidR="00D15B92">
              <w:rPr>
                <w:rFonts w:ascii="Arial" w:hAnsi="Arial" w:cs="Arial"/>
              </w:rPr>
              <w:t xml:space="preserve"> </w:t>
            </w:r>
            <w:r w:rsidR="00D15B92" w:rsidRPr="00BC015D">
              <w:rPr>
                <w:rFonts w:ascii="Arial" w:hAnsi="Arial" w:cs="Arial"/>
              </w:rPr>
              <w:t xml:space="preserve">en la base de datos, </w:t>
            </w:r>
            <w:r>
              <w:rPr>
                <w:rFonts w:ascii="Arial" w:hAnsi="Arial" w:cs="Arial"/>
              </w:rPr>
              <w:t xml:space="preserve">este encuentra que cédula del adulto mayor </w:t>
            </w:r>
            <w:r w:rsidR="00D15B92" w:rsidRPr="00BC015D">
              <w:rPr>
                <w:rFonts w:ascii="Arial" w:hAnsi="Arial" w:cs="Arial"/>
              </w:rPr>
              <w:t>ya</w:t>
            </w:r>
            <w:r w:rsidR="00D15B92">
              <w:rPr>
                <w:rFonts w:ascii="Arial" w:hAnsi="Arial" w:cs="Arial"/>
              </w:rPr>
              <w:t xml:space="preserve"> está</w:t>
            </w:r>
            <w:r>
              <w:rPr>
                <w:rFonts w:ascii="Arial" w:hAnsi="Arial" w:cs="Arial"/>
              </w:rPr>
              <w:t xml:space="preserve"> registrada</w:t>
            </w:r>
            <w:r w:rsidR="00D15B92"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 xml:space="preserve">El sistema muestra un mensaje diciendo que </w:t>
            </w:r>
            <w:r w:rsidR="00420B1A">
              <w:rPr>
                <w:rFonts w:ascii="Arial" w:hAnsi="Arial" w:cs="Arial"/>
              </w:rPr>
              <w:t>la cédula</w:t>
            </w:r>
            <w:r w:rsidRPr="00297238">
              <w:rPr>
                <w:rFonts w:ascii="Arial" w:hAnsi="Arial" w:cs="Arial"/>
              </w:rPr>
              <w:t xml:space="preserve"> ya está </w:t>
            </w:r>
            <w:r w:rsidR="00420B1A">
              <w:rPr>
                <w:rFonts w:ascii="Arial" w:hAnsi="Arial" w:cs="Arial"/>
              </w:rPr>
              <w:t>registrada</w:t>
            </w:r>
            <w:r w:rsidRPr="00297238">
              <w:rPr>
                <w:rFonts w:ascii="Arial" w:hAnsi="Arial" w:cs="Arial"/>
              </w:rPr>
              <w:t xml:space="preserve"> y solicita la verificación de este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 xml:space="preserve">Se repite los pasos del flujo normal de eventos desde el paso 3 hasta que se escriba una </w:t>
            </w:r>
            <w:r w:rsidR="000B598A">
              <w:rPr>
                <w:rFonts w:ascii="Arial" w:hAnsi="Arial" w:cs="Arial"/>
              </w:rPr>
              <w:t>cédula válida</w:t>
            </w:r>
            <w:r w:rsidRPr="00297238">
              <w:rPr>
                <w:rFonts w:ascii="Arial" w:hAnsi="Arial" w:cs="Arial"/>
              </w:rPr>
              <w:t xml:space="preserve">. </w:t>
            </w:r>
          </w:p>
          <w:p w:rsidR="00D15B92" w:rsidRPr="00BC015D" w:rsidRDefault="00D15B92" w:rsidP="00F65AE2">
            <w:pPr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</w:t>
            </w:r>
            <w:r w:rsidR="00B5682C">
              <w:rPr>
                <w:rFonts w:ascii="Arial" w:hAnsi="Arial" w:cs="Arial"/>
              </w:rPr>
              <w:t xml:space="preserve"> obligatorios del adulto mayor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Pr="00BC015D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 xml:space="preserve">1.2.9 </w:t>
      </w:r>
      <w:r w:rsidR="00ED797F">
        <w:rPr>
          <w:rFonts w:ascii="Arial" w:hAnsi="Arial" w:cs="Arial"/>
          <w:b/>
          <w:sz w:val="24"/>
          <w:szCs w:val="24"/>
        </w:rPr>
        <w:t>Agregar Programa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B41D3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visualizar la información del perfil de los adultos mayores </w:t>
            </w:r>
            <w:r w:rsidRPr="004E35B7">
              <w:rPr>
                <w:rFonts w:ascii="Arial" w:hAnsi="Arial" w:cs="Arial"/>
              </w:rPr>
              <w:t>(datos personales, datos de la inscripción y patologías, composición familiar y responsable)</w:t>
            </w:r>
            <w:r>
              <w:rPr>
                <w:rFonts w:ascii="Arial" w:hAnsi="Arial" w:cs="Arial"/>
              </w:rPr>
              <w:t>. También da la posibilidad de modificar los datos de los familiares.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B41D3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7B41D3" w:rsidRPr="0031168B" w:rsidRDefault="007B41D3" w:rsidP="007B41D3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B41D3" w:rsidRPr="00BC015D" w:rsidTr="00F65AE2">
        <w:tc>
          <w:tcPr>
            <w:tcW w:w="8418" w:type="dxa"/>
            <w:gridSpan w:val="2"/>
            <w:shd w:val="clear" w:color="auto" w:fill="auto"/>
          </w:tcPr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Perfil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Adulto Mayor”</w:t>
            </w:r>
            <w:r w:rsidRPr="00BC015D">
              <w:rPr>
                <w:rFonts w:ascii="Arial" w:hAnsi="Arial" w:cs="Arial"/>
              </w:rPr>
              <w:t>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 (Adulto Mayor, Inscripción y Patologías, Composición Familiar y Responsable).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pestaña Composición Familiar, el súper administrador busca al familiar para modificar sus datos dando clic en el icono en forma de lupa “Modificar Familiar”.</w:t>
            </w:r>
          </w:p>
          <w:p w:rsidR="00714B4D" w:rsidRDefault="008E4A8B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“Modificar Familiar”</w:t>
            </w:r>
            <w:r w:rsidRPr="00BC015D">
              <w:rPr>
                <w:rFonts w:ascii="Arial" w:hAnsi="Arial" w:cs="Arial"/>
              </w:rPr>
              <w:t>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sistema solicita ingresar los datos del familiar que se van a modificar.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comprueba la información obligatoria, la valida y muestra un </w:t>
            </w:r>
            <w:r w:rsidRPr="00714B4D">
              <w:rPr>
                <w:rFonts w:ascii="Arial" w:hAnsi="Arial" w:cs="Arial"/>
              </w:rPr>
              <w:lastRenderedPageBreak/>
              <w:t>mensaje solicitando confirmación de los datos.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confirma la solicitud.</w:t>
            </w:r>
          </w:p>
          <w:p w:rsidR="007B41D3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06B4C" w:rsidRPr="00714B4D" w:rsidRDefault="00E06B4C" w:rsidP="00E06B4C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531CE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posee familiares</w:t>
            </w:r>
            <w:r w:rsidR="007B41D3" w:rsidRPr="00BC015D">
              <w:rPr>
                <w:rFonts w:ascii="Arial" w:hAnsi="Arial" w:cs="Arial"/>
                <w:b/>
                <w:bCs/>
              </w:rPr>
              <w:t>:</w:t>
            </w:r>
            <w:r w:rsidR="007B41D3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4</w:t>
            </w:r>
            <w:r w:rsidR="007B41D3" w:rsidRPr="00BC015D">
              <w:rPr>
                <w:rFonts w:ascii="Arial" w:hAnsi="Arial" w:cs="Arial"/>
              </w:rPr>
              <w:t xml:space="preserve"> cuando el sist</w:t>
            </w:r>
            <w:r w:rsidR="007B41D3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 xml:space="preserve">de los familiares del </w:t>
            </w:r>
            <w:r w:rsidR="007B41D3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dulto mayor</w:t>
            </w:r>
            <w:r w:rsidR="007B41D3">
              <w:rPr>
                <w:rFonts w:ascii="Arial" w:hAnsi="Arial" w:cs="Arial"/>
              </w:rPr>
              <w:t xml:space="preserve"> no encuentra ningún dato.</w:t>
            </w:r>
          </w:p>
          <w:p w:rsidR="007B41D3" w:rsidRPr="00297238" w:rsidRDefault="0068709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.1 </w:t>
            </w:r>
            <w:r w:rsidR="007B41D3" w:rsidRPr="00297238">
              <w:rPr>
                <w:rFonts w:ascii="Arial" w:hAnsi="Arial" w:cs="Arial"/>
              </w:rPr>
              <w:t>El sistema muestra un mensaje diciendo que no hay datos.</w:t>
            </w:r>
          </w:p>
          <w:p w:rsidR="007B41D3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.2 </w:t>
            </w:r>
            <w:r w:rsidR="007B41D3" w:rsidRPr="00297238">
              <w:rPr>
                <w:rFonts w:ascii="Arial" w:hAnsi="Arial" w:cs="Arial"/>
              </w:rPr>
              <w:t>Se repite los pasos del flujo normal de eventos desde el paso</w:t>
            </w:r>
            <w:r w:rsidR="007B41D3">
              <w:rPr>
                <w:rFonts w:ascii="Arial" w:hAnsi="Arial" w:cs="Arial"/>
              </w:rPr>
              <w:t xml:space="preserve"> 1</w:t>
            </w:r>
            <w:r w:rsidR="0077215E">
              <w:rPr>
                <w:rFonts w:ascii="Arial" w:hAnsi="Arial" w:cs="Arial"/>
              </w:rPr>
              <w:t xml:space="preserve"> hasta que exista</w:t>
            </w:r>
            <w:r w:rsidR="00531CE1">
              <w:rPr>
                <w:rFonts w:ascii="Arial" w:hAnsi="Arial" w:cs="Arial"/>
              </w:rPr>
              <w:t xml:space="preserve"> un adulto mayor con familiares</w:t>
            </w:r>
            <w:r w:rsidR="007B41D3" w:rsidRPr="00297238">
              <w:rPr>
                <w:rFonts w:ascii="Arial" w:hAnsi="Arial" w:cs="Arial"/>
              </w:rPr>
              <w:t xml:space="preserve">. </w:t>
            </w:r>
          </w:p>
          <w:p w:rsidR="0068709A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649D9">
              <w:rPr>
                <w:rFonts w:ascii="Arial" w:hAnsi="Arial" w:cs="Arial"/>
              </w:rPr>
              <w:t>o 8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obligatorios del familiar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8709A" w:rsidRPr="00297238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.1 </w:t>
            </w:r>
            <w:r w:rsidR="00D73FFC">
              <w:rPr>
                <w:rFonts w:ascii="Arial" w:hAnsi="Arial" w:cs="Arial"/>
              </w:rPr>
              <w:t>El s</w:t>
            </w:r>
            <w:r w:rsidR="0068709A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68709A" w:rsidRPr="00255D91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.2 </w:t>
            </w:r>
            <w:r w:rsidR="0068709A" w:rsidRPr="00297238">
              <w:rPr>
                <w:rFonts w:ascii="Arial" w:hAnsi="Arial" w:cs="Arial"/>
              </w:rPr>
              <w:t>Se repite los pasos del flujo n</w:t>
            </w:r>
            <w:r w:rsidR="0068709A">
              <w:rPr>
                <w:rFonts w:ascii="Arial" w:hAnsi="Arial" w:cs="Arial"/>
              </w:rPr>
              <w:t xml:space="preserve">ormal de eventos desde el paso </w:t>
            </w:r>
            <w:r w:rsidR="00E649D9">
              <w:rPr>
                <w:rFonts w:ascii="Arial" w:hAnsi="Arial" w:cs="Arial"/>
              </w:rPr>
              <w:t>7</w:t>
            </w:r>
            <w:r w:rsidR="0068709A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A96C88">
      <w:pPr>
        <w:rPr>
          <w:rFonts w:ascii="Arial" w:hAnsi="Arial" w:cs="Arial"/>
          <w:b/>
          <w:sz w:val="24"/>
          <w:szCs w:val="24"/>
        </w:rPr>
      </w:pPr>
    </w:p>
    <w:p w:rsidR="00A96C88" w:rsidRDefault="00A96C88" w:rsidP="00A96C88">
      <w:pPr>
        <w:rPr>
          <w:rFonts w:ascii="Arial" w:hAnsi="Arial" w:cs="Arial"/>
          <w:b/>
          <w:sz w:val="24"/>
          <w:szCs w:val="24"/>
        </w:rPr>
      </w:pPr>
    </w:p>
    <w:p w:rsidR="00EE0B3E" w:rsidRPr="00BC015D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 xml:space="preserve">1.2.10 </w:t>
      </w:r>
      <w:r w:rsidR="00ED797F">
        <w:rPr>
          <w:rFonts w:ascii="Arial" w:hAnsi="Arial" w:cs="Arial"/>
          <w:b/>
          <w:sz w:val="24"/>
          <w:szCs w:val="24"/>
        </w:rPr>
        <w:t>Editar Programa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25E5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modificar la información del perfil de los adultos mayores </w:t>
            </w:r>
            <w:r w:rsidRPr="004E35B7">
              <w:rPr>
                <w:rFonts w:ascii="Arial" w:hAnsi="Arial" w:cs="Arial"/>
              </w:rPr>
              <w:t>(datos personales</w:t>
            </w:r>
            <w:r>
              <w:rPr>
                <w:rFonts w:ascii="Arial" w:hAnsi="Arial" w:cs="Arial"/>
              </w:rPr>
              <w:t xml:space="preserve"> y</w:t>
            </w:r>
            <w:r w:rsidRPr="004E35B7">
              <w:rPr>
                <w:rFonts w:ascii="Arial" w:hAnsi="Arial" w:cs="Arial"/>
              </w:rPr>
              <w:t xml:space="preserve"> datos d</w:t>
            </w:r>
            <w:r>
              <w:rPr>
                <w:rFonts w:ascii="Arial" w:hAnsi="Arial" w:cs="Arial"/>
              </w:rPr>
              <w:t>el</w:t>
            </w:r>
            <w:r w:rsidRPr="004E35B7">
              <w:rPr>
                <w:rFonts w:ascii="Arial" w:hAnsi="Arial" w:cs="Arial"/>
              </w:rPr>
              <w:t xml:space="preserve">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25E5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5625E5" w:rsidRPr="0031168B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25E5" w:rsidRPr="00BC015D" w:rsidTr="00F65AE2">
        <w:tc>
          <w:tcPr>
            <w:tcW w:w="8418" w:type="dxa"/>
            <w:gridSpan w:val="2"/>
            <w:shd w:val="clear" w:color="auto" w:fill="auto"/>
          </w:tcPr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</w:t>
            </w:r>
            <w:r w:rsidR="00D623F4">
              <w:rPr>
                <w:rFonts w:ascii="Arial" w:hAnsi="Arial" w:cs="Arial"/>
              </w:rPr>
              <w:t>lápiz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“</w:t>
            </w:r>
            <w:r w:rsidR="00D623F4">
              <w:rPr>
                <w:rFonts w:ascii="Arial" w:hAnsi="Arial" w:cs="Arial"/>
              </w:rPr>
              <w:t>Modificar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623F4">
              <w:rPr>
                <w:rFonts w:ascii="Arial" w:hAnsi="Arial" w:cs="Arial"/>
              </w:rPr>
              <w:t>Modificar Adulto Mayor</w:t>
            </w:r>
            <w:r>
              <w:rPr>
                <w:rFonts w:ascii="Arial" w:hAnsi="Arial" w:cs="Arial"/>
              </w:rPr>
              <w:t>”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</w:t>
            </w:r>
            <w:r w:rsidR="00D623F4">
              <w:rPr>
                <w:rFonts w:ascii="Arial" w:hAnsi="Arial" w:cs="Arial"/>
              </w:rPr>
              <w:t xml:space="preserve"> (Adulto Mayor </w:t>
            </w:r>
            <w:r>
              <w:rPr>
                <w:rFonts w:ascii="Arial" w:hAnsi="Arial" w:cs="Arial"/>
              </w:rPr>
              <w:t>y Responsable).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solicita ingresar los datos de</w:t>
            </w:r>
            <w:r w:rsidR="00E649D9">
              <w:rPr>
                <w:rFonts w:ascii="Arial" w:hAnsi="Arial" w:cs="Arial"/>
              </w:rPr>
              <w:t>l adulto mayor</w:t>
            </w:r>
            <w:r w:rsidR="00AF42FB">
              <w:rPr>
                <w:rFonts w:ascii="Arial" w:hAnsi="Arial" w:cs="Arial"/>
              </w:rPr>
              <w:t xml:space="preserve"> y responsable</w:t>
            </w:r>
            <w:r w:rsidR="00E649D9">
              <w:rPr>
                <w:rFonts w:ascii="Arial" w:hAnsi="Arial" w:cs="Arial"/>
              </w:rPr>
              <w:t xml:space="preserve"> </w:t>
            </w:r>
            <w:r w:rsidRPr="00E649D9">
              <w:rPr>
                <w:rFonts w:ascii="Arial" w:hAnsi="Arial" w:cs="Arial"/>
              </w:rPr>
              <w:t>que se van a modificar.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confirma la solicitud.</w:t>
            </w:r>
          </w:p>
          <w:p w:rsidR="005625E5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P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5625E5" w:rsidRDefault="005625E5" w:rsidP="00E06B4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06B4C">
              <w:rPr>
                <w:rFonts w:ascii="Arial" w:hAnsi="Arial" w:cs="Arial"/>
              </w:rPr>
              <w:t>o 6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AF42FB">
              <w:rPr>
                <w:rFonts w:ascii="Arial" w:hAnsi="Arial" w:cs="Arial"/>
              </w:rPr>
              <w:t>rueba los datos obligatorios del adulto mayor y responsable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25E5" w:rsidRPr="00297238" w:rsidRDefault="00E06B4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.1 </w:t>
            </w:r>
            <w:r w:rsidR="005625E5" w:rsidRPr="00297238">
              <w:rPr>
                <w:rFonts w:ascii="Arial" w:hAnsi="Arial" w:cs="Arial"/>
              </w:rPr>
              <w:t xml:space="preserve">El </w:t>
            </w:r>
            <w:r w:rsidR="00B844C6">
              <w:rPr>
                <w:rFonts w:ascii="Arial" w:hAnsi="Arial" w:cs="Arial"/>
              </w:rPr>
              <w:t>s</w:t>
            </w:r>
            <w:r w:rsidR="005625E5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25E5" w:rsidRPr="00255D91" w:rsidRDefault="00E06B4C" w:rsidP="00E06B4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.2 </w:t>
            </w:r>
            <w:r w:rsidR="005625E5" w:rsidRPr="00297238">
              <w:rPr>
                <w:rFonts w:ascii="Arial" w:hAnsi="Arial" w:cs="Arial"/>
              </w:rPr>
              <w:t>Se repite los pasos del flujo n</w:t>
            </w:r>
            <w:r w:rsidR="005625E5">
              <w:rPr>
                <w:rFonts w:ascii="Arial" w:hAnsi="Arial" w:cs="Arial"/>
              </w:rPr>
              <w:t xml:space="preserve">ormal de eventos desde el paso </w:t>
            </w:r>
            <w:r>
              <w:rPr>
                <w:rFonts w:ascii="Arial" w:hAnsi="Arial" w:cs="Arial"/>
              </w:rPr>
              <w:t>5</w:t>
            </w:r>
            <w:r w:rsidR="005625E5" w:rsidRPr="00297238">
              <w:rPr>
                <w:rFonts w:ascii="Arial" w:hAnsi="Arial" w:cs="Arial"/>
              </w:rPr>
              <w:t>hasta que la información obligatoria sea correcta.</w:t>
            </w:r>
          </w:p>
        </w:tc>
      </w:tr>
    </w:tbl>
    <w:p w:rsidR="005625E5" w:rsidRDefault="005625E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88" w:rsidRDefault="00A96C88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06B4C" w:rsidRPr="00BC015D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1.2.11 </w:t>
      </w:r>
      <w:r w:rsidR="00ED797F">
        <w:rPr>
          <w:rFonts w:ascii="Arial" w:hAnsi="Arial" w:cs="Arial"/>
          <w:b/>
          <w:sz w:val="24"/>
          <w:szCs w:val="24"/>
        </w:rPr>
        <w:t>Agregar Módulo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060075" w:rsidRPr="00BC015D" w:rsidTr="00E70969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060075" w:rsidRPr="001930AE" w:rsidRDefault="005B6A2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padrino (datos personales).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060075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060075" w:rsidRPr="00BC015D" w:rsidTr="00F65AE2">
        <w:tc>
          <w:tcPr>
            <w:tcW w:w="8418" w:type="dxa"/>
            <w:gridSpan w:val="2"/>
            <w:shd w:val="clear" w:color="auto" w:fill="auto"/>
          </w:tcPr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 busca al padrino en la tabla y selecciona el icono en forma de lupa “Ver Perfil Padrino”.</w:t>
            </w:r>
          </w:p>
          <w:p w:rsidR="00060075" w:rsidRDefault="00060075" w:rsidP="00F65AE2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Padrino”, mostrando los datos personales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Pr="00060075" w:rsidRDefault="00060075" w:rsidP="0006007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padrino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padrinos del adulto mayor seleccionado y no encuentra ningún dato.</w:t>
            </w:r>
          </w:p>
          <w:p w:rsidR="00060075" w:rsidRPr="00297238" w:rsidRDefault="00060075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>, por ende el adulto mayor no posee ningún padrino aún</w:t>
            </w:r>
            <w:r w:rsidRPr="00297238">
              <w:rPr>
                <w:rFonts w:ascii="Arial" w:hAnsi="Arial" w:cs="Arial"/>
              </w:rPr>
              <w:t>.</w:t>
            </w:r>
          </w:p>
          <w:p w:rsidR="00060075" w:rsidRPr="00255D91" w:rsidRDefault="00060075" w:rsidP="005B6A2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</w:t>
            </w:r>
            <w:r w:rsidR="005B6A2A">
              <w:rPr>
                <w:rFonts w:ascii="Arial" w:hAnsi="Arial" w:cs="Arial"/>
              </w:rPr>
              <w:t>ta que exista un</w:t>
            </w:r>
            <w:r>
              <w:rPr>
                <w:rFonts w:ascii="Arial" w:hAnsi="Arial" w:cs="Arial"/>
              </w:rPr>
              <w:t xml:space="preserve"> adulto mayor con padrinos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510F8A" w:rsidRPr="00BC015D" w:rsidRDefault="00510F8A" w:rsidP="00ED797F">
      <w:pPr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1.2.12 </w:t>
      </w:r>
      <w:r w:rsidR="00ED797F">
        <w:rPr>
          <w:rFonts w:ascii="Arial" w:hAnsi="Arial" w:cs="Arial"/>
          <w:b/>
          <w:sz w:val="24"/>
          <w:szCs w:val="24"/>
        </w:rPr>
        <w:t>Agregar Conferencista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E70969" w:rsidRPr="001930AE" w:rsidRDefault="00E70969" w:rsidP="00E7096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los aportes realizados por el padrino a un adulto mayor.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70969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E70969" w:rsidRPr="00BC015D" w:rsidTr="00F65AE2">
        <w:tc>
          <w:tcPr>
            <w:tcW w:w="8418" w:type="dxa"/>
            <w:gridSpan w:val="2"/>
            <w:shd w:val="clear" w:color="auto" w:fill="auto"/>
          </w:tcPr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F23E7A">
              <w:rPr>
                <w:rFonts w:ascii="Arial" w:hAnsi="Arial" w:cs="Arial"/>
              </w:rPr>
              <w:t>persona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“Ver </w:t>
            </w:r>
            <w:r w:rsidR="00D330E9">
              <w:rPr>
                <w:rFonts w:ascii="Arial" w:hAnsi="Arial" w:cs="Arial"/>
              </w:rPr>
              <w:t>Aportes Realizados</w:t>
            </w:r>
            <w:r>
              <w:rPr>
                <w:rFonts w:ascii="Arial" w:hAnsi="Arial" w:cs="Arial"/>
              </w:rPr>
              <w:t>”.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330E9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D330E9">
              <w:rPr>
                <w:rFonts w:ascii="Arial" w:hAnsi="Arial" w:cs="Arial"/>
              </w:rPr>
              <w:t>los aportes realizados</w:t>
            </w:r>
            <w:r>
              <w:rPr>
                <w:rFonts w:ascii="Arial" w:hAnsi="Arial" w:cs="Arial"/>
              </w:rPr>
              <w:t xml:space="preserve">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Pr="00060075" w:rsidRDefault="00E7096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No posee ningún </w:t>
            </w:r>
            <w:r w:rsidR="00D330E9">
              <w:rPr>
                <w:rFonts w:ascii="Arial" w:hAnsi="Arial" w:cs="Arial"/>
                <w:b/>
                <w:bCs/>
              </w:rPr>
              <w:t>aporte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realiza la búsqueda de los </w:t>
            </w:r>
            <w:r w:rsidR="00D330E9">
              <w:rPr>
                <w:rFonts w:ascii="Arial" w:hAnsi="Arial" w:cs="Arial"/>
              </w:rPr>
              <w:t xml:space="preserve">aportes realizados por el padrino para </w:t>
            </w:r>
            <w:r>
              <w:rPr>
                <w:rFonts w:ascii="Arial" w:hAnsi="Arial" w:cs="Arial"/>
              </w:rPr>
              <w:t>el adulto mayor seleccionado y no encuentra ningún dato.</w:t>
            </w:r>
          </w:p>
          <w:p w:rsidR="00E70969" w:rsidRPr="00297238" w:rsidRDefault="00E7096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>, por ende el padrino no ha realizados aportes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E70969" w:rsidRPr="00255D91" w:rsidRDefault="00E7096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</w:t>
            </w:r>
            <w:r w:rsidR="00D330E9">
              <w:rPr>
                <w:rFonts w:ascii="Arial" w:hAnsi="Arial" w:cs="Arial"/>
              </w:rPr>
              <w:t xml:space="preserve"> un padrino que haya realizado aportes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1.2.13 </w:t>
      </w:r>
      <w:r w:rsidR="00ED797F">
        <w:rPr>
          <w:rFonts w:ascii="Arial" w:hAnsi="Arial" w:cs="Arial"/>
          <w:b/>
          <w:sz w:val="24"/>
          <w:szCs w:val="24"/>
        </w:rPr>
        <w:t>Editar Conferencista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D330E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las donaciones efectuadas por el padrino a un adulto mayor.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estrella</w:t>
            </w:r>
            <w:r>
              <w:rPr>
                <w:rFonts w:ascii="Arial" w:hAnsi="Arial" w:cs="Arial"/>
              </w:rPr>
              <w:t xml:space="preserve"> “Ver Donaciones Efectuadas”.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“Donaciones”, mostrando las donaciones efectuadas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ninguna donación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las donaciones efectuadas por el padrino para el adulto mayor seleccionado y no encuentra ningún dato.</w:t>
            </w:r>
          </w:p>
          <w:p w:rsidR="00D330E9" w:rsidRPr="00297238" w:rsidRDefault="00D330E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>, por ende el padrino no ha efectuado donaciones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D330E9" w:rsidRPr="00255D91" w:rsidRDefault="00D330E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 un padrino que haya efectuado donaciones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1.2.14 </w:t>
      </w:r>
      <w:r w:rsidR="00ED797F">
        <w:rPr>
          <w:rFonts w:ascii="Arial" w:hAnsi="Arial" w:cs="Arial"/>
          <w:b/>
          <w:sz w:val="24"/>
          <w:szCs w:val="24"/>
        </w:rPr>
        <w:t>Agregar Rubro Presupuestal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ver los aportes que mensualmente realiza el responsable del adulto mayor</w:t>
            </w:r>
            <w:r w:rsidR="002A2F83">
              <w:rPr>
                <w:rFonts w:ascii="Arial" w:hAnsi="Arial" w:cs="Arial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14658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Ver </w:t>
            </w:r>
            <w:r w:rsidR="0014658A">
              <w:rPr>
                <w:rFonts w:ascii="Arial" w:hAnsi="Arial" w:cs="Arial"/>
              </w:rPr>
              <w:t>Aportes Responsable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14658A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14658A">
              <w:rPr>
                <w:rFonts w:ascii="Arial" w:hAnsi="Arial" w:cs="Arial"/>
              </w:rPr>
              <w:t>los aportes realizados por el responsable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14658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aporte</w:t>
            </w:r>
            <w:r w:rsidR="00D330E9" w:rsidRPr="00BC015D">
              <w:rPr>
                <w:rFonts w:ascii="Arial" w:hAnsi="Arial" w:cs="Arial"/>
                <w:b/>
                <w:bCs/>
              </w:rPr>
              <w:t>:</w:t>
            </w:r>
            <w:r w:rsidR="00D330E9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2</w:t>
            </w:r>
            <w:r w:rsidR="00D330E9" w:rsidRPr="00BC015D">
              <w:rPr>
                <w:rFonts w:ascii="Arial" w:hAnsi="Arial" w:cs="Arial"/>
              </w:rPr>
              <w:t xml:space="preserve"> cuando el sist</w:t>
            </w:r>
            <w:r w:rsidR="00D330E9">
              <w:rPr>
                <w:rFonts w:ascii="Arial" w:hAnsi="Arial" w:cs="Arial"/>
              </w:rPr>
              <w:t xml:space="preserve">ema realiza la búsqueda de </w:t>
            </w:r>
            <w:r>
              <w:rPr>
                <w:rFonts w:ascii="Arial" w:hAnsi="Arial" w:cs="Arial"/>
              </w:rPr>
              <w:t xml:space="preserve">los aportes realizados por el responsable </w:t>
            </w:r>
            <w:r w:rsidR="00D330E9">
              <w:rPr>
                <w:rFonts w:ascii="Arial" w:hAnsi="Arial" w:cs="Arial"/>
              </w:rPr>
              <w:t>para el adulto mayor seleccionado y no encuentra ningún dato.</w:t>
            </w:r>
          </w:p>
          <w:p w:rsidR="00D330E9" w:rsidRPr="00297238" w:rsidRDefault="0014658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.1 </w:t>
            </w:r>
            <w:r w:rsidR="00D330E9"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por ende el responsable</w:t>
            </w:r>
            <w:r w:rsidR="00D330E9">
              <w:rPr>
                <w:rFonts w:ascii="Arial" w:hAnsi="Arial" w:cs="Arial"/>
              </w:rPr>
              <w:t xml:space="preserve"> no ha </w:t>
            </w:r>
            <w:r>
              <w:rPr>
                <w:rFonts w:ascii="Arial" w:hAnsi="Arial" w:cs="Arial"/>
              </w:rPr>
              <w:t>realizado aportes</w:t>
            </w:r>
            <w:r w:rsidR="00D330E9">
              <w:rPr>
                <w:rFonts w:ascii="Arial" w:hAnsi="Arial" w:cs="Arial"/>
              </w:rPr>
              <w:t xml:space="preserve"> al adulto mayor</w:t>
            </w:r>
            <w:r w:rsidR="00D330E9" w:rsidRPr="00297238">
              <w:rPr>
                <w:rFonts w:ascii="Arial" w:hAnsi="Arial" w:cs="Arial"/>
              </w:rPr>
              <w:t>.</w:t>
            </w:r>
          </w:p>
          <w:p w:rsidR="00D330E9" w:rsidRPr="00255D91" w:rsidRDefault="0014658A" w:rsidP="0014658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.2 </w:t>
            </w:r>
            <w:r w:rsidR="00D330E9" w:rsidRPr="00297238">
              <w:rPr>
                <w:rFonts w:ascii="Arial" w:hAnsi="Arial" w:cs="Arial"/>
              </w:rPr>
              <w:t>Se repite los pasos del flujo normal de eventos desde el paso</w:t>
            </w:r>
            <w:r w:rsidR="00D330E9">
              <w:rPr>
                <w:rFonts w:ascii="Arial" w:hAnsi="Arial" w:cs="Arial"/>
              </w:rPr>
              <w:t xml:space="preserve"> 1 hasta que exista un </w:t>
            </w:r>
            <w:r>
              <w:rPr>
                <w:rFonts w:ascii="Arial" w:hAnsi="Arial" w:cs="Arial"/>
              </w:rPr>
              <w:t>responsable que haya realizados aportes</w:t>
            </w:r>
            <w:r w:rsidR="00D330E9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D330E9" w:rsidRDefault="00D330E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Pr="00BC015D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1.2.15 </w:t>
      </w:r>
      <w:r w:rsidR="00ED797F">
        <w:rPr>
          <w:rFonts w:ascii="Arial" w:hAnsi="Arial" w:cs="Arial"/>
          <w:b/>
          <w:sz w:val="24"/>
          <w:szCs w:val="24"/>
        </w:rPr>
        <w:t>Asignar Viáticos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0023F" w:rsidRPr="001930AE" w:rsidRDefault="00F0023F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eliminar el registro del adulto mayor, cambiando su estado a inactivo.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0023F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0023F" w:rsidRPr="00BC015D" w:rsidTr="00F65AE2">
        <w:tc>
          <w:tcPr>
            <w:tcW w:w="8418" w:type="dxa"/>
            <w:gridSpan w:val="2"/>
            <w:shd w:val="clear" w:color="auto" w:fill="auto"/>
          </w:tcPr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96CDC" w:rsidRDefault="00F0023F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2A2F83">
              <w:rPr>
                <w:rFonts w:ascii="Arial" w:hAnsi="Arial" w:cs="Arial"/>
              </w:rPr>
              <w:t>papelera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 w:rsidR="002A2F83">
              <w:rPr>
                <w:rFonts w:ascii="Arial" w:hAnsi="Arial" w:cs="Arial"/>
              </w:rPr>
              <w:t>Eliminar Registro</w:t>
            </w:r>
            <w:r w:rsidRPr="00BC015D">
              <w:rPr>
                <w:rFonts w:ascii="Arial" w:hAnsi="Arial" w:cs="Arial"/>
              </w:rPr>
              <w:t>”.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 xml:space="preserve">El sistema comprueba la </w:t>
            </w:r>
            <w:r>
              <w:rPr>
                <w:rFonts w:ascii="Arial" w:hAnsi="Arial" w:cs="Arial"/>
              </w:rPr>
              <w:t>petición</w:t>
            </w:r>
            <w:r w:rsidRPr="00F96CDC">
              <w:rPr>
                <w:rFonts w:ascii="Arial" w:hAnsi="Arial" w:cs="Arial"/>
              </w:rPr>
              <w:t>, y muestra un mensaje</w:t>
            </w:r>
            <w:r>
              <w:rPr>
                <w:rFonts w:ascii="Arial" w:hAnsi="Arial" w:cs="Arial"/>
              </w:rPr>
              <w:t xml:space="preserve"> solicitando confirmación de la eliminación</w:t>
            </w:r>
            <w:r w:rsidRPr="00F96CDC">
              <w:rPr>
                <w:rFonts w:ascii="Arial" w:hAnsi="Arial" w:cs="Arial"/>
              </w:rPr>
              <w:t>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>El súper administrador confirma la solicitud.</w:t>
            </w:r>
          </w:p>
          <w:p w:rsidR="00F96CDC" w:rsidRP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actualiza el estado del adulto mayor</w:t>
            </w:r>
            <w:r w:rsidRPr="00F96CDC">
              <w:rPr>
                <w:rFonts w:ascii="Arial" w:hAnsi="Arial" w:cs="Arial"/>
              </w:rPr>
              <w:t xml:space="preserve"> en la base de datos y muestra un mensaje indicando el éxito del proceso. </w:t>
            </w:r>
          </w:p>
          <w:p w:rsidR="00F0023F" w:rsidRPr="00060075" w:rsidRDefault="00F0023F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0023F" w:rsidRPr="00BC015D" w:rsidRDefault="00E65167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existe en la base de datos</w:t>
            </w:r>
            <w:r w:rsidR="00F0023F" w:rsidRPr="00BC015D">
              <w:rPr>
                <w:rFonts w:ascii="Arial" w:hAnsi="Arial" w:cs="Arial"/>
                <w:b/>
                <w:bCs/>
              </w:rPr>
              <w:t>:</w:t>
            </w:r>
            <w:r w:rsidR="00F0023F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1</w:t>
            </w:r>
            <w:r w:rsidR="00F0023F" w:rsidRPr="00BC015D">
              <w:rPr>
                <w:rFonts w:ascii="Arial" w:hAnsi="Arial" w:cs="Arial"/>
              </w:rPr>
              <w:t xml:space="preserve"> cuando el sist</w:t>
            </w:r>
            <w:r w:rsidR="00F0023F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>del adulto mayor y</w:t>
            </w:r>
            <w:r w:rsidR="00F0023F">
              <w:rPr>
                <w:rFonts w:ascii="Arial" w:hAnsi="Arial" w:cs="Arial"/>
              </w:rPr>
              <w:t xml:space="preserve"> no encuentra ningún dato.</w:t>
            </w:r>
          </w:p>
          <w:p w:rsidR="00F0023F" w:rsidRPr="00297238" w:rsidRDefault="00672E6E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.1 </w:t>
            </w:r>
            <w:r w:rsidR="00F0023F" w:rsidRPr="00297238">
              <w:rPr>
                <w:rFonts w:ascii="Arial" w:hAnsi="Arial" w:cs="Arial"/>
              </w:rPr>
              <w:t>El sistema muestra un mensaje diciendo que</w:t>
            </w:r>
            <w:r w:rsidR="00E65167">
              <w:rPr>
                <w:rFonts w:ascii="Arial" w:hAnsi="Arial" w:cs="Arial"/>
              </w:rPr>
              <w:t xml:space="preserve"> n</w:t>
            </w:r>
            <w:r w:rsidR="00E65167" w:rsidRPr="00E65167">
              <w:rPr>
                <w:rFonts w:ascii="Arial" w:hAnsi="Arial" w:cs="Arial"/>
              </w:rPr>
              <w:t>o hay registros que coincidan con los parámetros de búsqueda</w:t>
            </w:r>
            <w:r w:rsidR="00F0023F">
              <w:rPr>
                <w:rFonts w:ascii="Arial" w:hAnsi="Arial" w:cs="Arial"/>
              </w:rPr>
              <w:t>, por e</w:t>
            </w:r>
            <w:r w:rsidR="00E65167">
              <w:rPr>
                <w:rFonts w:ascii="Arial" w:hAnsi="Arial" w:cs="Arial"/>
              </w:rPr>
              <w:t>nde el adulto mayor no ha sido registrado.</w:t>
            </w:r>
          </w:p>
          <w:p w:rsidR="00F0023F" w:rsidRPr="00255D91" w:rsidRDefault="00672E6E" w:rsidP="00E65167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.2 </w:t>
            </w:r>
            <w:r w:rsidR="00F0023F" w:rsidRPr="00297238">
              <w:rPr>
                <w:rFonts w:ascii="Arial" w:hAnsi="Arial" w:cs="Arial"/>
              </w:rPr>
              <w:t>Se repite los pasos del flujo normal de eventos desde el paso</w:t>
            </w:r>
            <w:r w:rsidR="00F0023F">
              <w:rPr>
                <w:rFonts w:ascii="Arial" w:hAnsi="Arial" w:cs="Arial"/>
              </w:rPr>
              <w:t xml:space="preserve"> 1 hasta que </w:t>
            </w:r>
            <w:r w:rsidR="00E65167">
              <w:rPr>
                <w:rFonts w:ascii="Arial" w:hAnsi="Arial" w:cs="Arial"/>
              </w:rPr>
              <w:t>se compruebe que</w:t>
            </w:r>
            <w:r w:rsidR="00495714">
              <w:rPr>
                <w:rFonts w:ascii="Arial" w:hAnsi="Arial" w:cs="Arial"/>
              </w:rPr>
              <w:t xml:space="preserve"> el</w:t>
            </w:r>
            <w:r w:rsidR="00E65167">
              <w:rPr>
                <w:rFonts w:ascii="Arial" w:hAnsi="Arial" w:cs="Arial"/>
              </w:rPr>
              <w:t xml:space="preserve"> adulto mayor ha sido registrado</w:t>
            </w:r>
            <w:r w:rsidR="00F0023F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1.2.16 </w:t>
      </w:r>
      <w:r w:rsidR="00ED797F">
        <w:rPr>
          <w:rFonts w:ascii="Arial" w:hAnsi="Arial" w:cs="Arial"/>
          <w:b/>
          <w:sz w:val="24"/>
          <w:szCs w:val="24"/>
        </w:rPr>
        <w:t>Editar Asignación Viáticos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5656F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datos personales del adulto mayor para que puedan ser apadrinados (adoptados).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7054F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Padrino.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D80903" w:rsidP="004C1C3A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</w:t>
            </w:r>
            <w:r w:rsidR="004C1C3A">
              <w:rPr>
                <w:rFonts w:ascii="Arial" w:hAnsi="Arial" w:cs="Arial"/>
              </w:rPr>
              <w:t xml:space="preserve"> público del adulto mayor</w:t>
            </w:r>
            <w:r w:rsidRPr="00BC015D">
              <w:rPr>
                <w:rFonts w:ascii="Arial" w:hAnsi="Arial" w:cs="Arial"/>
              </w:rPr>
              <w:t>,</w:t>
            </w:r>
            <w:r w:rsidR="004C1C3A">
              <w:rPr>
                <w:rFonts w:ascii="Arial" w:hAnsi="Arial" w:cs="Arial"/>
              </w:rPr>
              <w:t xml:space="preserve"> y da clic</w:t>
            </w:r>
            <w:r w:rsidRPr="00BC015D">
              <w:rPr>
                <w:rFonts w:ascii="Arial" w:hAnsi="Arial" w:cs="Arial"/>
              </w:rPr>
              <w:t xml:space="preserve"> </w:t>
            </w:r>
            <w:r w:rsidR="004C1C3A">
              <w:rPr>
                <w:rFonts w:ascii="Arial" w:hAnsi="Arial" w:cs="Arial"/>
              </w:rPr>
              <w:t xml:space="preserve">en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4C1C3A">
              <w:rPr>
                <w:rFonts w:ascii="Arial" w:hAnsi="Arial" w:cs="Arial"/>
              </w:rPr>
              <w:t>Adoptar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</w:t>
            </w:r>
            <w:r w:rsidR="004C1C3A">
              <w:rPr>
                <w:rFonts w:ascii="Arial" w:hAnsi="Arial" w:cs="Arial"/>
              </w:rPr>
              <w:t>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4C1C3A">
              <w:rPr>
                <w:rFonts w:ascii="Arial" w:hAnsi="Arial" w:cs="Arial"/>
              </w:rPr>
              <w:t>Finalizar Adopción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Default="005656F4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1B007C" w:rsidRPr="00BC015D" w:rsidRDefault="001B007C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1B007C">
              <w:rPr>
                <w:rFonts w:ascii="Arial" w:hAnsi="Arial" w:cs="Arial"/>
              </w:rPr>
              <w:t>o 3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B007C">
              <w:rPr>
                <w:rFonts w:ascii="Arial" w:hAnsi="Arial" w:cs="Arial"/>
              </w:rPr>
              <w:t>rueba los datos obligatorios del padrino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656F4">
              <w:rPr>
                <w:rFonts w:ascii="Arial" w:hAnsi="Arial" w:cs="Arial"/>
              </w:rPr>
              <w:t xml:space="preserve">.1 </w:t>
            </w:r>
            <w:r w:rsidR="00D80903">
              <w:rPr>
                <w:rFonts w:ascii="Arial" w:hAnsi="Arial" w:cs="Arial"/>
              </w:rPr>
              <w:t>El s</w:t>
            </w:r>
            <w:r w:rsidR="005656F4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5656F4">
              <w:rPr>
                <w:rFonts w:ascii="Arial" w:hAnsi="Arial" w:cs="Arial"/>
              </w:rPr>
              <w:t xml:space="preserve">.2 </w:t>
            </w:r>
            <w:r w:rsidR="005656F4" w:rsidRPr="00297238">
              <w:rPr>
                <w:rFonts w:ascii="Arial" w:hAnsi="Arial" w:cs="Arial"/>
              </w:rPr>
              <w:t>Se repite los pasos del flujo n</w:t>
            </w:r>
            <w:r w:rsidR="005656F4">
              <w:rPr>
                <w:rFonts w:ascii="Arial" w:hAnsi="Arial" w:cs="Arial"/>
              </w:rPr>
              <w:t>ormal de eventos desde el paso 3</w:t>
            </w:r>
            <w:r w:rsidR="005656F4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56F4" w:rsidRDefault="005656F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ED797F" w:rsidRPr="00BC015D" w:rsidRDefault="00ED797F" w:rsidP="00ED797F">
      <w:pPr>
        <w:rPr>
          <w:rFonts w:ascii="Arial" w:hAnsi="Arial" w:cs="Arial"/>
          <w:b/>
          <w:sz w:val="24"/>
          <w:szCs w:val="24"/>
        </w:rPr>
      </w:pPr>
    </w:p>
    <w:p w:rsidR="00BC015D" w:rsidRDefault="00BC015D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1.2.17 </w:t>
      </w:r>
      <w:r w:rsidR="00ED797F">
        <w:rPr>
          <w:rFonts w:ascii="Arial" w:hAnsi="Arial" w:cs="Arial"/>
          <w:b/>
          <w:sz w:val="24"/>
          <w:szCs w:val="24"/>
        </w:rPr>
        <w:t>Asignar Honorarios</w:t>
      </w:r>
      <w:r w:rsidR="005656F4">
        <w:rPr>
          <w:rFonts w:ascii="Arial" w:hAnsi="Arial" w:cs="Arial"/>
          <w:b/>
          <w:sz w:val="24"/>
          <w:szCs w:val="24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932D7B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cargar la foto de cada adulto m</w:t>
            </w:r>
            <w:r w:rsidRPr="00954022">
              <w:rPr>
                <w:rFonts w:ascii="Arial" w:hAnsi="Arial" w:cs="Arial"/>
              </w:rPr>
              <w:t>ayor para ser visualizada en su respectivo perfil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034843" w:rsidRPr="00BC015D" w:rsidRDefault="0003484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A622D0">
              <w:rPr>
                <w:rFonts w:ascii="Arial" w:hAnsi="Arial" w:cs="Arial"/>
              </w:rPr>
              <w:t>Foto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A622D0">
              <w:rPr>
                <w:rFonts w:ascii="Arial" w:hAnsi="Arial" w:cs="Arial"/>
              </w:rPr>
              <w:t>buscar al adulto mayor y seleccionar el icono en forma de fotografía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A622D0">
              <w:rPr>
                <w:rFonts w:ascii="Arial" w:hAnsi="Arial" w:cs="Arial"/>
              </w:rPr>
              <w:t>Cargar Foto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A622D0">
              <w:rPr>
                <w:rFonts w:ascii="Arial" w:hAnsi="Arial" w:cs="Arial"/>
              </w:rPr>
              <w:t>cargar la foto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A622D0">
              <w:rPr>
                <w:rFonts w:ascii="Arial" w:hAnsi="Arial" w:cs="Arial"/>
              </w:rPr>
              <w:t>selecciona la foto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A622D0">
              <w:rPr>
                <w:rFonts w:ascii="Arial" w:hAnsi="Arial" w:cs="Arial"/>
              </w:rPr>
              <w:t>Cargar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56F4" w:rsidRPr="00BC015D" w:rsidRDefault="005656F4" w:rsidP="00F65AE2">
            <w:pPr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74E8C">
              <w:rPr>
                <w:rFonts w:ascii="Arial" w:hAnsi="Arial" w:cs="Arial"/>
              </w:rPr>
              <w:t>rueba los parámetros establecidos de la foto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</w:t>
            </w:r>
            <w:r w:rsidR="00174E8C">
              <w:rPr>
                <w:rFonts w:ascii="Arial" w:hAnsi="Arial" w:cs="Arial"/>
              </w:rPr>
              <w:t xml:space="preserve"> parámetros han sido excedidos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5656F4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Pr="00297238">
              <w:rPr>
                <w:rFonts w:ascii="Arial" w:hAnsi="Arial" w:cs="Arial"/>
              </w:rPr>
              <w:t xml:space="preserve">El Sistema muestra un mensaje diciendo que hay errores </w:t>
            </w:r>
            <w:r w:rsidR="00174E8C">
              <w:rPr>
                <w:rFonts w:ascii="Arial" w:hAnsi="Arial" w:cs="Arial"/>
              </w:rPr>
              <w:t xml:space="preserve">al cargar la </w:t>
            </w:r>
            <w:r w:rsidR="00174E8C">
              <w:rPr>
                <w:rFonts w:ascii="Arial" w:hAnsi="Arial" w:cs="Arial"/>
              </w:rPr>
              <w:lastRenderedPageBreak/>
              <w:t>foto</w:t>
            </w:r>
            <w:r w:rsidRPr="00297238">
              <w:rPr>
                <w:rFonts w:ascii="Arial" w:hAnsi="Arial" w:cs="Arial"/>
              </w:rPr>
              <w:t>.</w:t>
            </w:r>
          </w:p>
          <w:p w:rsidR="005656F4" w:rsidRPr="00297238" w:rsidRDefault="005656F4" w:rsidP="00174E8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="00174E8C">
              <w:rPr>
                <w:rFonts w:ascii="Arial" w:hAnsi="Arial" w:cs="Arial"/>
              </w:rPr>
              <w:t xml:space="preserve"> hasta que la carga de la foto se realice correctamente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56F4" w:rsidRDefault="005656F4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ED797F">
      <w:pPr>
        <w:tabs>
          <w:tab w:val="left" w:pos="2796"/>
        </w:tabs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ED797F" w:rsidRDefault="00ED797F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ED797F" w:rsidRDefault="00ED797F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ED797F" w:rsidRDefault="00ED797F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ED797F" w:rsidRDefault="00ED797F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ED797F" w:rsidRDefault="00ED797F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Pr="00BC015D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1.2.18 </w:t>
      </w:r>
      <w:r w:rsidR="00ED797F">
        <w:rPr>
          <w:rFonts w:ascii="Arial" w:hAnsi="Arial" w:cs="Arial"/>
          <w:b/>
          <w:sz w:val="24"/>
          <w:szCs w:val="24"/>
        </w:rPr>
        <w:t>Editar Asignación Honorarios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F5151" w:rsidRPr="001930AE" w:rsidRDefault="00DA26B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</w:t>
            </w:r>
            <w:r w:rsidRPr="00A71302">
              <w:rPr>
                <w:rFonts w:ascii="Arial" w:hAnsi="Arial" w:cs="Arial"/>
              </w:rPr>
              <w:t xml:space="preserve">ermite </w:t>
            </w:r>
            <w:r>
              <w:rPr>
                <w:rFonts w:ascii="Arial" w:hAnsi="Arial" w:cs="Arial"/>
              </w:rPr>
              <w:t>agregar los aportes que realiza el responsable para el sostenimiento del adulto mayor.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</w:t>
            </w:r>
            <w:r w:rsidR="00DA26B9">
              <w:rPr>
                <w:rFonts w:ascii="Arial" w:hAnsi="Arial" w:cs="Arial"/>
                <w:sz w:val="22"/>
                <w:szCs w:val="22"/>
              </w:rPr>
              <w:t>ministrador y Administrativo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F5151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DA26B9"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DA26B9">
              <w:rPr>
                <w:rFonts w:ascii="Arial" w:hAnsi="Arial" w:cs="Arial"/>
              </w:rPr>
              <w:t>en la pestaña responsables busca por la cédula al responsable y selecciona el icono en forma de signo de mas “Agregar Aporte Responsable”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</w:t>
            </w:r>
            <w:r w:rsidR="00DA26B9">
              <w:rPr>
                <w:rFonts w:ascii="Arial" w:hAnsi="Arial" w:cs="Arial"/>
              </w:rPr>
              <w:t>ita ingresar los datos del aporte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F5151" w:rsidRPr="00BC015D" w:rsidRDefault="007F5151" w:rsidP="00F65AE2">
            <w:pPr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</w:t>
            </w:r>
            <w:r w:rsidR="00096E50">
              <w:rPr>
                <w:rFonts w:ascii="Arial" w:hAnsi="Arial" w:cs="Arial"/>
              </w:rPr>
              <w:t xml:space="preserve">los datos obligatorios del aporte,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81441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F5151" w:rsidRDefault="007F515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1.2.19 </w:t>
      </w:r>
      <w:r w:rsidR="00ED797F">
        <w:rPr>
          <w:rFonts w:ascii="Arial" w:hAnsi="Arial" w:cs="Arial"/>
          <w:b/>
          <w:sz w:val="24"/>
          <w:szCs w:val="24"/>
        </w:rPr>
        <w:t>Asignar Tiquetes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realizar </w:t>
            </w:r>
            <w:r w:rsidRPr="00DD73DF">
              <w:rPr>
                <w:rFonts w:ascii="Arial" w:hAnsi="Arial" w:cs="Arial"/>
              </w:rPr>
              <w:t>una búsqueda avanzada, filtrando la información por diferentes parámetros de búsqueda (datos del responsable, módulo, rango de fechas y rango de montos)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en la pestaña búsqueda avanzada ingresa los parámetros de búsqueda y presiona el botón “Buscar”</w:t>
            </w:r>
          </w:p>
          <w:p w:rsidR="00561905" w:rsidRDefault="00561905" w:rsidP="00F65AE2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muestra en la tabla la información solicitada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561905" w:rsidRDefault="00561905" w:rsidP="0056190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1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para realizar la búsqueda, sin encontrar ninguna coincidencia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</w:t>
            </w:r>
            <w:r>
              <w:rPr>
                <w:rFonts w:ascii="Arial" w:hAnsi="Arial" w:cs="Arial"/>
              </w:rPr>
              <w:t>datos que correspondan a los parámetros de búsqueda</w:t>
            </w:r>
            <w:r w:rsidRPr="00297238">
              <w:rPr>
                <w:rFonts w:ascii="Arial" w:hAnsi="Arial" w:cs="Arial"/>
              </w:rPr>
              <w:t>.</w:t>
            </w:r>
          </w:p>
          <w:p w:rsidR="00561905" w:rsidRPr="00297238" w:rsidRDefault="00561905" w:rsidP="00561905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hasta que exista una coincidencia en los parámetros de búsqueda y sea visualizada la información consultada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 xml:space="preserve">1.2.20 </w:t>
      </w:r>
      <w:r w:rsidR="00ED797F">
        <w:rPr>
          <w:rFonts w:ascii="Arial" w:hAnsi="Arial" w:cs="Arial"/>
          <w:b/>
          <w:sz w:val="24"/>
          <w:szCs w:val="24"/>
        </w:rPr>
        <w:t>Editar Asignación Tiquetes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responsable (datos personales) para su modificación.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 xml:space="preserve">en la pestaña responsables busca por la cédula al responsable y selecciona el icono en forma de </w:t>
            </w:r>
            <w:r w:rsidR="00B01047">
              <w:rPr>
                <w:rFonts w:ascii="Arial" w:hAnsi="Arial" w:cs="Arial"/>
              </w:rPr>
              <w:t>lupa</w:t>
            </w:r>
            <w:r>
              <w:rPr>
                <w:rFonts w:ascii="Arial" w:hAnsi="Arial" w:cs="Arial"/>
              </w:rPr>
              <w:t xml:space="preserve"> “</w:t>
            </w:r>
            <w:r w:rsidR="00B01047">
              <w:rPr>
                <w:rFonts w:ascii="Arial" w:hAnsi="Arial" w:cs="Arial"/>
              </w:rPr>
              <w:t>Ver Perfil Re</w:t>
            </w:r>
            <w:r w:rsidR="00861223">
              <w:rPr>
                <w:rFonts w:ascii="Arial" w:hAnsi="Arial" w:cs="Arial"/>
              </w:rPr>
              <w:t>s</w:t>
            </w:r>
            <w:r w:rsidR="00B01047">
              <w:rPr>
                <w:rFonts w:ascii="Arial" w:hAnsi="Arial" w:cs="Arial"/>
              </w:rPr>
              <w:t>ponsable</w:t>
            </w:r>
            <w:r>
              <w:rPr>
                <w:rFonts w:ascii="Arial" w:hAnsi="Arial" w:cs="Arial"/>
              </w:rPr>
              <w:t>”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</w:t>
            </w:r>
            <w:r w:rsidR="00B01047">
              <w:rPr>
                <w:rFonts w:ascii="Arial" w:hAnsi="Arial" w:cs="Arial"/>
              </w:rPr>
              <w:t>ta ingresar los datos del responsable que van a ser modificados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B01047"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1624BA">
              <w:rPr>
                <w:rFonts w:ascii="Arial" w:hAnsi="Arial" w:cs="Arial"/>
              </w:rPr>
              <w:t>del responsable</w:t>
            </w:r>
            <w:r>
              <w:rPr>
                <w:rFonts w:ascii="Arial" w:hAnsi="Arial" w:cs="Arial"/>
              </w:rPr>
              <w:t xml:space="preserve">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67D62" w:rsidRDefault="00B67D62" w:rsidP="004B2B7C">
      <w:pPr>
        <w:jc w:val="center"/>
        <w:rPr>
          <w:rFonts w:ascii="Arial" w:hAnsi="Arial" w:cs="Arial"/>
          <w:b/>
          <w:sz w:val="24"/>
          <w:szCs w:val="24"/>
        </w:rPr>
        <w:sectPr w:rsidR="00B67D62" w:rsidSect="00E51287">
          <w:footerReference w:type="default" r:id="rId10"/>
          <w:pgSz w:w="12240" w:h="15840"/>
          <w:pgMar w:top="1701" w:right="1134" w:bottom="1701" w:left="2268" w:header="709" w:footer="709" w:gutter="0"/>
          <w:cols w:space="708"/>
          <w:docGrid w:linePitch="360"/>
        </w:sectPr>
      </w:pPr>
    </w:p>
    <w:p w:rsidR="009C3AAD" w:rsidRDefault="009C3AAD" w:rsidP="009C3A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 AG ARQUITECTURA GENERAL</w:t>
      </w:r>
    </w:p>
    <w:p w:rsidR="00BC7C96" w:rsidRDefault="00BC7C96" w:rsidP="009C3AAD">
      <w:pPr>
        <w:jc w:val="center"/>
        <w:rPr>
          <w:rFonts w:ascii="Arial" w:hAnsi="Arial" w:cs="Arial"/>
          <w:b/>
          <w:sz w:val="24"/>
          <w:szCs w:val="24"/>
        </w:rPr>
      </w:pPr>
    </w:p>
    <w:p w:rsidR="009C3AA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861567"/>
            <wp:effectExtent l="19050" t="0" r="7620" b="0"/>
            <wp:docPr id="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86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4B2B7C">
        <w:rPr>
          <w:rFonts w:ascii="Arial" w:hAnsi="Arial" w:cs="Arial"/>
          <w:b/>
          <w:sz w:val="24"/>
          <w:szCs w:val="24"/>
        </w:rPr>
        <w:t>. MCA MODELO DE CLASES DE ANÁLISIS</w:t>
      </w:r>
    </w:p>
    <w:p w:rsidR="004B2B7C" w:rsidRDefault="004B2B7C" w:rsidP="004B2B7C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4B2B7C">
        <w:rPr>
          <w:rFonts w:ascii="Arial" w:hAnsi="Arial" w:cs="Arial"/>
          <w:b/>
          <w:sz w:val="24"/>
          <w:szCs w:val="24"/>
        </w:rPr>
        <w:t xml:space="preserve">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94120" cy="2541270"/>
            <wp:effectExtent l="0" t="0" r="0" b="0"/>
            <wp:docPr id="9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.2 </w:t>
      </w:r>
      <w:r w:rsidR="00914CEB" w:rsidRPr="00914CEB">
        <w:rPr>
          <w:rFonts w:ascii="Arial" w:eastAsia="Calibri" w:hAnsi="Arial" w:cs="Arial"/>
          <w:b/>
          <w:sz w:val="24"/>
          <w:szCs w:val="24"/>
        </w:rPr>
        <w:t>Agregar Convenio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5003328"/>
            <wp:effectExtent l="19050" t="0" r="7620" b="0"/>
            <wp:docPr id="9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50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.3 </w:t>
      </w:r>
      <w:r w:rsidR="00914CEB">
        <w:rPr>
          <w:rFonts w:ascii="Arial" w:hAnsi="Arial" w:cs="Arial"/>
          <w:b/>
          <w:sz w:val="24"/>
          <w:szCs w:val="24"/>
        </w:rPr>
        <w:t>Liquidar Convenio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.4 </w:t>
      </w:r>
      <w:r w:rsidR="00BB2B24">
        <w:rPr>
          <w:rFonts w:ascii="Arial" w:hAnsi="Arial" w:cs="Arial"/>
          <w:b/>
          <w:sz w:val="24"/>
          <w:szCs w:val="24"/>
        </w:rPr>
        <w:t>Editar Entidad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.5 </w:t>
      </w:r>
      <w:r w:rsidR="00BB2B24">
        <w:rPr>
          <w:rFonts w:ascii="Arial" w:hAnsi="Arial" w:cs="Arial"/>
          <w:b/>
          <w:sz w:val="24"/>
          <w:szCs w:val="24"/>
        </w:rPr>
        <w:t>Agregar Variación de Tiempo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9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.6 </w:t>
      </w:r>
      <w:r w:rsidR="00BB2B24">
        <w:rPr>
          <w:rFonts w:ascii="Arial" w:hAnsi="Arial" w:cs="Arial"/>
          <w:b/>
          <w:sz w:val="24"/>
          <w:szCs w:val="24"/>
        </w:rPr>
        <w:t>Eliminar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.7 </w:t>
      </w:r>
      <w:r w:rsidR="00BB2B24">
        <w:rPr>
          <w:rFonts w:ascii="Arial" w:hAnsi="Arial" w:cs="Arial"/>
          <w:b/>
          <w:sz w:val="24"/>
          <w:szCs w:val="24"/>
        </w:rPr>
        <w:t>Editar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.8 </w:t>
      </w:r>
      <w:r w:rsidR="00BB2B24">
        <w:rPr>
          <w:rFonts w:ascii="Arial" w:hAnsi="Arial" w:cs="Arial"/>
          <w:b/>
          <w:sz w:val="24"/>
          <w:szCs w:val="24"/>
        </w:rPr>
        <w:t>Realizar Ejecución Presupuestal</w:t>
      </w:r>
    </w:p>
    <w:p w:rsidR="006C08CA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10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.9 </w:t>
      </w:r>
      <w:r w:rsidR="00BB2B24">
        <w:rPr>
          <w:rFonts w:ascii="Arial" w:hAnsi="Arial" w:cs="Arial"/>
          <w:b/>
          <w:sz w:val="24"/>
          <w:szCs w:val="24"/>
        </w:rPr>
        <w:t>Agregar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.10 </w:t>
      </w:r>
      <w:r w:rsidR="00BB2B24">
        <w:rPr>
          <w:rFonts w:ascii="Arial" w:hAnsi="Arial" w:cs="Arial"/>
          <w:b/>
          <w:sz w:val="24"/>
          <w:szCs w:val="24"/>
        </w:rPr>
        <w:t>Editar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.11 </w:t>
      </w:r>
      <w:r w:rsidR="008170DA">
        <w:rPr>
          <w:rFonts w:ascii="Arial" w:hAnsi="Arial" w:cs="Arial"/>
          <w:b/>
          <w:sz w:val="24"/>
          <w:szCs w:val="24"/>
        </w:rPr>
        <w:t>Agregar Módulo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.12 </w:t>
      </w:r>
      <w:r w:rsidR="00EC51D9">
        <w:rPr>
          <w:rFonts w:ascii="Arial" w:hAnsi="Arial" w:cs="Arial"/>
          <w:b/>
          <w:sz w:val="24"/>
          <w:szCs w:val="24"/>
        </w:rPr>
        <w:t>Agregar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.13 </w:t>
      </w:r>
      <w:r w:rsidR="00EC51D9">
        <w:rPr>
          <w:rFonts w:ascii="Arial" w:hAnsi="Arial" w:cs="Arial"/>
          <w:b/>
          <w:sz w:val="24"/>
          <w:szCs w:val="24"/>
        </w:rPr>
        <w:t>Editar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.14 </w:t>
      </w:r>
      <w:r w:rsidR="00EC51D9">
        <w:rPr>
          <w:rFonts w:ascii="Arial" w:hAnsi="Arial" w:cs="Arial"/>
          <w:b/>
          <w:sz w:val="24"/>
          <w:szCs w:val="24"/>
        </w:rPr>
        <w:t>Agregar Rubro Presupuestal</w:t>
      </w:r>
    </w:p>
    <w:p w:rsidR="00814F06" w:rsidRDefault="00346EE6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10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E6" w:rsidRDefault="00346EE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.15 </w:t>
      </w:r>
      <w:r w:rsidR="00346EE6">
        <w:rPr>
          <w:rFonts w:ascii="Arial" w:hAnsi="Arial" w:cs="Arial"/>
          <w:b/>
          <w:sz w:val="24"/>
          <w:szCs w:val="24"/>
        </w:rPr>
        <w:t>Asignar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.16 </w:t>
      </w:r>
      <w:r w:rsidR="009A49ED">
        <w:rPr>
          <w:rFonts w:ascii="Arial" w:hAnsi="Arial" w:cs="Arial"/>
          <w:b/>
          <w:sz w:val="24"/>
          <w:szCs w:val="24"/>
        </w:rPr>
        <w:t>Editar Asignación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.17 </w:t>
      </w:r>
      <w:r w:rsidR="009A49ED">
        <w:rPr>
          <w:rFonts w:ascii="Arial" w:hAnsi="Arial" w:cs="Arial"/>
          <w:b/>
          <w:sz w:val="24"/>
          <w:szCs w:val="24"/>
        </w:rPr>
        <w:t>Asignar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.18 </w:t>
      </w:r>
      <w:r w:rsidR="009A49ED">
        <w:rPr>
          <w:rFonts w:ascii="Arial" w:hAnsi="Arial" w:cs="Arial"/>
          <w:b/>
          <w:sz w:val="24"/>
          <w:szCs w:val="24"/>
        </w:rPr>
        <w:t>Editar Asignación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.19 </w:t>
      </w:r>
      <w:r w:rsidR="009A49ED">
        <w:rPr>
          <w:rFonts w:ascii="Arial" w:hAnsi="Arial" w:cs="Arial"/>
          <w:b/>
          <w:sz w:val="24"/>
          <w:szCs w:val="24"/>
        </w:rPr>
        <w:t>Asignar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.20 </w:t>
      </w:r>
      <w:r w:rsidR="009A49ED">
        <w:rPr>
          <w:rFonts w:ascii="Arial" w:hAnsi="Arial" w:cs="Arial"/>
          <w:b/>
          <w:sz w:val="24"/>
          <w:szCs w:val="24"/>
        </w:rPr>
        <w:t>Editar Asignación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jc w:val="center"/>
        <w:rPr>
          <w:rFonts w:ascii="Arial" w:eastAsia="Calibri" w:hAnsi="Arial" w:cs="Arial"/>
          <w:b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Pr="000122CB">
        <w:rPr>
          <w:rFonts w:ascii="Arial" w:eastAsia="Calibri" w:hAnsi="Arial" w:cs="Arial"/>
          <w:b/>
        </w:rPr>
        <w:t>DSA DIAGRAMAS DE SECUENCIA DE ANÁLISIS</w:t>
      </w:r>
    </w:p>
    <w:p w:rsidR="000122CB" w:rsidRPr="000122CB" w:rsidRDefault="000122CB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0122CB" w:rsidRDefault="00C14667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634607"/>
            <wp:effectExtent l="19050" t="0" r="7620" b="0"/>
            <wp:docPr id="13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63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</w:p>
    <w:p w:rsidR="00C14667" w:rsidRDefault="00C14667" w:rsidP="000122CB">
      <w:pPr>
        <w:rPr>
          <w:rFonts w:ascii="Arial" w:hAnsi="Arial" w:cs="Arial"/>
          <w:b/>
          <w:sz w:val="24"/>
          <w:szCs w:val="24"/>
        </w:rPr>
      </w:pPr>
    </w:p>
    <w:p w:rsidR="0003591C" w:rsidRDefault="0003591C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14667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4.2 Agregar Convenio</w:t>
      </w:r>
    </w:p>
    <w:p w:rsidR="007C566F" w:rsidRDefault="00C62853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641072" cy="4972416"/>
            <wp:effectExtent l="19050" t="0" r="7128" b="0"/>
            <wp:docPr id="13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24" cy="498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4.3 </w:t>
      </w:r>
      <w:r w:rsidR="00C62853">
        <w:rPr>
          <w:rFonts w:ascii="Arial" w:hAnsi="Arial" w:cs="Arial"/>
          <w:b/>
          <w:sz w:val="24"/>
          <w:szCs w:val="24"/>
        </w:rPr>
        <w:t>Liquidar Convenio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793D44" w:rsidRDefault="006602C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967689" cy="5020491"/>
            <wp:effectExtent l="19050" t="0" r="0" b="0"/>
            <wp:docPr id="13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70" cy="50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4.4 </w:t>
      </w:r>
      <w:r w:rsidR="006602C2">
        <w:rPr>
          <w:rFonts w:ascii="Arial" w:hAnsi="Arial" w:cs="Arial"/>
          <w:b/>
          <w:sz w:val="24"/>
          <w:szCs w:val="24"/>
        </w:rPr>
        <w:t>Editar Entidad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1C2D67" w:rsidRPr="000122CB" w:rsidRDefault="00951AF2" w:rsidP="00951AF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002283" cy="5094515"/>
            <wp:effectExtent l="19050" t="0" r="0" b="0"/>
            <wp:docPr id="13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90" cy="50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4.5 </w:t>
      </w:r>
      <w:r w:rsidR="00951AF2">
        <w:rPr>
          <w:rFonts w:ascii="Arial" w:hAnsi="Arial" w:cs="Arial"/>
          <w:b/>
          <w:sz w:val="24"/>
          <w:szCs w:val="24"/>
        </w:rPr>
        <w:t>Agregar Variación de Tiempo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40476D" w:rsidRPr="000122CB" w:rsidRDefault="00AC6F54" w:rsidP="00AC6F5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899564" cy="5030132"/>
            <wp:effectExtent l="19050" t="0" r="0" b="0"/>
            <wp:docPr id="13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66" cy="5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4.6 </w:t>
      </w:r>
      <w:r w:rsidR="00AC6F54">
        <w:rPr>
          <w:rFonts w:ascii="Arial" w:hAnsi="Arial" w:cs="Arial"/>
          <w:b/>
          <w:sz w:val="24"/>
          <w:szCs w:val="24"/>
        </w:rPr>
        <w:t>Eliminar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11416" cy="5069935"/>
            <wp:effectExtent l="19050" t="0" r="3584" b="0"/>
            <wp:docPr id="13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92" cy="508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4.7 </w:t>
      </w:r>
      <w:r w:rsidR="00AC6F54">
        <w:rPr>
          <w:rFonts w:ascii="Arial" w:hAnsi="Arial" w:cs="Arial"/>
          <w:b/>
          <w:sz w:val="24"/>
          <w:szCs w:val="24"/>
        </w:rPr>
        <w:t>Editar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873343" cy="5035138"/>
            <wp:effectExtent l="19050" t="0" r="0" b="0"/>
            <wp:docPr id="13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7" cy="503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4.8 </w:t>
      </w:r>
      <w:r w:rsidR="00AC6F54">
        <w:rPr>
          <w:rFonts w:ascii="Arial" w:hAnsi="Arial" w:cs="Arial"/>
          <w:b/>
          <w:sz w:val="24"/>
          <w:szCs w:val="24"/>
        </w:rPr>
        <w:t>Realizar Ejecución Presupuestal</w:t>
      </w:r>
    </w:p>
    <w:p w:rsidR="000B6237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944525" cy="5050441"/>
            <wp:effectExtent l="19050" t="0" r="8725" b="0"/>
            <wp:docPr id="138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407" cy="50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4.9 </w:t>
      </w:r>
      <w:r w:rsidR="00805D9F">
        <w:rPr>
          <w:rFonts w:ascii="Arial" w:hAnsi="Arial" w:cs="Arial"/>
          <w:b/>
          <w:sz w:val="24"/>
          <w:szCs w:val="24"/>
        </w:rPr>
        <w:t>Agregar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235E85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3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85" w:rsidRDefault="00235E85" w:rsidP="000122CB">
      <w:pPr>
        <w:rPr>
          <w:rFonts w:ascii="Arial" w:hAnsi="Arial" w:cs="Arial"/>
          <w:b/>
          <w:sz w:val="24"/>
          <w:szCs w:val="24"/>
        </w:rPr>
      </w:pPr>
    </w:p>
    <w:p w:rsidR="00BE471F" w:rsidRDefault="00BE471F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4.10 </w:t>
      </w:r>
      <w:r w:rsidR="00805D9F">
        <w:rPr>
          <w:rFonts w:ascii="Arial" w:hAnsi="Arial" w:cs="Arial"/>
          <w:b/>
          <w:sz w:val="24"/>
          <w:szCs w:val="24"/>
        </w:rPr>
        <w:t>Editar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00221" cy="5177642"/>
            <wp:effectExtent l="19050" t="0" r="0" b="0"/>
            <wp:docPr id="14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44" cy="51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4.11 </w:t>
      </w:r>
      <w:r w:rsidR="00256AC8">
        <w:rPr>
          <w:rFonts w:ascii="Arial" w:hAnsi="Arial" w:cs="Arial"/>
          <w:b/>
          <w:sz w:val="24"/>
          <w:szCs w:val="24"/>
        </w:rPr>
        <w:t>Agregar Módulo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65959" cy="5011387"/>
            <wp:effectExtent l="19050" t="0" r="0" b="0"/>
            <wp:docPr id="141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04" cy="501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4.12 </w:t>
      </w:r>
      <w:r w:rsidR="00DA6F22">
        <w:rPr>
          <w:rFonts w:ascii="Arial" w:hAnsi="Arial" w:cs="Arial"/>
          <w:b/>
          <w:sz w:val="24"/>
          <w:szCs w:val="24"/>
        </w:rPr>
        <w:t>Agregar Conferencista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4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630C9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4.13 </w:t>
      </w:r>
      <w:r w:rsidR="00DA6F22">
        <w:rPr>
          <w:rFonts w:ascii="Arial" w:hAnsi="Arial" w:cs="Arial"/>
          <w:b/>
          <w:sz w:val="24"/>
          <w:szCs w:val="24"/>
        </w:rPr>
        <w:t>Editar Conferencista</w:t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919" cy="5261413"/>
            <wp:effectExtent l="19050" t="0" r="0" b="0"/>
            <wp:docPr id="143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30" cy="5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4.14 </w:t>
      </w:r>
      <w:r w:rsidR="00DA6F22">
        <w:rPr>
          <w:rFonts w:ascii="Arial" w:hAnsi="Arial" w:cs="Arial"/>
          <w:b/>
          <w:sz w:val="24"/>
          <w:szCs w:val="24"/>
        </w:rPr>
        <w:t>Agregar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016949" cy="5035138"/>
            <wp:effectExtent l="19050" t="0" r="0" b="0"/>
            <wp:docPr id="14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75" cy="50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4.15 </w:t>
      </w:r>
      <w:r w:rsidR="00DA6F22">
        <w:rPr>
          <w:rFonts w:ascii="Arial" w:hAnsi="Arial" w:cs="Arial"/>
          <w:b/>
          <w:sz w:val="24"/>
          <w:szCs w:val="24"/>
        </w:rPr>
        <w:t>Asignar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530A94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1613" cy="5082639"/>
            <wp:effectExtent l="0" t="0" r="4787" b="0"/>
            <wp:docPr id="1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97" cy="508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4.16 </w:t>
      </w:r>
      <w:r w:rsidR="0096459A">
        <w:rPr>
          <w:rFonts w:ascii="Arial" w:hAnsi="Arial" w:cs="Arial"/>
          <w:b/>
          <w:sz w:val="24"/>
          <w:szCs w:val="24"/>
        </w:rPr>
        <w:t>Editar Asignación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0156" cy="5262805"/>
            <wp:effectExtent l="0" t="0" r="0" b="0"/>
            <wp:docPr id="14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53" cy="52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4.17 </w:t>
      </w:r>
      <w:r w:rsidR="0096459A">
        <w:rPr>
          <w:rFonts w:ascii="Arial" w:hAnsi="Arial" w:cs="Arial"/>
          <w:b/>
          <w:sz w:val="24"/>
          <w:szCs w:val="24"/>
        </w:rPr>
        <w:t>Asignar Honorarios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9057" cy="5230674"/>
            <wp:effectExtent l="19050" t="0" r="5943" b="0"/>
            <wp:docPr id="14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02" cy="523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9C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4.18 </w:t>
      </w:r>
      <w:r w:rsidR="0096459A">
        <w:rPr>
          <w:rFonts w:ascii="Arial" w:hAnsi="Arial" w:cs="Arial"/>
          <w:b/>
          <w:sz w:val="24"/>
          <w:szCs w:val="24"/>
        </w:rPr>
        <w:t>Editar Asignación Honorarios</w:t>
      </w:r>
    </w:p>
    <w:p w:rsidR="000122CB" w:rsidRDefault="0096459A" w:rsidP="003964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85709" cy="5209282"/>
            <wp:effectExtent l="19050" t="0" r="0" b="0"/>
            <wp:docPr id="14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88" cy="52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4.19 </w:t>
      </w:r>
      <w:r w:rsidR="0096459A">
        <w:rPr>
          <w:rFonts w:ascii="Arial" w:hAnsi="Arial" w:cs="Arial"/>
          <w:b/>
          <w:sz w:val="24"/>
          <w:szCs w:val="24"/>
        </w:rPr>
        <w:t>Asignar Tiquetes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DD0937" w:rsidRDefault="007E1C1C" w:rsidP="00DD093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90478" cy="5257628"/>
            <wp:effectExtent l="19050" t="0" r="5472" b="0"/>
            <wp:docPr id="149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55" cy="52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4.20 </w:t>
      </w:r>
      <w:r w:rsidR="007E1C1C">
        <w:rPr>
          <w:rFonts w:ascii="Arial" w:hAnsi="Arial" w:cs="Arial"/>
          <w:b/>
          <w:sz w:val="24"/>
          <w:szCs w:val="24"/>
        </w:rPr>
        <w:t>Editar Asignación Tiquetes</w:t>
      </w:r>
    </w:p>
    <w:p w:rsidR="001816B6" w:rsidRDefault="007E1C1C" w:rsidP="007E1C1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8231" cy="5070764"/>
            <wp:effectExtent l="19050" t="0" r="0" b="0"/>
            <wp:docPr id="15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35" cy="50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5. DI DIAGRAMA DE INFRAESTRUCTURA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37805" cy="3265805"/>
            <wp:effectExtent l="19050" t="0" r="0" b="0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6. DC DIAGRAMA DE COMPONENTES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2676769"/>
            <wp:effectExtent l="19050" t="0" r="7620" b="0"/>
            <wp:docPr id="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26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1816B6">
      <w:pPr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 xml:space="preserve">7. </w:t>
      </w:r>
      <w:r>
        <w:rPr>
          <w:rFonts w:ascii="Arial" w:eastAsia="Calibri" w:hAnsi="Arial" w:cs="Arial"/>
          <w:b/>
        </w:rPr>
        <w:t>DCD DIAGRAMA DE CLASES DE DISE</w:t>
      </w:r>
      <w:r w:rsidRPr="001816B6">
        <w:rPr>
          <w:rFonts w:ascii="Arial" w:eastAsia="Calibri" w:hAnsi="Arial" w:cs="Arial"/>
          <w:b/>
          <w:sz w:val="20"/>
          <w:szCs w:val="20"/>
        </w:rPr>
        <w:t>Ñ</w:t>
      </w:r>
      <w:r w:rsidRPr="001816B6">
        <w:rPr>
          <w:rFonts w:ascii="Arial" w:eastAsia="Calibri" w:hAnsi="Arial" w:cs="Arial"/>
          <w:b/>
        </w:rPr>
        <w:t>O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8A630E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3127352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2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8. DD DIAGRAMA DE DESPLIEGUE</w:t>
      </w:r>
    </w:p>
    <w:p w:rsidR="005C032D" w:rsidRDefault="005C032D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Pr="002C0107" w:rsidRDefault="005C032D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1336074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133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9. DIN DIAGRAMAS DE INTERACCI</w:t>
      </w:r>
      <w:r w:rsidRPr="001E01B4">
        <w:rPr>
          <w:rFonts w:ascii="Arial" w:eastAsia="Calibri" w:hAnsi="Arial" w:cs="Arial"/>
          <w:b/>
          <w:sz w:val="20"/>
          <w:szCs w:val="20"/>
        </w:rPr>
        <w:t>Ó</w:t>
      </w:r>
      <w:r w:rsidRPr="002C0107">
        <w:rPr>
          <w:rFonts w:ascii="Arial" w:eastAsia="Calibri" w:hAnsi="Arial" w:cs="Arial"/>
          <w:b/>
        </w:rPr>
        <w:t>N</w:t>
      </w:r>
    </w:p>
    <w:p w:rsidR="009F5E71" w:rsidRDefault="009F5E71" w:rsidP="000122C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 xml:space="preserve">9.1 </w:t>
      </w:r>
      <w:r w:rsidR="001B7581">
        <w:rPr>
          <w:rFonts w:ascii="Arial" w:eastAsia="Calibri" w:hAnsi="Arial" w:cs="Arial"/>
          <w:b/>
        </w:rPr>
        <w:t>Iniciar Sesión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080125" cy="2541270"/>
            <wp:effectExtent l="0" t="0" r="0" b="0"/>
            <wp:docPr id="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B06548" w:rsidRPr="009F5E71" w:rsidRDefault="00B06548" w:rsidP="00B06548">
      <w:pPr>
        <w:jc w:val="center"/>
        <w:rPr>
          <w:rFonts w:ascii="Arial" w:eastAsia="Calibri" w:hAnsi="Arial" w:cs="Arial"/>
          <w:b/>
        </w:rPr>
      </w:pPr>
    </w:p>
    <w:p w:rsidR="009F5E71" w:rsidRDefault="001A6B0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lastRenderedPageBreak/>
        <w:t>9.2 Agregar Convenio</w:t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697683" cy="5160956"/>
            <wp:effectExtent l="0" t="0" r="7917" b="0"/>
            <wp:docPr id="5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83" cy="51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9.3 </w:t>
      </w:r>
      <w:r w:rsidR="001A6B01">
        <w:rPr>
          <w:rFonts w:ascii="Arial" w:eastAsia="Calibri" w:hAnsi="Arial" w:cs="Arial"/>
          <w:b/>
        </w:rPr>
        <w:t>Liquidar Convenio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167503" cy="4984486"/>
            <wp:effectExtent l="0" t="0" r="0" b="0"/>
            <wp:docPr id="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03" cy="49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48" w:rsidRPr="009F5E71" w:rsidRDefault="00B06548" w:rsidP="001A6B01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9.4 </w:t>
      </w:r>
      <w:r w:rsidR="001A6B01">
        <w:rPr>
          <w:rFonts w:ascii="Arial" w:eastAsia="Calibri" w:hAnsi="Arial" w:cs="Arial"/>
          <w:b/>
        </w:rPr>
        <w:t>Editar Entidad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242242" cy="5044888"/>
            <wp:effectExtent l="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33" cy="50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9.5 </w:t>
      </w:r>
      <w:r w:rsidR="001A6B01" w:rsidRPr="001A6B01">
        <w:rPr>
          <w:rFonts w:ascii="Arial" w:eastAsia="Calibri" w:hAnsi="Arial" w:cs="Arial"/>
          <w:b/>
        </w:rPr>
        <w:t>Agregar Variación de Tiempo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2B" w:rsidRDefault="001D742B" w:rsidP="001D742B">
      <w:pPr>
        <w:jc w:val="center"/>
        <w:rPr>
          <w:rFonts w:ascii="Arial" w:eastAsia="Calibri" w:hAnsi="Arial" w:cs="Arial"/>
          <w:b/>
        </w:rPr>
      </w:pPr>
    </w:p>
    <w:p w:rsidR="001D742B" w:rsidRDefault="001D742B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9.6 </w:t>
      </w:r>
      <w:r w:rsidR="001A6B01" w:rsidRPr="001A6B01">
        <w:rPr>
          <w:rFonts w:ascii="Arial" w:eastAsia="Calibri" w:hAnsi="Arial" w:cs="Arial"/>
          <w:b/>
        </w:rPr>
        <w:t>Eliminar Rubro Presupuestal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1D742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9.7 </w:t>
      </w:r>
      <w:r w:rsidR="001A6B01" w:rsidRPr="001A6B01">
        <w:rPr>
          <w:rFonts w:ascii="Arial" w:eastAsia="Calibri" w:hAnsi="Arial" w:cs="Arial"/>
          <w:b/>
        </w:rPr>
        <w:t>Editar Rubro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9.8 </w:t>
      </w:r>
      <w:r w:rsidR="001A6B01" w:rsidRPr="001A6B01">
        <w:rPr>
          <w:rFonts w:ascii="Arial" w:eastAsia="Calibri" w:hAnsi="Arial" w:cs="Arial"/>
          <w:b/>
        </w:rPr>
        <w:t>Realizar Ejecución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8" w:rsidRDefault="00B91188" w:rsidP="00A35C94">
      <w:pPr>
        <w:jc w:val="center"/>
        <w:rPr>
          <w:rFonts w:ascii="Arial" w:eastAsia="Calibri" w:hAnsi="Arial" w:cs="Arial"/>
          <w:b/>
        </w:rPr>
      </w:pPr>
    </w:p>
    <w:p w:rsidR="00B91188" w:rsidRPr="009F5E71" w:rsidRDefault="00B91188" w:rsidP="00A35C94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9.9 </w:t>
      </w:r>
      <w:r w:rsidR="00211BE0" w:rsidRPr="00211BE0">
        <w:rPr>
          <w:rFonts w:ascii="Arial" w:eastAsia="Calibri" w:hAnsi="Arial" w:cs="Arial"/>
          <w:b/>
        </w:rPr>
        <w:t>Agregar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60177" cy="5221020"/>
            <wp:effectExtent l="0" t="0" r="0" b="0"/>
            <wp:docPr id="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38" cy="522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9.10 </w:t>
      </w:r>
      <w:r w:rsidR="00211BE0" w:rsidRPr="00211BE0">
        <w:rPr>
          <w:rFonts w:ascii="Arial" w:eastAsia="Calibri" w:hAnsi="Arial" w:cs="Arial"/>
          <w:b/>
        </w:rPr>
        <w:t>Editar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211BE0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50" cy="5296160"/>
            <wp:effectExtent l="0" t="0" r="0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9.11 </w:t>
      </w:r>
      <w:r w:rsidR="00211BE0" w:rsidRPr="00211BE0">
        <w:rPr>
          <w:rFonts w:ascii="Arial" w:eastAsia="Calibri" w:hAnsi="Arial" w:cs="Arial"/>
          <w:b/>
        </w:rPr>
        <w:t>Agregar Módulo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31429" cy="5278605"/>
            <wp:effectExtent l="0" t="0" r="0" b="0"/>
            <wp:docPr id="6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39" cy="528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9.12 </w:t>
      </w:r>
      <w:r w:rsidR="00211BE0" w:rsidRPr="00211BE0">
        <w:rPr>
          <w:rFonts w:ascii="Arial" w:eastAsia="Calibri" w:hAnsi="Arial" w:cs="Arial"/>
          <w:b/>
        </w:rPr>
        <w:t>Agregar Conferencista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05797" cy="5096252"/>
            <wp:effectExtent l="0" t="0" r="0" b="0"/>
            <wp:docPr id="6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20" cy="509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9.13 </w:t>
      </w:r>
      <w:r w:rsidR="00211BE0" w:rsidRPr="00211BE0">
        <w:rPr>
          <w:rFonts w:ascii="Arial" w:eastAsia="Calibri" w:hAnsi="Arial" w:cs="Arial"/>
          <w:b/>
        </w:rPr>
        <w:t>Editar Conferencista</w:t>
      </w:r>
    </w:p>
    <w:p w:rsidR="002416A6" w:rsidRPr="009F5E71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0E27EA">
      <w:pPr>
        <w:ind w:left="708" w:hanging="708"/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>9.14</w:t>
      </w:r>
      <w:r w:rsidR="000E27EA">
        <w:rPr>
          <w:rFonts w:ascii="Arial" w:eastAsia="Calibri" w:hAnsi="Arial" w:cs="Arial"/>
          <w:b/>
        </w:rPr>
        <w:t xml:space="preserve"> </w:t>
      </w:r>
      <w:r w:rsidR="000E27EA" w:rsidRPr="000E27EA">
        <w:rPr>
          <w:rFonts w:ascii="Arial" w:eastAsia="Calibri" w:hAnsi="Arial" w:cs="Arial"/>
          <w:b/>
        </w:rPr>
        <w:t>Agregar Rubro Presupuestal</w:t>
      </w:r>
      <w:r w:rsidRPr="009F5E71">
        <w:rPr>
          <w:rFonts w:ascii="Arial" w:eastAsia="Calibri" w:hAnsi="Arial" w:cs="Arial"/>
          <w:b/>
        </w:rPr>
        <w:tab/>
      </w:r>
    </w:p>
    <w:p w:rsidR="002416A6" w:rsidRDefault="00931AA4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2416A6" w:rsidP="002416A6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9.15 </w:t>
      </w:r>
      <w:r w:rsidR="00931AA4" w:rsidRPr="00931AA4">
        <w:rPr>
          <w:rFonts w:ascii="Arial" w:eastAsia="Calibri" w:hAnsi="Arial" w:cs="Arial"/>
          <w:b/>
        </w:rPr>
        <w:t>Asignar Viáticos</w:t>
      </w:r>
      <w:r w:rsidRPr="009F5E71">
        <w:rPr>
          <w:rFonts w:ascii="Arial" w:eastAsia="Calibri" w:hAnsi="Arial" w:cs="Arial"/>
          <w:b/>
        </w:rPr>
        <w:tab/>
      </w:r>
    </w:p>
    <w:p w:rsidR="002416A6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72052" cy="5230618"/>
            <wp:effectExtent l="0" t="0" r="0" b="0"/>
            <wp:docPr id="7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14" cy="52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9.16 </w:t>
      </w:r>
      <w:r w:rsidR="00931AA4" w:rsidRPr="00931AA4">
        <w:rPr>
          <w:rFonts w:ascii="Arial" w:eastAsia="Calibri" w:hAnsi="Arial" w:cs="Arial"/>
          <w:b/>
        </w:rPr>
        <w:t>Editar Asignación Viáticos</w:t>
      </w:r>
      <w:r w:rsidRPr="009F5E71">
        <w:rPr>
          <w:rFonts w:ascii="Arial" w:eastAsia="Calibri" w:hAnsi="Arial" w:cs="Arial"/>
          <w:b/>
        </w:rPr>
        <w:tab/>
      </w:r>
    </w:p>
    <w:p w:rsidR="002416A6" w:rsidRPr="009F5E71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17672" cy="5105850"/>
            <wp:effectExtent l="0" t="0" r="0" b="0"/>
            <wp:docPr id="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28" cy="510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9.17 </w:t>
      </w:r>
      <w:r w:rsidR="00931AA4" w:rsidRPr="00931AA4">
        <w:rPr>
          <w:rFonts w:ascii="Arial" w:eastAsia="Calibri" w:hAnsi="Arial" w:cs="Arial"/>
          <w:b/>
        </w:rPr>
        <w:t>Asignar Honorarios</w:t>
      </w:r>
      <w:r w:rsidRPr="009F5E71">
        <w:rPr>
          <w:rFonts w:ascii="Arial" w:eastAsia="Calibri" w:hAnsi="Arial" w:cs="Arial"/>
          <w:b/>
        </w:rPr>
        <w:tab/>
      </w:r>
    </w:p>
    <w:p w:rsidR="0090085E" w:rsidRPr="009F5E71" w:rsidRDefault="00EE0B0D" w:rsidP="00EE0B0D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65174" cy="5144240"/>
            <wp:effectExtent l="0" t="0" r="0" b="0"/>
            <wp:docPr id="8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88" cy="51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9.18 </w:t>
      </w:r>
      <w:r w:rsidR="00931AA4" w:rsidRPr="00931AA4">
        <w:rPr>
          <w:rFonts w:ascii="Arial" w:eastAsia="Calibri" w:hAnsi="Arial" w:cs="Arial"/>
          <w:b/>
        </w:rPr>
        <w:t>Editar Asignación Honorarios</w:t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9.19 </w:t>
      </w:r>
      <w:r w:rsidR="00931AA4" w:rsidRPr="00931AA4">
        <w:rPr>
          <w:rFonts w:ascii="Arial" w:eastAsia="Calibri" w:hAnsi="Arial" w:cs="Arial"/>
          <w:b/>
        </w:rPr>
        <w:t>Asignar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00800" cy="5173033"/>
            <wp:effectExtent l="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59" cy="517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9.20 </w:t>
      </w:r>
      <w:r w:rsidR="00931AA4" w:rsidRPr="00931AA4">
        <w:rPr>
          <w:rFonts w:ascii="Arial" w:eastAsia="Calibri" w:hAnsi="Arial" w:cs="Arial"/>
          <w:b/>
        </w:rPr>
        <w:t>Editar Asignación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9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07" w:rsidRDefault="002C0107" w:rsidP="005D0949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10. DRE DIAGRAMA RELACIONAL</w:t>
      </w: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181227"/>
            <wp:effectExtent l="1905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8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F868CC" w:rsidRPr="00941CF8" w:rsidRDefault="00F868CC" w:rsidP="00941CF8">
      <w:pPr>
        <w:spacing w:before="240"/>
        <w:ind w:left="18"/>
        <w:jc w:val="center"/>
        <w:rPr>
          <w:rFonts w:ascii="Arial" w:eastAsia="Calibri" w:hAnsi="Arial" w:cs="Arial"/>
          <w:b/>
        </w:rPr>
      </w:pPr>
      <w:r w:rsidRPr="00F868CC">
        <w:rPr>
          <w:rFonts w:ascii="Arial" w:eastAsia="Calibri" w:hAnsi="Arial" w:cs="Arial"/>
          <w:b/>
        </w:rPr>
        <w:lastRenderedPageBreak/>
        <w:t>11. DCS DIAGRAMA DE CLASES DE SOFTWARE</w:t>
      </w:r>
    </w:p>
    <w:p w:rsidR="00F868CC" w:rsidRPr="002C0107" w:rsidRDefault="00941CF8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221484" cy="5108793"/>
            <wp:effectExtent l="19050" t="0" r="7616" b="0"/>
            <wp:docPr id="13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45" cy="51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8CC" w:rsidRPr="002C0107" w:rsidSect="00BC7C96">
      <w:pgSz w:w="15840" w:h="12240" w:orient="landscape"/>
      <w:pgMar w:top="1701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7B6A" w:rsidRDefault="000D7B6A" w:rsidP="00BC7C96">
      <w:pPr>
        <w:spacing w:after="0" w:line="240" w:lineRule="auto"/>
      </w:pPr>
      <w:r>
        <w:separator/>
      </w:r>
    </w:p>
  </w:endnote>
  <w:endnote w:type="continuationSeparator" w:id="0">
    <w:p w:rsidR="000D7B6A" w:rsidRDefault="000D7B6A" w:rsidP="00BC7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37976"/>
      <w:docPartObj>
        <w:docPartGallery w:val="Page Numbers (Bottom of Page)"/>
        <w:docPartUnique/>
      </w:docPartObj>
    </w:sdtPr>
    <w:sdtContent>
      <w:p w:rsidR="00256AC8" w:rsidRDefault="004765EF">
        <w:pPr>
          <w:pStyle w:val="Piedepgina"/>
          <w:jc w:val="center"/>
        </w:pPr>
        <w:fldSimple w:instr=" PAGE   \* MERGEFORMAT ">
          <w:r w:rsidR="00ED797F">
            <w:rPr>
              <w:noProof/>
            </w:rPr>
            <w:t>1</w:t>
          </w:r>
        </w:fldSimple>
      </w:p>
    </w:sdtContent>
  </w:sdt>
  <w:p w:rsidR="00256AC8" w:rsidRDefault="00256AC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7B6A" w:rsidRDefault="000D7B6A" w:rsidP="00BC7C96">
      <w:pPr>
        <w:spacing w:after="0" w:line="240" w:lineRule="auto"/>
      </w:pPr>
      <w:r>
        <w:separator/>
      </w:r>
    </w:p>
  </w:footnote>
  <w:footnote w:type="continuationSeparator" w:id="0">
    <w:p w:rsidR="000D7B6A" w:rsidRDefault="000D7B6A" w:rsidP="00BC7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C"/>
    <w:multiLevelType w:val="multilevel"/>
    <w:tmpl w:val="000000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Arial" w:hAnsi="Arial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7DB0AC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386401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16BA22C6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16BF56C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1A4168F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1A80699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CC44424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CFB006A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40AAB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9382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6C17D3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2E756DF9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905DF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32425083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4956CB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84E4704"/>
    <w:multiLevelType w:val="multilevel"/>
    <w:tmpl w:val="39025E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CF6691B"/>
    <w:multiLevelType w:val="multilevel"/>
    <w:tmpl w:val="EB3AD1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D260E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481F05C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8884BE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49306C82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4E205B0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02F66B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507A17D0"/>
    <w:multiLevelType w:val="hybridMultilevel"/>
    <w:tmpl w:val="82EE66DA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93609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9695524"/>
    <w:multiLevelType w:val="multilevel"/>
    <w:tmpl w:val="0C9611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A1A68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5B271F5E"/>
    <w:multiLevelType w:val="hybridMultilevel"/>
    <w:tmpl w:val="189C5A60"/>
    <w:lvl w:ilvl="0" w:tplc="0DEEE8A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36788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5EA47A6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5FBD2EC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62D1324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D95A8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667D1F7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67A15CC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68C6366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C68203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6E2A0855"/>
    <w:multiLevelType w:val="multilevel"/>
    <w:tmpl w:val="9E580C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8702EB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7A042C59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nsid w:val="7F4E349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7F7D3A5C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8"/>
  </w:num>
  <w:num w:numId="2">
    <w:abstractNumId w:val="40"/>
  </w:num>
  <w:num w:numId="3">
    <w:abstractNumId w:val="0"/>
  </w:num>
  <w:num w:numId="4">
    <w:abstractNumId w:val="1"/>
  </w:num>
  <w:num w:numId="5">
    <w:abstractNumId w:val="2"/>
  </w:num>
  <w:num w:numId="6">
    <w:abstractNumId w:val="10"/>
  </w:num>
  <w:num w:numId="7">
    <w:abstractNumId w:val="26"/>
  </w:num>
  <w:num w:numId="8">
    <w:abstractNumId w:val="44"/>
  </w:num>
  <w:num w:numId="9">
    <w:abstractNumId w:val="14"/>
  </w:num>
  <w:num w:numId="10">
    <w:abstractNumId w:val="23"/>
  </w:num>
  <w:num w:numId="11">
    <w:abstractNumId w:val="11"/>
  </w:num>
  <w:num w:numId="12">
    <w:abstractNumId w:val="30"/>
  </w:num>
  <w:num w:numId="13">
    <w:abstractNumId w:val="18"/>
  </w:num>
  <w:num w:numId="14">
    <w:abstractNumId w:val="19"/>
  </w:num>
  <w:num w:numId="15">
    <w:abstractNumId w:val="24"/>
  </w:num>
  <w:num w:numId="16">
    <w:abstractNumId w:val="16"/>
  </w:num>
  <w:num w:numId="17">
    <w:abstractNumId w:val="17"/>
  </w:num>
  <w:num w:numId="18">
    <w:abstractNumId w:val="15"/>
  </w:num>
  <w:num w:numId="19">
    <w:abstractNumId w:val="43"/>
  </w:num>
  <w:num w:numId="20">
    <w:abstractNumId w:val="5"/>
  </w:num>
  <w:num w:numId="21">
    <w:abstractNumId w:val="20"/>
  </w:num>
  <w:num w:numId="22">
    <w:abstractNumId w:val="27"/>
  </w:num>
  <w:num w:numId="23">
    <w:abstractNumId w:val="12"/>
  </w:num>
  <w:num w:numId="24">
    <w:abstractNumId w:val="4"/>
  </w:num>
  <w:num w:numId="25">
    <w:abstractNumId w:val="39"/>
  </w:num>
  <w:num w:numId="26">
    <w:abstractNumId w:val="6"/>
  </w:num>
  <w:num w:numId="27">
    <w:abstractNumId w:val="36"/>
  </w:num>
  <w:num w:numId="28">
    <w:abstractNumId w:val="25"/>
  </w:num>
  <w:num w:numId="29">
    <w:abstractNumId w:val="8"/>
  </w:num>
  <w:num w:numId="30">
    <w:abstractNumId w:val="33"/>
  </w:num>
  <w:num w:numId="31">
    <w:abstractNumId w:val="7"/>
  </w:num>
  <w:num w:numId="32">
    <w:abstractNumId w:val="34"/>
  </w:num>
  <w:num w:numId="33">
    <w:abstractNumId w:val="3"/>
  </w:num>
  <w:num w:numId="34">
    <w:abstractNumId w:val="9"/>
  </w:num>
  <w:num w:numId="35">
    <w:abstractNumId w:val="32"/>
  </w:num>
  <w:num w:numId="36">
    <w:abstractNumId w:val="35"/>
  </w:num>
  <w:num w:numId="37">
    <w:abstractNumId w:val="22"/>
  </w:num>
  <w:num w:numId="38">
    <w:abstractNumId w:val="31"/>
  </w:num>
  <w:num w:numId="39">
    <w:abstractNumId w:val="13"/>
  </w:num>
  <w:num w:numId="40">
    <w:abstractNumId w:val="38"/>
  </w:num>
  <w:num w:numId="41">
    <w:abstractNumId w:val="37"/>
  </w:num>
  <w:num w:numId="42">
    <w:abstractNumId w:val="29"/>
  </w:num>
  <w:num w:numId="43">
    <w:abstractNumId w:val="41"/>
  </w:num>
  <w:num w:numId="44">
    <w:abstractNumId w:val="21"/>
  </w:num>
  <w:num w:numId="45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56A1"/>
    <w:rsid w:val="00010563"/>
    <w:rsid w:val="000122CB"/>
    <w:rsid w:val="00013610"/>
    <w:rsid w:val="00033EC8"/>
    <w:rsid w:val="00034843"/>
    <w:rsid w:val="0003591C"/>
    <w:rsid w:val="000479B1"/>
    <w:rsid w:val="00060075"/>
    <w:rsid w:val="000727E4"/>
    <w:rsid w:val="000872FD"/>
    <w:rsid w:val="00095796"/>
    <w:rsid w:val="00096E50"/>
    <w:rsid w:val="000B4E79"/>
    <w:rsid w:val="000B598A"/>
    <w:rsid w:val="000B6237"/>
    <w:rsid w:val="000C0296"/>
    <w:rsid w:val="000C0721"/>
    <w:rsid w:val="000D7B6A"/>
    <w:rsid w:val="000E27EA"/>
    <w:rsid w:val="0011109A"/>
    <w:rsid w:val="00117BA7"/>
    <w:rsid w:val="001215CD"/>
    <w:rsid w:val="001274E9"/>
    <w:rsid w:val="00127ADD"/>
    <w:rsid w:val="0014658A"/>
    <w:rsid w:val="001624BA"/>
    <w:rsid w:val="00174E8C"/>
    <w:rsid w:val="001804FC"/>
    <w:rsid w:val="001816B6"/>
    <w:rsid w:val="001854CB"/>
    <w:rsid w:val="001854E8"/>
    <w:rsid w:val="00192102"/>
    <w:rsid w:val="001930AE"/>
    <w:rsid w:val="001943F8"/>
    <w:rsid w:val="001A6B01"/>
    <w:rsid w:val="001B007C"/>
    <w:rsid w:val="001B2543"/>
    <w:rsid w:val="001B36F4"/>
    <w:rsid w:val="001B7581"/>
    <w:rsid w:val="001C2D67"/>
    <w:rsid w:val="001D742B"/>
    <w:rsid w:val="001E01B4"/>
    <w:rsid w:val="001E041A"/>
    <w:rsid w:val="001E2FCE"/>
    <w:rsid w:val="001F53F6"/>
    <w:rsid w:val="00211BE0"/>
    <w:rsid w:val="00220A63"/>
    <w:rsid w:val="00235E85"/>
    <w:rsid w:val="002416A6"/>
    <w:rsid w:val="00255D91"/>
    <w:rsid w:val="00256AC8"/>
    <w:rsid w:val="00277E01"/>
    <w:rsid w:val="00286C99"/>
    <w:rsid w:val="00297238"/>
    <w:rsid w:val="002A0038"/>
    <w:rsid w:val="002A2F83"/>
    <w:rsid w:val="002C0107"/>
    <w:rsid w:val="002D199A"/>
    <w:rsid w:val="002F020F"/>
    <w:rsid w:val="0031168B"/>
    <w:rsid w:val="00313176"/>
    <w:rsid w:val="003167F3"/>
    <w:rsid w:val="0032159A"/>
    <w:rsid w:val="003230B7"/>
    <w:rsid w:val="0032787D"/>
    <w:rsid w:val="003435BD"/>
    <w:rsid w:val="00346EE6"/>
    <w:rsid w:val="00353C11"/>
    <w:rsid w:val="00354000"/>
    <w:rsid w:val="0035454C"/>
    <w:rsid w:val="00371DD4"/>
    <w:rsid w:val="00387AEF"/>
    <w:rsid w:val="003922EC"/>
    <w:rsid w:val="0039649C"/>
    <w:rsid w:val="003A57DB"/>
    <w:rsid w:val="003A7252"/>
    <w:rsid w:val="003B42BD"/>
    <w:rsid w:val="003C455D"/>
    <w:rsid w:val="003D01AD"/>
    <w:rsid w:val="003D614C"/>
    <w:rsid w:val="003F2D56"/>
    <w:rsid w:val="003F3AF6"/>
    <w:rsid w:val="003F6E95"/>
    <w:rsid w:val="00401114"/>
    <w:rsid w:val="0040476D"/>
    <w:rsid w:val="00420B1A"/>
    <w:rsid w:val="00456FB9"/>
    <w:rsid w:val="00465BF0"/>
    <w:rsid w:val="00474208"/>
    <w:rsid w:val="004765EF"/>
    <w:rsid w:val="0047751E"/>
    <w:rsid w:val="00477C84"/>
    <w:rsid w:val="0049153A"/>
    <w:rsid w:val="00495714"/>
    <w:rsid w:val="004A3860"/>
    <w:rsid w:val="004A4667"/>
    <w:rsid w:val="004A58E8"/>
    <w:rsid w:val="004B2B7C"/>
    <w:rsid w:val="004B7B9E"/>
    <w:rsid w:val="004C1C3A"/>
    <w:rsid w:val="004E64EB"/>
    <w:rsid w:val="00510F8A"/>
    <w:rsid w:val="00530A94"/>
    <w:rsid w:val="00531CE1"/>
    <w:rsid w:val="005539BB"/>
    <w:rsid w:val="00561905"/>
    <w:rsid w:val="0056205D"/>
    <w:rsid w:val="005625E5"/>
    <w:rsid w:val="005656F4"/>
    <w:rsid w:val="005709AE"/>
    <w:rsid w:val="00576D96"/>
    <w:rsid w:val="005831C1"/>
    <w:rsid w:val="00591CA5"/>
    <w:rsid w:val="005A78FE"/>
    <w:rsid w:val="005B2A3E"/>
    <w:rsid w:val="005B6A2A"/>
    <w:rsid w:val="005C032D"/>
    <w:rsid w:val="005C7714"/>
    <w:rsid w:val="005D0949"/>
    <w:rsid w:val="005D2D56"/>
    <w:rsid w:val="005F3CED"/>
    <w:rsid w:val="00600CDD"/>
    <w:rsid w:val="0061337C"/>
    <w:rsid w:val="006241B0"/>
    <w:rsid w:val="00630CC7"/>
    <w:rsid w:val="00637108"/>
    <w:rsid w:val="00643C1C"/>
    <w:rsid w:val="0065265F"/>
    <w:rsid w:val="006602C2"/>
    <w:rsid w:val="00666F5E"/>
    <w:rsid w:val="006713FB"/>
    <w:rsid w:val="00672AA1"/>
    <w:rsid w:val="00672E6E"/>
    <w:rsid w:val="0068709A"/>
    <w:rsid w:val="00687B6A"/>
    <w:rsid w:val="006A4A5A"/>
    <w:rsid w:val="006A61BA"/>
    <w:rsid w:val="006B70E8"/>
    <w:rsid w:val="006C08CA"/>
    <w:rsid w:val="006C4C36"/>
    <w:rsid w:val="006D3FCA"/>
    <w:rsid w:val="006F32C3"/>
    <w:rsid w:val="006F676E"/>
    <w:rsid w:val="00702896"/>
    <w:rsid w:val="007054FD"/>
    <w:rsid w:val="00714B4D"/>
    <w:rsid w:val="00752864"/>
    <w:rsid w:val="0077215E"/>
    <w:rsid w:val="00793D44"/>
    <w:rsid w:val="007B382D"/>
    <w:rsid w:val="007B41D3"/>
    <w:rsid w:val="007C1F03"/>
    <w:rsid w:val="007C3BEA"/>
    <w:rsid w:val="007C566F"/>
    <w:rsid w:val="007D1410"/>
    <w:rsid w:val="007D3454"/>
    <w:rsid w:val="007E1C1C"/>
    <w:rsid w:val="007F5151"/>
    <w:rsid w:val="00805D9F"/>
    <w:rsid w:val="00814410"/>
    <w:rsid w:val="00814F06"/>
    <w:rsid w:val="008170DA"/>
    <w:rsid w:val="008452FF"/>
    <w:rsid w:val="00861223"/>
    <w:rsid w:val="00866445"/>
    <w:rsid w:val="0087545E"/>
    <w:rsid w:val="0088638F"/>
    <w:rsid w:val="008A630E"/>
    <w:rsid w:val="008D3681"/>
    <w:rsid w:val="008E4A8B"/>
    <w:rsid w:val="0090085E"/>
    <w:rsid w:val="00910565"/>
    <w:rsid w:val="0091473D"/>
    <w:rsid w:val="00914CEB"/>
    <w:rsid w:val="00914FF7"/>
    <w:rsid w:val="00931AA4"/>
    <w:rsid w:val="00932D7B"/>
    <w:rsid w:val="00941CF8"/>
    <w:rsid w:val="00945DA4"/>
    <w:rsid w:val="00951AF2"/>
    <w:rsid w:val="0096459A"/>
    <w:rsid w:val="009708F9"/>
    <w:rsid w:val="00974040"/>
    <w:rsid w:val="009755CF"/>
    <w:rsid w:val="009A49ED"/>
    <w:rsid w:val="009B56A1"/>
    <w:rsid w:val="009B6CE1"/>
    <w:rsid w:val="009C3AAD"/>
    <w:rsid w:val="009F5E71"/>
    <w:rsid w:val="00A02479"/>
    <w:rsid w:val="00A2132B"/>
    <w:rsid w:val="00A26529"/>
    <w:rsid w:val="00A35C94"/>
    <w:rsid w:val="00A35F5D"/>
    <w:rsid w:val="00A51931"/>
    <w:rsid w:val="00A622D0"/>
    <w:rsid w:val="00A63333"/>
    <w:rsid w:val="00A65CA3"/>
    <w:rsid w:val="00A84959"/>
    <w:rsid w:val="00A96C3C"/>
    <w:rsid w:val="00A96C88"/>
    <w:rsid w:val="00AA3E75"/>
    <w:rsid w:val="00AC6F54"/>
    <w:rsid w:val="00AF42FB"/>
    <w:rsid w:val="00B01047"/>
    <w:rsid w:val="00B06548"/>
    <w:rsid w:val="00B110FC"/>
    <w:rsid w:val="00B5682C"/>
    <w:rsid w:val="00B63652"/>
    <w:rsid w:val="00B67D62"/>
    <w:rsid w:val="00B844C6"/>
    <w:rsid w:val="00B91188"/>
    <w:rsid w:val="00BA5829"/>
    <w:rsid w:val="00BB0A33"/>
    <w:rsid w:val="00BB2B24"/>
    <w:rsid w:val="00BC015D"/>
    <w:rsid w:val="00BC7C96"/>
    <w:rsid w:val="00BD2542"/>
    <w:rsid w:val="00BE471F"/>
    <w:rsid w:val="00C14667"/>
    <w:rsid w:val="00C27BED"/>
    <w:rsid w:val="00C514DF"/>
    <w:rsid w:val="00C526DB"/>
    <w:rsid w:val="00C54C34"/>
    <w:rsid w:val="00C62853"/>
    <w:rsid w:val="00C630C9"/>
    <w:rsid w:val="00C71B14"/>
    <w:rsid w:val="00C72162"/>
    <w:rsid w:val="00C92F5E"/>
    <w:rsid w:val="00CB3390"/>
    <w:rsid w:val="00CB7FEF"/>
    <w:rsid w:val="00CF3ED4"/>
    <w:rsid w:val="00D00BEE"/>
    <w:rsid w:val="00D053BA"/>
    <w:rsid w:val="00D12332"/>
    <w:rsid w:val="00D15B92"/>
    <w:rsid w:val="00D24C4F"/>
    <w:rsid w:val="00D330E9"/>
    <w:rsid w:val="00D34F8C"/>
    <w:rsid w:val="00D453CF"/>
    <w:rsid w:val="00D461A0"/>
    <w:rsid w:val="00D47174"/>
    <w:rsid w:val="00D623F4"/>
    <w:rsid w:val="00D66FA2"/>
    <w:rsid w:val="00D67F18"/>
    <w:rsid w:val="00D73FFC"/>
    <w:rsid w:val="00D80903"/>
    <w:rsid w:val="00D85559"/>
    <w:rsid w:val="00D97AED"/>
    <w:rsid w:val="00D97C7C"/>
    <w:rsid w:val="00DA0EB1"/>
    <w:rsid w:val="00DA26B9"/>
    <w:rsid w:val="00DA6F22"/>
    <w:rsid w:val="00DD0937"/>
    <w:rsid w:val="00DF2FA1"/>
    <w:rsid w:val="00DF4098"/>
    <w:rsid w:val="00E053FD"/>
    <w:rsid w:val="00E06B4C"/>
    <w:rsid w:val="00E13316"/>
    <w:rsid w:val="00E31414"/>
    <w:rsid w:val="00E32F17"/>
    <w:rsid w:val="00E415DD"/>
    <w:rsid w:val="00E50312"/>
    <w:rsid w:val="00E50651"/>
    <w:rsid w:val="00E51287"/>
    <w:rsid w:val="00E56377"/>
    <w:rsid w:val="00E649D9"/>
    <w:rsid w:val="00E65167"/>
    <w:rsid w:val="00E70969"/>
    <w:rsid w:val="00E85051"/>
    <w:rsid w:val="00E91BD0"/>
    <w:rsid w:val="00E942A0"/>
    <w:rsid w:val="00EA0915"/>
    <w:rsid w:val="00EC51D9"/>
    <w:rsid w:val="00ED1085"/>
    <w:rsid w:val="00ED33A6"/>
    <w:rsid w:val="00ED4039"/>
    <w:rsid w:val="00ED797F"/>
    <w:rsid w:val="00EE0B0D"/>
    <w:rsid w:val="00EE0B3E"/>
    <w:rsid w:val="00EE4F3A"/>
    <w:rsid w:val="00EF76DA"/>
    <w:rsid w:val="00F0023F"/>
    <w:rsid w:val="00F028A6"/>
    <w:rsid w:val="00F071F1"/>
    <w:rsid w:val="00F23E7A"/>
    <w:rsid w:val="00F363D8"/>
    <w:rsid w:val="00F40861"/>
    <w:rsid w:val="00F52328"/>
    <w:rsid w:val="00F57F20"/>
    <w:rsid w:val="00F65AE2"/>
    <w:rsid w:val="00F868CC"/>
    <w:rsid w:val="00F9672F"/>
    <w:rsid w:val="00F96CDC"/>
    <w:rsid w:val="00FA2DD7"/>
    <w:rsid w:val="00FA32BD"/>
    <w:rsid w:val="00FB1E49"/>
    <w:rsid w:val="00FE1098"/>
    <w:rsid w:val="00FE193B"/>
    <w:rsid w:val="00FE2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F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B56A1"/>
    <w:pPr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9B56A1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Contenidodelatabla">
    <w:name w:val="Contenido de la tabla"/>
    <w:basedOn w:val="Normal"/>
    <w:rsid w:val="004A58E8"/>
    <w:pPr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customStyle="1" w:styleId="Prrafodelista1">
    <w:name w:val="Párrafo de lista1"/>
    <w:basedOn w:val="Normal"/>
    <w:rsid w:val="004A58E8"/>
    <w:pPr>
      <w:suppressAutoHyphens/>
      <w:spacing w:after="0" w:line="240" w:lineRule="auto"/>
      <w:ind w:left="720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styleId="Prrafodelista">
    <w:name w:val="List Paragraph"/>
    <w:basedOn w:val="Normal"/>
    <w:uiPriority w:val="34"/>
    <w:qFormat/>
    <w:rsid w:val="006F676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6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76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7C96"/>
  </w:style>
  <w:style w:type="paragraph" w:styleId="Piedepgina">
    <w:name w:val="footer"/>
    <w:basedOn w:val="Normal"/>
    <w:link w:val="PiedepginaCar"/>
    <w:uiPriority w:val="99"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C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7" Type="http://schemas.openxmlformats.org/officeDocument/2006/relationships/image" Target="media/image1.emf"/><Relationship Id="rId71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emf"/><Relationship Id="rId10" Type="http://schemas.openxmlformats.org/officeDocument/2006/relationships/footer" Target="footer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2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109</Pages>
  <Words>5186</Words>
  <Characters>28525</Characters>
  <Application>Microsoft Office Word</Application>
  <DocSecurity>0</DocSecurity>
  <Lines>237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Andres</cp:lastModifiedBy>
  <cp:revision>58</cp:revision>
  <dcterms:created xsi:type="dcterms:W3CDTF">2012-11-13T16:16:00Z</dcterms:created>
  <dcterms:modified xsi:type="dcterms:W3CDTF">2012-11-14T17:31:00Z</dcterms:modified>
</cp:coreProperties>
</file>