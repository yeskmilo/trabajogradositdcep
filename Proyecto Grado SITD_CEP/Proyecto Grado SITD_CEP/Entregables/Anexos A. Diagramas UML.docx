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56A1" w:rsidRDefault="009B56A1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ANEXOS A</w:t>
      </w:r>
    </w:p>
    <w:p w:rsidR="009B56A1" w:rsidRDefault="009B56A1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  <w:sz w:val="48"/>
          <w:szCs w:val="48"/>
        </w:rPr>
      </w:pPr>
    </w:p>
    <w:p w:rsidR="009B56A1" w:rsidRDefault="009B56A1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DIAGRAMAS UML</w:t>
      </w: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866445" w:rsidRDefault="00866445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4A58E8">
      <w:pPr>
        <w:jc w:val="center"/>
        <w:rPr>
          <w:rFonts w:ascii="Arial" w:hAnsi="Arial" w:cs="Arial"/>
          <w:b/>
          <w:sz w:val="24"/>
          <w:szCs w:val="24"/>
        </w:rPr>
      </w:pPr>
      <w:r w:rsidRPr="004A58E8">
        <w:rPr>
          <w:rFonts w:ascii="Arial" w:eastAsia="Calibri" w:hAnsi="Arial" w:cs="Arial"/>
          <w:b/>
          <w:sz w:val="24"/>
          <w:szCs w:val="24"/>
        </w:rPr>
        <w:lastRenderedPageBreak/>
        <w:t>TABLA DE CONTENIDO</w:t>
      </w:r>
    </w:p>
    <w:tbl>
      <w:tblPr>
        <w:tblW w:w="0" w:type="auto"/>
        <w:tblInd w:w="-18" w:type="dxa"/>
        <w:tblLayout w:type="fixed"/>
        <w:tblCellMar>
          <w:left w:w="0" w:type="dxa"/>
          <w:right w:w="0" w:type="dxa"/>
        </w:tblCellMar>
        <w:tblLook w:val="0000"/>
      </w:tblPr>
      <w:tblGrid>
        <w:gridCol w:w="7394"/>
        <w:gridCol w:w="1114"/>
      </w:tblGrid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line="360" w:lineRule="auto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</w:rPr>
              <w:t> 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Pág.</w:t>
            </w:r>
          </w:p>
        </w:tc>
      </w:tr>
      <w:tr w:rsidR="004A58E8" w:rsidRPr="00666F5E" w:rsidTr="00F40861">
        <w:trPr>
          <w:trHeight w:val="646"/>
        </w:trPr>
        <w:tc>
          <w:tcPr>
            <w:tcW w:w="739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before="240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1. </w:t>
            </w:r>
            <w:r w:rsidR="002D199A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CASOS DE USO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ED797F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8</w:t>
            </w:r>
            <w:r w:rsidR="00F028A6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- 7</w:t>
            </w:r>
            <w:r w:rsidR="00465BF0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2</w:t>
            </w:r>
          </w:p>
        </w:tc>
      </w:tr>
      <w:tr w:rsidR="004A58E8" w:rsidRPr="00666F5E" w:rsidTr="00F40861">
        <w:trPr>
          <w:trHeight w:val="560"/>
        </w:trPr>
        <w:tc>
          <w:tcPr>
            <w:tcW w:w="7394" w:type="dxa"/>
            <w:shd w:val="clear" w:color="auto" w:fill="auto"/>
            <w:vAlign w:val="center"/>
          </w:tcPr>
          <w:p w:rsidR="004A58E8" w:rsidRPr="00666F5E" w:rsidRDefault="00576D96" w:rsidP="00EA0915">
            <w:pPr>
              <w:spacing w:before="240"/>
              <w:ind w:left="270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1.1</w:t>
            </w:r>
            <w:r w:rsidR="00EA0915" w:rsidRPr="00666F5E">
              <w:rPr>
                <w:rFonts w:ascii="Arial" w:hAnsi="Arial" w:cs="Arial"/>
                <w:b/>
              </w:rPr>
              <w:t xml:space="preserve"> </w:t>
            </w:r>
            <w:r w:rsidR="004B2B7C" w:rsidRPr="00666F5E">
              <w:rPr>
                <w:rFonts w:ascii="Arial" w:hAnsi="Arial" w:cs="Arial"/>
                <w:b/>
              </w:rPr>
              <w:t xml:space="preserve">DCU </w:t>
            </w:r>
            <w:r w:rsidR="00EA0915" w:rsidRPr="00666F5E">
              <w:rPr>
                <w:rFonts w:ascii="Arial" w:hAnsi="Arial" w:cs="Arial"/>
                <w:b/>
              </w:rPr>
              <w:t>Diagramas de Casos de U</w:t>
            </w:r>
            <w:r w:rsidR="004A58E8" w:rsidRPr="00666F5E">
              <w:rPr>
                <w:rFonts w:ascii="Arial" w:eastAsia="Calibri" w:hAnsi="Arial" w:cs="Arial"/>
                <w:b/>
              </w:rPr>
              <w:t>so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ED797F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8</w:t>
            </w:r>
          </w:p>
        </w:tc>
      </w:tr>
      <w:tr w:rsidR="004A58E8" w:rsidRPr="00666F5E" w:rsidTr="00F40861">
        <w:trPr>
          <w:trHeight w:val="676"/>
        </w:trPr>
        <w:tc>
          <w:tcPr>
            <w:tcW w:w="7394" w:type="dxa"/>
            <w:shd w:val="clear" w:color="auto" w:fill="auto"/>
          </w:tcPr>
          <w:p w:rsidR="004A58E8" w:rsidRPr="00666F5E" w:rsidRDefault="00576D96" w:rsidP="001B7581">
            <w:pPr>
              <w:pStyle w:val="Prrafodelista1"/>
              <w:spacing w:before="240"/>
              <w:ind w:left="708" w:hanging="138"/>
              <w:jc w:val="both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1.1.1</w:t>
            </w:r>
            <w:r w:rsidR="004A58E8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I</w:t>
            </w:r>
            <w:r w:rsidR="001B7581">
              <w:rPr>
                <w:rFonts w:ascii="Arial" w:hAnsi="Arial" w:cs="Arial"/>
                <w:b/>
                <w:sz w:val="22"/>
                <w:szCs w:val="22"/>
                <w:lang w:val="es-CO"/>
              </w:rPr>
              <w:t>niciar Sesión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ED797F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9</w:t>
            </w:r>
          </w:p>
        </w:tc>
      </w:tr>
      <w:tr w:rsidR="004A58E8" w:rsidRPr="00666F5E" w:rsidTr="00F40861">
        <w:trPr>
          <w:trHeight w:val="701"/>
        </w:trPr>
        <w:tc>
          <w:tcPr>
            <w:tcW w:w="7394" w:type="dxa"/>
            <w:shd w:val="clear" w:color="auto" w:fill="auto"/>
          </w:tcPr>
          <w:p w:rsidR="004A58E8" w:rsidRPr="00666F5E" w:rsidRDefault="004A58E8" w:rsidP="001B7581">
            <w:pPr>
              <w:pStyle w:val="Prrafodelista1"/>
              <w:spacing w:before="240"/>
              <w:ind w:left="570"/>
              <w:jc w:val="both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1.1.2</w:t>
            </w:r>
            <w:r w:rsidR="006A4A5A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Gestionar </w:t>
            </w:r>
            <w:r w:rsidR="001B7581">
              <w:rPr>
                <w:rFonts w:ascii="Arial" w:hAnsi="Arial" w:cs="Arial"/>
                <w:b/>
                <w:sz w:val="22"/>
                <w:szCs w:val="22"/>
                <w:lang w:val="es-CO"/>
              </w:rPr>
              <w:t>Convenios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ED797F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10</w:t>
            </w:r>
          </w:p>
        </w:tc>
      </w:tr>
      <w:tr w:rsidR="004A58E8" w:rsidRPr="00666F5E" w:rsidTr="00F40861">
        <w:trPr>
          <w:trHeight w:val="697"/>
        </w:trPr>
        <w:tc>
          <w:tcPr>
            <w:tcW w:w="7394" w:type="dxa"/>
            <w:shd w:val="clear" w:color="auto" w:fill="auto"/>
          </w:tcPr>
          <w:p w:rsidR="004A58E8" w:rsidRPr="00666F5E" w:rsidRDefault="004A58E8" w:rsidP="001B7581">
            <w:pPr>
              <w:pStyle w:val="Prrafodelista1"/>
              <w:spacing w:before="240"/>
              <w:ind w:left="570"/>
              <w:jc w:val="both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1.1.3 Gestionar </w:t>
            </w:r>
            <w:r w:rsidR="001B7581">
              <w:rPr>
                <w:rFonts w:ascii="Arial" w:hAnsi="Arial" w:cs="Arial"/>
                <w:b/>
                <w:sz w:val="22"/>
                <w:szCs w:val="22"/>
                <w:lang w:val="es-CO"/>
              </w:rPr>
              <w:t>Profesores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1</w:t>
            </w:r>
            <w:r w:rsidR="005B2A3E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3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6A4A5A" w:rsidP="004B2B7C">
            <w:pPr>
              <w:spacing w:before="240"/>
              <w:ind w:left="270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 xml:space="preserve">1.2 </w:t>
            </w:r>
            <w:r w:rsidR="004B2B7C" w:rsidRPr="00666F5E">
              <w:rPr>
                <w:rFonts w:ascii="Arial" w:hAnsi="Arial" w:cs="Arial"/>
                <w:b/>
              </w:rPr>
              <w:t xml:space="preserve">ECU </w:t>
            </w:r>
            <w:r w:rsidRPr="00666F5E">
              <w:rPr>
                <w:rFonts w:ascii="Arial" w:hAnsi="Arial" w:cs="Arial"/>
                <w:b/>
              </w:rPr>
              <w:t>Escenarios de Casos de U</w:t>
            </w:r>
            <w:r w:rsidR="004A58E8" w:rsidRPr="00666F5E">
              <w:rPr>
                <w:rFonts w:ascii="Arial" w:eastAsia="Calibri" w:hAnsi="Arial" w:cs="Arial"/>
                <w:b/>
              </w:rPr>
              <w:t>so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5B2A3E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</w:t>
            </w:r>
            <w:r w:rsidR="00ED797F">
              <w:rPr>
                <w:rFonts w:ascii="Arial" w:hAnsi="Arial" w:cs="Arial"/>
                <w:b/>
              </w:rPr>
              <w:t>1</w:t>
            </w:r>
          </w:p>
        </w:tc>
      </w:tr>
      <w:tr w:rsidR="004A58E8" w:rsidRPr="00666F5E" w:rsidTr="00F40861">
        <w:trPr>
          <w:trHeight w:val="574"/>
        </w:trPr>
        <w:tc>
          <w:tcPr>
            <w:tcW w:w="7394" w:type="dxa"/>
            <w:shd w:val="clear" w:color="auto" w:fill="auto"/>
          </w:tcPr>
          <w:p w:rsidR="004A58E8" w:rsidRPr="00666F5E" w:rsidRDefault="00866445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1.2.1</w:t>
            </w:r>
            <w:r w:rsidR="009F5E71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1B7581">
              <w:rPr>
                <w:rFonts w:ascii="Arial" w:eastAsia="Calibri" w:hAnsi="Arial" w:cs="Arial"/>
                <w:b/>
              </w:rPr>
              <w:t>Iniciar Sesión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5B2A3E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</w:t>
            </w:r>
            <w:r w:rsidR="00661EF3">
              <w:rPr>
                <w:rFonts w:ascii="Arial" w:hAnsi="Arial" w:cs="Arial"/>
                <w:b/>
              </w:rPr>
              <w:t>0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4A58E8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1.2.2</w:t>
            </w:r>
            <w:r w:rsidR="00B67D62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033EC8">
              <w:rPr>
                <w:rFonts w:ascii="Arial" w:eastAsia="Calibri" w:hAnsi="Arial" w:cs="Arial"/>
                <w:b/>
              </w:rPr>
              <w:t>Agregar Convenio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  <w:r w:rsidR="00661EF3">
              <w:rPr>
                <w:rFonts w:ascii="Arial" w:hAnsi="Arial" w:cs="Arial"/>
                <w:b/>
              </w:rPr>
              <w:t>1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4A58E8" w:rsidP="00F22BE6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1.2.3</w:t>
            </w:r>
            <w:r w:rsidR="00B67D62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F22BE6">
              <w:rPr>
                <w:rFonts w:ascii="Arial" w:eastAsia="Calibri" w:hAnsi="Arial" w:cs="Arial"/>
                <w:b/>
              </w:rPr>
              <w:t xml:space="preserve">Agregar Vinculación Convenio 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  <w:r w:rsidR="00661EF3">
              <w:rPr>
                <w:rFonts w:ascii="Arial" w:hAnsi="Arial" w:cs="Arial"/>
                <w:b/>
              </w:rPr>
              <w:t>2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B42BD" w:rsidP="00F22BE6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1.2.4</w:t>
            </w:r>
            <w:r w:rsidR="004A58E8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F22BE6">
              <w:rPr>
                <w:rFonts w:ascii="Arial" w:eastAsia="Calibri" w:hAnsi="Arial" w:cs="Arial"/>
                <w:b/>
              </w:rPr>
              <w:t>Agregar Conferencista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  <w:r w:rsidR="00661EF3">
              <w:rPr>
                <w:rFonts w:ascii="Arial" w:hAnsi="Arial" w:cs="Arial"/>
                <w:b/>
              </w:rPr>
              <w:t>4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B42BD" w:rsidP="00F22BE6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1.2.5</w:t>
            </w:r>
            <w:r w:rsidR="00B67D62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F22BE6">
              <w:rPr>
                <w:rFonts w:ascii="Arial" w:eastAsia="Calibri" w:hAnsi="Arial" w:cs="Arial"/>
                <w:b/>
              </w:rPr>
              <w:t>Modificar Convenio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  <w:r w:rsidR="00661EF3">
              <w:rPr>
                <w:rFonts w:ascii="Arial" w:hAnsi="Arial" w:cs="Arial"/>
                <w:b/>
              </w:rPr>
              <w:t>5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B42BD" w:rsidP="00F22BE6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1.2.6</w:t>
            </w:r>
            <w:r w:rsidR="004A58E8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F22BE6">
              <w:rPr>
                <w:rFonts w:ascii="Arial" w:eastAsia="Calibri" w:hAnsi="Arial" w:cs="Arial"/>
                <w:b/>
              </w:rPr>
              <w:t>Generar Informes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  <w:r w:rsidR="00661EF3">
              <w:rPr>
                <w:rFonts w:ascii="Arial" w:hAnsi="Arial" w:cs="Arial"/>
                <w:b/>
              </w:rPr>
              <w:t>7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B42BD" w:rsidP="00F22BE6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1.2.7</w:t>
            </w:r>
            <w:r w:rsidR="004A58E8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F22BE6">
              <w:rPr>
                <w:rFonts w:ascii="Arial" w:eastAsia="Calibri" w:hAnsi="Arial" w:cs="Arial"/>
                <w:b/>
              </w:rPr>
              <w:t>Registro de emisión constancias de escalafón Docente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  <w:r w:rsidR="00661EF3">
              <w:rPr>
                <w:rFonts w:ascii="Arial" w:hAnsi="Arial" w:cs="Arial"/>
                <w:b/>
              </w:rPr>
              <w:t>8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B42BD" w:rsidP="00F22BE6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1.2.8</w:t>
            </w:r>
            <w:r w:rsidR="004A58E8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F22BE6">
              <w:rPr>
                <w:rFonts w:ascii="Arial" w:eastAsia="Calibri" w:hAnsi="Arial" w:cs="Arial"/>
                <w:b/>
              </w:rPr>
              <w:t>Generación documentos soporte conferencista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  <w:r w:rsidR="00661EF3">
              <w:rPr>
                <w:rFonts w:ascii="Arial" w:hAnsi="Arial" w:cs="Arial"/>
                <w:b/>
              </w:rPr>
              <w:t>0</w:t>
            </w:r>
          </w:p>
        </w:tc>
      </w:tr>
      <w:tr w:rsidR="009C3AAD" w:rsidRPr="00666F5E" w:rsidTr="00F40861">
        <w:trPr>
          <w:trHeight w:val="510"/>
        </w:trPr>
        <w:tc>
          <w:tcPr>
            <w:tcW w:w="7394" w:type="dxa"/>
            <w:shd w:val="clear" w:color="auto" w:fill="auto"/>
          </w:tcPr>
          <w:p w:rsidR="009C3AAD" w:rsidRPr="00666F5E" w:rsidRDefault="009C3AAD" w:rsidP="009C3AAD">
            <w:pPr>
              <w:spacing w:before="240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2. AG ARQUITECTURA GENERAL</w:t>
            </w:r>
          </w:p>
        </w:tc>
        <w:tc>
          <w:tcPr>
            <w:tcW w:w="1114" w:type="dxa"/>
            <w:shd w:val="clear" w:color="auto" w:fill="auto"/>
          </w:tcPr>
          <w:p w:rsidR="009C3AAD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  <w:r w:rsidR="00661EF3">
              <w:rPr>
                <w:rFonts w:ascii="Arial" w:hAnsi="Arial" w:cs="Arial"/>
                <w:b/>
              </w:rPr>
              <w:t>2</w:t>
            </w:r>
          </w:p>
        </w:tc>
      </w:tr>
      <w:tr w:rsidR="004B2B7C" w:rsidRPr="00666F5E" w:rsidTr="00F40861">
        <w:trPr>
          <w:trHeight w:val="510"/>
        </w:trPr>
        <w:tc>
          <w:tcPr>
            <w:tcW w:w="7394" w:type="dxa"/>
            <w:shd w:val="clear" w:color="auto" w:fill="auto"/>
          </w:tcPr>
          <w:p w:rsidR="004B2B7C" w:rsidRPr="00666F5E" w:rsidRDefault="009C3AAD" w:rsidP="004B2B7C">
            <w:pPr>
              <w:spacing w:before="240"/>
              <w:jc w:val="both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3</w:t>
            </w:r>
            <w:r w:rsidR="004B2B7C" w:rsidRPr="00666F5E">
              <w:rPr>
                <w:rFonts w:ascii="Arial" w:hAnsi="Arial" w:cs="Arial"/>
                <w:b/>
              </w:rPr>
              <w:t>. MCA MODELO DE CLASES DE ANÁLISIS</w:t>
            </w:r>
          </w:p>
        </w:tc>
        <w:tc>
          <w:tcPr>
            <w:tcW w:w="1114" w:type="dxa"/>
            <w:shd w:val="clear" w:color="auto" w:fill="auto"/>
          </w:tcPr>
          <w:p w:rsidR="004B2B7C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  <w:r w:rsidR="00661EF3">
              <w:rPr>
                <w:rFonts w:ascii="Arial" w:hAnsi="Arial" w:cs="Arial"/>
                <w:b/>
              </w:rPr>
              <w:t>3</w:t>
            </w: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lastRenderedPageBreak/>
              <w:t>3</w:t>
            </w:r>
            <w:r w:rsidR="00D461A0" w:rsidRPr="00666F5E">
              <w:rPr>
                <w:rFonts w:ascii="Arial" w:hAnsi="Arial" w:cs="Arial"/>
                <w:b/>
              </w:rPr>
              <w:t>.1</w:t>
            </w:r>
            <w:r w:rsidR="009F5E71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1B7581">
              <w:rPr>
                <w:rFonts w:ascii="Arial" w:eastAsia="Calibri" w:hAnsi="Arial" w:cs="Arial"/>
                <w:b/>
              </w:rPr>
              <w:t>Iniciar Sesión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  <w:r w:rsidR="00661EF3">
              <w:rPr>
                <w:rFonts w:ascii="Arial" w:hAnsi="Arial" w:cs="Arial"/>
                <w:b/>
              </w:rPr>
              <w:t>4</w:t>
            </w: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A51931" w:rsidP="00C514DF">
            <w:pPr>
              <w:spacing w:before="240"/>
              <w:ind w:left="708" w:hanging="153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.2 </w:t>
            </w:r>
            <w:r w:rsidR="00C514DF">
              <w:rPr>
                <w:rFonts w:ascii="Arial" w:eastAsia="Calibri" w:hAnsi="Arial" w:cs="Arial"/>
                <w:b/>
              </w:rPr>
              <w:t>Agregar Convenio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  <w:r w:rsidR="00661EF3">
              <w:rPr>
                <w:rFonts w:ascii="Arial" w:hAnsi="Arial" w:cs="Arial"/>
                <w:b/>
              </w:rPr>
              <w:t>4</w:t>
            </w: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51931" w:rsidRPr="00666F5E">
              <w:rPr>
                <w:rFonts w:ascii="Arial" w:eastAsia="Calibri" w:hAnsi="Arial" w:cs="Arial"/>
                <w:b/>
              </w:rPr>
              <w:t>.3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>
              <w:rPr>
                <w:rFonts w:ascii="Arial" w:eastAsia="Calibri" w:hAnsi="Arial" w:cs="Arial"/>
                <w:b/>
              </w:rPr>
              <w:t>Liquidar Convenio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  <w:r w:rsidR="00661EF3">
              <w:rPr>
                <w:rFonts w:ascii="Arial" w:hAnsi="Arial" w:cs="Arial"/>
                <w:b/>
              </w:rPr>
              <w:t>5</w:t>
            </w: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51931" w:rsidRPr="00666F5E">
              <w:rPr>
                <w:rFonts w:ascii="Arial" w:eastAsia="Calibri" w:hAnsi="Arial" w:cs="Arial"/>
                <w:b/>
              </w:rPr>
              <w:t>.4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>
              <w:rPr>
                <w:rFonts w:ascii="Arial" w:eastAsia="Calibri" w:hAnsi="Arial" w:cs="Arial"/>
                <w:b/>
              </w:rPr>
              <w:t>Editar Entidad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  <w:r w:rsidR="00661EF3">
              <w:rPr>
                <w:rFonts w:ascii="Arial" w:hAnsi="Arial" w:cs="Arial"/>
                <w:b/>
              </w:rPr>
              <w:t>6</w:t>
            </w: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51931" w:rsidRPr="00666F5E">
              <w:rPr>
                <w:rFonts w:ascii="Arial" w:eastAsia="Calibri" w:hAnsi="Arial" w:cs="Arial"/>
                <w:b/>
              </w:rPr>
              <w:t>.5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>
              <w:rPr>
                <w:rFonts w:ascii="Arial" w:eastAsia="Calibri" w:hAnsi="Arial" w:cs="Arial"/>
                <w:b/>
              </w:rPr>
              <w:t>Agregar Variación de Tiempo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  <w:r w:rsidR="00661EF3">
              <w:rPr>
                <w:rFonts w:ascii="Arial" w:hAnsi="Arial" w:cs="Arial"/>
                <w:b/>
              </w:rPr>
              <w:t>7</w:t>
            </w: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6C08CA" w:rsidRPr="00666F5E">
              <w:rPr>
                <w:rFonts w:ascii="Arial" w:eastAsia="Calibri" w:hAnsi="Arial" w:cs="Arial"/>
                <w:b/>
              </w:rPr>
              <w:t>.6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 w:rsidRPr="001A6B01">
              <w:rPr>
                <w:rFonts w:ascii="Arial" w:eastAsia="Calibri" w:hAnsi="Arial" w:cs="Arial"/>
                <w:b/>
              </w:rPr>
              <w:t>Eliminar Rubro Presupuestal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  <w:r w:rsidR="00661EF3">
              <w:rPr>
                <w:rFonts w:ascii="Arial" w:hAnsi="Arial" w:cs="Arial"/>
                <w:b/>
              </w:rPr>
              <w:t>8</w:t>
            </w: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6C08CA" w:rsidRPr="00666F5E">
              <w:rPr>
                <w:rFonts w:ascii="Arial" w:eastAsia="Calibri" w:hAnsi="Arial" w:cs="Arial"/>
                <w:b/>
              </w:rPr>
              <w:t>.7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 w:rsidRPr="001A6B01">
              <w:rPr>
                <w:rFonts w:ascii="Arial" w:eastAsia="Calibri" w:hAnsi="Arial" w:cs="Arial"/>
                <w:b/>
              </w:rPr>
              <w:t>Editar Rubro Presupuestal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661EF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29</w:t>
            </w: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6C08CA" w:rsidRPr="00666F5E">
              <w:rPr>
                <w:rFonts w:ascii="Arial" w:eastAsia="Calibri" w:hAnsi="Arial" w:cs="Arial"/>
                <w:b/>
              </w:rPr>
              <w:t xml:space="preserve">.8 </w:t>
            </w:r>
            <w:r w:rsidR="00C514DF" w:rsidRPr="001A6B01">
              <w:rPr>
                <w:rFonts w:ascii="Arial" w:eastAsia="Calibri" w:hAnsi="Arial" w:cs="Arial"/>
                <w:b/>
              </w:rPr>
              <w:t>Realizar Ejecución Presupuestal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  <w:r w:rsidR="00661EF3">
              <w:rPr>
                <w:rFonts w:ascii="Arial" w:hAnsi="Arial" w:cs="Arial"/>
                <w:b/>
              </w:rPr>
              <w:t>0</w:t>
            </w: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6C08CA" w:rsidRPr="00666F5E">
              <w:rPr>
                <w:rFonts w:ascii="Arial" w:eastAsia="Calibri" w:hAnsi="Arial" w:cs="Arial"/>
                <w:b/>
              </w:rPr>
              <w:t xml:space="preserve">.9 </w:t>
            </w:r>
            <w:r w:rsidR="00C514DF" w:rsidRPr="00211BE0">
              <w:rPr>
                <w:rFonts w:ascii="Arial" w:eastAsia="Calibri" w:hAnsi="Arial" w:cs="Arial"/>
                <w:b/>
              </w:rPr>
              <w:t>Agregar Programa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  <w:r w:rsidR="00661EF3">
              <w:rPr>
                <w:rFonts w:ascii="Arial" w:hAnsi="Arial" w:cs="Arial"/>
                <w:b/>
              </w:rPr>
              <w:t>1</w:t>
            </w: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.10 </w:t>
            </w:r>
            <w:r w:rsidR="00C514DF" w:rsidRPr="00211BE0">
              <w:rPr>
                <w:rFonts w:ascii="Arial" w:eastAsia="Calibri" w:hAnsi="Arial" w:cs="Arial"/>
                <w:b/>
              </w:rPr>
              <w:t>Editar Programa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  <w:r w:rsidR="00661EF3">
              <w:rPr>
                <w:rFonts w:ascii="Arial" w:hAnsi="Arial" w:cs="Arial"/>
                <w:b/>
              </w:rPr>
              <w:t>2</w:t>
            </w: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.11 </w:t>
            </w:r>
            <w:r w:rsidR="00C514DF" w:rsidRPr="00211BE0">
              <w:rPr>
                <w:rFonts w:ascii="Arial" w:eastAsia="Calibri" w:hAnsi="Arial" w:cs="Arial"/>
                <w:b/>
              </w:rPr>
              <w:t>Agregar Módulo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  <w:r w:rsidR="00661EF3">
              <w:rPr>
                <w:rFonts w:ascii="Arial" w:hAnsi="Arial" w:cs="Arial"/>
                <w:b/>
              </w:rPr>
              <w:t>3</w:t>
            </w: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.12 </w:t>
            </w:r>
            <w:r w:rsidR="00C514DF" w:rsidRPr="00211BE0">
              <w:rPr>
                <w:rFonts w:ascii="Arial" w:eastAsia="Calibri" w:hAnsi="Arial" w:cs="Arial"/>
                <w:b/>
              </w:rPr>
              <w:t>Agregar Conferencista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  <w:r w:rsidR="00661EF3">
              <w:rPr>
                <w:rFonts w:ascii="Arial" w:hAnsi="Arial" w:cs="Arial"/>
                <w:b/>
              </w:rPr>
              <w:t>4</w:t>
            </w: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.13 </w:t>
            </w:r>
            <w:r w:rsidR="00C514DF" w:rsidRPr="00211BE0">
              <w:rPr>
                <w:rFonts w:ascii="Arial" w:eastAsia="Calibri" w:hAnsi="Arial" w:cs="Arial"/>
                <w:b/>
              </w:rPr>
              <w:t>Editar Conferencista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  <w:r w:rsidR="00661EF3">
              <w:rPr>
                <w:rFonts w:ascii="Arial" w:hAnsi="Arial" w:cs="Arial"/>
                <w:b/>
              </w:rPr>
              <w:t>5</w:t>
            </w: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.14 </w:t>
            </w:r>
            <w:r w:rsidR="00C514DF" w:rsidRPr="000E27EA">
              <w:rPr>
                <w:rFonts w:ascii="Arial" w:eastAsia="Calibri" w:hAnsi="Arial" w:cs="Arial"/>
                <w:b/>
              </w:rPr>
              <w:t>Agregar Rubro Presupuestal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  <w:r w:rsidR="00661EF3">
              <w:rPr>
                <w:rFonts w:ascii="Arial" w:hAnsi="Arial" w:cs="Arial"/>
                <w:b/>
              </w:rPr>
              <w:t>6</w:t>
            </w:r>
          </w:p>
        </w:tc>
      </w:tr>
      <w:tr w:rsidR="00A84959" w:rsidRPr="00666F5E" w:rsidTr="00F40861">
        <w:tc>
          <w:tcPr>
            <w:tcW w:w="7394" w:type="dxa"/>
            <w:shd w:val="clear" w:color="auto" w:fill="auto"/>
          </w:tcPr>
          <w:p w:rsidR="00A84959" w:rsidRPr="00666F5E" w:rsidRDefault="009C3AAD" w:rsidP="00C514DF">
            <w:pPr>
              <w:tabs>
                <w:tab w:val="center" w:pos="3974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.15 </w:t>
            </w:r>
            <w:r w:rsidR="00C514DF" w:rsidRPr="00931AA4">
              <w:rPr>
                <w:rFonts w:ascii="Arial" w:eastAsia="Calibri" w:hAnsi="Arial" w:cs="Arial"/>
                <w:b/>
              </w:rPr>
              <w:t>Asignar Viáticos</w:t>
            </w:r>
            <w:r w:rsidR="00C514D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84959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  <w:r w:rsidR="00661EF3">
              <w:rPr>
                <w:rFonts w:ascii="Arial" w:hAnsi="Arial" w:cs="Arial"/>
                <w:b/>
              </w:rPr>
              <w:t>7</w:t>
            </w:r>
          </w:p>
        </w:tc>
      </w:tr>
      <w:tr w:rsidR="00A84959" w:rsidRPr="00666F5E" w:rsidTr="00F40861">
        <w:tc>
          <w:tcPr>
            <w:tcW w:w="7394" w:type="dxa"/>
            <w:shd w:val="clear" w:color="auto" w:fill="auto"/>
          </w:tcPr>
          <w:p w:rsidR="00A84959" w:rsidRPr="00666F5E" w:rsidRDefault="009C3AAD" w:rsidP="00C514DF">
            <w:pPr>
              <w:tabs>
                <w:tab w:val="left" w:pos="2506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.16 </w:t>
            </w:r>
            <w:r w:rsidR="00C514DF" w:rsidRPr="00931AA4">
              <w:rPr>
                <w:rFonts w:ascii="Arial" w:eastAsia="Calibri" w:hAnsi="Arial" w:cs="Arial"/>
                <w:b/>
              </w:rPr>
              <w:t>Editar Asignación Viáticos</w:t>
            </w:r>
            <w:r w:rsidR="00C514D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84959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  <w:r w:rsidR="00661EF3">
              <w:rPr>
                <w:rFonts w:ascii="Arial" w:hAnsi="Arial" w:cs="Arial"/>
                <w:b/>
              </w:rPr>
              <w:t>8</w:t>
            </w:r>
          </w:p>
        </w:tc>
      </w:tr>
      <w:tr w:rsidR="003A7252" w:rsidRPr="00666F5E" w:rsidTr="00F40861">
        <w:tc>
          <w:tcPr>
            <w:tcW w:w="7394" w:type="dxa"/>
            <w:shd w:val="clear" w:color="auto" w:fill="auto"/>
          </w:tcPr>
          <w:p w:rsidR="003A7252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3A7252" w:rsidRPr="00666F5E">
              <w:rPr>
                <w:rFonts w:ascii="Arial" w:eastAsia="Calibri" w:hAnsi="Arial" w:cs="Arial"/>
                <w:b/>
              </w:rPr>
              <w:t xml:space="preserve">.17 </w:t>
            </w:r>
            <w:r w:rsidR="00C514DF" w:rsidRPr="00931AA4">
              <w:rPr>
                <w:rFonts w:ascii="Arial" w:eastAsia="Calibri" w:hAnsi="Arial" w:cs="Arial"/>
                <w:b/>
              </w:rPr>
              <w:t>Asignar Honorarios</w:t>
            </w:r>
          </w:p>
        </w:tc>
        <w:tc>
          <w:tcPr>
            <w:tcW w:w="1114" w:type="dxa"/>
            <w:shd w:val="clear" w:color="auto" w:fill="auto"/>
          </w:tcPr>
          <w:p w:rsidR="003A7252" w:rsidRPr="00666F5E" w:rsidRDefault="00661EF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39</w:t>
            </w:r>
          </w:p>
        </w:tc>
      </w:tr>
      <w:tr w:rsidR="003A7252" w:rsidRPr="00666F5E" w:rsidTr="00F40861">
        <w:tc>
          <w:tcPr>
            <w:tcW w:w="7394" w:type="dxa"/>
            <w:shd w:val="clear" w:color="auto" w:fill="auto"/>
          </w:tcPr>
          <w:p w:rsidR="003A7252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lastRenderedPageBreak/>
              <w:t>3</w:t>
            </w:r>
            <w:r w:rsidR="003A7252" w:rsidRPr="00666F5E">
              <w:rPr>
                <w:rFonts w:ascii="Arial" w:eastAsia="Calibri" w:hAnsi="Arial" w:cs="Arial"/>
                <w:b/>
              </w:rPr>
              <w:t xml:space="preserve">.18 </w:t>
            </w:r>
            <w:r w:rsidR="00C514DF" w:rsidRPr="00931AA4">
              <w:rPr>
                <w:rFonts w:ascii="Arial" w:eastAsia="Calibri" w:hAnsi="Arial" w:cs="Arial"/>
                <w:b/>
              </w:rPr>
              <w:t>Editar Asignación Honorarios</w:t>
            </w:r>
          </w:p>
        </w:tc>
        <w:tc>
          <w:tcPr>
            <w:tcW w:w="1114" w:type="dxa"/>
            <w:shd w:val="clear" w:color="auto" w:fill="auto"/>
          </w:tcPr>
          <w:p w:rsidR="003A7252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  <w:r w:rsidR="00661EF3">
              <w:rPr>
                <w:rFonts w:ascii="Arial" w:hAnsi="Arial" w:cs="Arial"/>
                <w:b/>
              </w:rPr>
              <w:t>0</w:t>
            </w:r>
          </w:p>
        </w:tc>
      </w:tr>
      <w:tr w:rsidR="003A7252" w:rsidRPr="00666F5E" w:rsidTr="00F40861">
        <w:tc>
          <w:tcPr>
            <w:tcW w:w="7394" w:type="dxa"/>
            <w:shd w:val="clear" w:color="auto" w:fill="auto"/>
          </w:tcPr>
          <w:p w:rsidR="003A7252" w:rsidRPr="00666F5E" w:rsidRDefault="009C3AAD" w:rsidP="00C514DF">
            <w:pPr>
              <w:tabs>
                <w:tab w:val="left" w:pos="4619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3A7252" w:rsidRPr="00666F5E">
              <w:rPr>
                <w:rFonts w:ascii="Arial" w:eastAsia="Calibri" w:hAnsi="Arial" w:cs="Arial"/>
                <w:b/>
              </w:rPr>
              <w:t xml:space="preserve">.19 </w:t>
            </w:r>
            <w:r w:rsidR="00C514DF" w:rsidRPr="00931AA4">
              <w:rPr>
                <w:rFonts w:ascii="Arial" w:eastAsia="Calibri" w:hAnsi="Arial" w:cs="Arial"/>
                <w:b/>
              </w:rPr>
              <w:t>Asignar Tiquetes</w:t>
            </w:r>
            <w:r w:rsidR="00C514D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3A7252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  <w:r w:rsidR="00661EF3">
              <w:rPr>
                <w:rFonts w:ascii="Arial" w:hAnsi="Arial" w:cs="Arial"/>
                <w:b/>
              </w:rPr>
              <w:t>1</w:t>
            </w:r>
          </w:p>
        </w:tc>
      </w:tr>
      <w:tr w:rsidR="003A7252" w:rsidRPr="00666F5E" w:rsidTr="00F40861">
        <w:tc>
          <w:tcPr>
            <w:tcW w:w="7394" w:type="dxa"/>
            <w:shd w:val="clear" w:color="auto" w:fill="auto"/>
          </w:tcPr>
          <w:p w:rsidR="003A7252" w:rsidRPr="00914CEB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  <w:sz w:val="16"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3A7252" w:rsidRPr="00666F5E">
              <w:rPr>
                <w:rFonts w:ascii="Arial" w:eastAsia="Calibri" w:hAnsi="Arial" w:cs="Arial"/>
                <w:b/>
              </w:rPr>
              <w:t xml:space="preserve">.20 </w:t>
            </w:r>
            <w:r w:rsidR="00C514DF" w:rsidRPr="00931AA4">
              <w:rPr>
                <w:rFonts w:ascii="Arial" w:eastAsia="Calibri" w:hAnsi="Arial" w:cs="Arial"/>
                <w:b/>
              </w:rPr>
              <w:t>Editar Asignación Tiquetes</w:t>
            </w:r>
          </w:p>
        </w:tc>
        <w:tc>
          <w:tcPr>
            <w:tcW w:w="1114" w:type="dxa"/>
            <w:shd w:val="clear" w:color="auto" w:fill="auto"/>
          </w:tcPr>
          <w:p w:rsidR="003A7252" w:rsidRPr="00666F5E" w:rsidRDefault="00F22BE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  <w:r w:rsidR="00661EF3">
              <w:rPr>
                <w:rFonts w:ascii="Arial" w:hAnsi="Arial" w:cs="Arial"/>
                <w:b/>
              </w:rPr>
              <w:t>2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A51931" w:rsidP="007C566F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4</w:t>
            </w:r>
            <w:r w:rsidRPr="00666F5E">
              <w:rPr>
                <w:rFonts w:ascii="Arial" w:eastAsia="Calibri" w:hAnsi="Arial" w:cs="Arial"/>
                <w:b/>
              </w:rPr>
              <w:t>. DSA DIAGRAMAS DE SECUENCIA DE ANÁLISIS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  <w:r w:rsidR="00661EF3">
              <w:rPr>
                <w:rFonts w:ascii="Arial" w:hAnsi="Arial" w:cs="Arial"/>
                <w:b/>
              </w:rPr>
              <w:t>3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4.1</w:t>
            </w:r>
            <w:r w:rsidR="00AA3E75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1B7581">
              <w:rPr>
                <w:rFonts w:ascii="Arial" w:eastAsia="Calibri" w:hAnsi="Arial" w:cs="Arial"/>
                <w:b/>
              </w:rPr>
              <w:t>Iniciar Sesión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  <w:r w:rsidR="00661EF3">
              <w:rPr>
                <w:rFonts w:ascii="Arial" w:hAnsi="Arial" w:cs="Arial"/>
                <w:b/>
              </w:rPr>
              <w:t>3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4.2 </w:t>
            </w:r>
            <w:r w:rsidR="00DA0EB1">
              <w:rPr>
                <w:rFonts w:ascii="Arial" w:eastAsia="Calibri" w:hAnsi="Arial" w:cs="Arial"/>
                <w:b/>
              </w:rPr>
              <w:t>Agregar Convenio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  <w:r w:rsidR="00661EF3">
              <w:rPr>
                <w:rFonts w:ascii="Arial" w:hAnsi="Arial" w:cs="Arial"/>
                <w:b/>
              </w:rPr>
              <w:t>4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4.3 </w:t>
            </w:r>
            <w:r w:rsidR="00DA0EB1">
              <w:rPr>
                <w:rFonts w:ascii="Arial" w:eastAsia="Calibri" w:hAnsi="Arial" w:cs="Arial"/>
                <w:b/>
              </w:rPr>
              <w:t>Liquidar Convenio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  <w:r w:rsidR="00661EF3">
              <w:rPr>
                <w:rFonts w:ascii="Arial" w:hAnsi="Arial" w:cs="Arial"/>
                <w:b/>
              </w:rPr>
              <w:t>5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4.4 </w:t>
            </w:r>
            <w:r w:rsidR="0088638F">
              <w:rPr>
                <w:rFonts w:ascii="Arial" w:eastAsia="Calibri" w:hAnsi="Arial" w:cs="Arial"/>
                <w:b/>
              </w:rPr>
              <w:t>Editar Entidad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  <w:r w:rsidR="00661EF3">
              <w:rPr>
                <w:rFonts w:ascii="Arial" w:hAnsi="Arial" w:cs="Arial"/>
                <w:b/>
              </w:rPr>
              <w:t>6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4.5 </w:t>
            </w:r>
            <w:r w:rsidR="0088638F">
              <w:rPr>
                <w:rFonts w:ascii="Arial" w:eastAsia="Calibri" w:hAnsi="Arial" w:cs="Arial"/>
                <w:b/>
              </w:rPr>
              <w:t>Agregar Variación de Tiempo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  <w:r w:rsidR="00661EF3">
              <w:rPr>
                <w:rFonts w:ascii="Arial" w:hAnsi="Arial" w:cs="Arial"/>
                <w:b/>
              </w:rPr>
              <w:t>7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88638F">
            <w:pPr>
              <w:tabs>
                <w:tab w:val="center" w:pos="3974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4.6 </w:t>
            </w:r>
            <w:r w:rsidR="0088638F" w:rsidRPr="001A6B01">
              <w:rPr>
                <w:rFonts w:ascii="Arial" w:eastAsia="Calibri" w:hAnsi="Arial" w:cs="Arial"/>
                <w:b/>
              </w:rPr>
              <w:t>Eliminar Rubro Presupuestal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  <w:r w:rsidR="00661EF3">
              <w:rPr>
                <w:rFonts w:ascii="Arial" w:hAnsi="Arial" w:cs="Arial"/>
                <w:b/>
              </w:rPr>
              <w:t>8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4.7 </w:t>
            </w:r>
            <w:r w:rsidR="0088638F" w:rsidRPr="001A6B01">
              <w:rPr>
                <w:rFonts w:ascii="Arial" w:eastAsia="Calibri" w:hAnsi="Arial" w:cs="Arial"/>
                <w:b/>
              </w:rPr>
              <w:t>Editar Rubro Presupuestal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661EF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49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4.8 </w:t>
            </w:r>
            <w:r w:rsidR="0088638F" w:rsidRPr="001A6B01">
              <w:rPr>
                <w:rFonts w:ascii="Arial" w:eastAsia="Calibri" w:hAnsi="Arial" w:cs="Arial"/>
                <w:b/>
              </w:rPr>
              <w:t>Realizar Ejecución Presupuestal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5</w:t>
            </w:r>
            <w:r w:rsidR="00661EF3">
              <w:rPr>
                <w:rFonts w:ascii="Arial" w:hAnsi="Arial" w:cs="Arial"/>
                <w:b/>
              </w:rPr>
              <w:t>0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4.9 </w:t>
            </w:r>
            <w:r w:rsidR="0088638F" w:rsidRPr="00211BE0">
              <w:rPr>
                <w:rFonts w:ascii="Arial" w:eastAsia="Calibri" w:hAnsi="Arial" w:cs="Arial"/>
                <w:b/>
              </w:rPr>
              <w:t>Agregar Programa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5</w:t>
            </w:r>
            <w:r w:rsidR="00661EF3">
              <w:rPr>
                <w:rFonts w:ascii="Arial" w:hAnsi="Arial" w:cs="Arial"/>
                <w:b/>
              </w:rPr>
              <w:t>1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88638F">
            <w:pPr>
              <w:tabs>
                <w:tab w:val="left" w:pos="3909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4.10 </w:t>
            </w:r>
            <w:r w:rsidR="0088638F" w:rsidRPr="00211BE0">
              <w:rPr>
                <w:rFonts w:ascii="Arial" w:eastAsia="Calibri" w:hAnsi="Arial" w:cs="Arial"/>
                <w:b/>
              </w:rPr>
              <w:t>Editar Programa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5</w:t>
            </w:r>
            <w:r w:rsidR="00661EF3">
              <w:rPr>
                <w:rFonts w:ascii="Arial" w:hAnsi="Arial" w:cs="Arial"/>
                <w:b/>
              </w:rPr>
              <w:t>2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4.11 </w:t>
            </w:r>
            <w:r w:rsidR="0088638F" w:rsidRPr="00211BE0">
              <w:rPr>
                <w:rFonts w:ascii="Arial" w:eastAsia="Calibri" w:hAnsi="Arial" w:cs="Arial"/>
                <w:b/>
              </w:rPr>
              <w:t>Agregar Módulo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5</w:t>
            </w:r>
            <w:r w:rsidR="00661EF3">
              <w:rPr>
                <w:rFonts w:ascii="Arial" w:hAnsi="Arial" w:cs="Arial"/>
                <w:b/>
              </w:rPr>
              <w:t>3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4.12 </w:t>
            </w:r>
            <w:r w:rsidR="0088638F" w:rsidRPr="00211BE0">
              <w:rPr>
                <w:rFonts w:ascii="Arial" w:eastAsia="Calibri" w:hAnsi="Arial" w:cs="Arial"/>
                <w:b/>
              </w:rPr>
              <w:t>Agregar Conferencista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5</w:t>
            </w:r>
            <w:r w:rsidR="00661EF3">
              <w:rPr>
                <w:rFonts w:ascii="Arial" w:hAnsi="Arial" w:cs="Arial"/>
                <w:b/>
              </w:rPr>
              <w:t>4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4.13 </w:t>
            </w:r>
            <w:r w:rsidR="0088638F" w:rsidRPr="00211BE0">
              <w:rPr>
                <w:rFonts w:ascii="Arial" w:eastAsia="Calibri" w:hAnsi="Arial" w:cs="Arial"/>
                <w:b/>
              </w:rPr>
              <w:t>Editar Conferencista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5</w:t>
            </w:r>
            <w:r w:rsidR="00661EF3">
              <w:rPr>
                <w:rFonts w:ascii="Arial" w:hAnsi="Arial" w:cs="Arial"/>
                <w:b/>
              </w:rPr>
              <w:t>5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lastRenderedPageBreak/>
              <w:t xml:space="preserve">4.14 </w:t>
            </w:r>
            <w:r w:rsidR="0088638F" w:rsidRPr="000E27EA">
              <w:rPr>
                <w:rFonts w:ascii="Arial" w:eastAsia="Calibri" w:hAnsi="Arial" w:cs="Arial"/>
                <w:b/>
              </w:rPr>
              <w:t>Agregar Rubro Presupuestal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5</w:t>
            </w:r>
            <w:r w:rsidR="00661EF3">
              <w:rPr>
                <w:rFonts w:ascii="Arial" w:hAnsi="Arial" w:cs="Arial"/>
                <w:b/>
              </w:rPr>
              <w:t>6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4.15 </w:t>
            </w:r>
            <w:r w:rsidR="0088638F" w:rsidRPr="00931AA4">
              <w:rPr>
                <w:rFonts w:ascii="Arial" w:eastAsia="Calibri" w:hAnsi="Arial" w:cs="Arial"/>
                <w:b/>
              </w:rPr>
              <w:t>Asignar Viáticos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5</w:t>
            </w:r>
            <w:r w:rsidR="00661EF3">
              <w:rPr>
                <w:rFonts w:ascii="Arial" w:hAnsi="Arial" w:cs="Arial"/>
                <w:b/>
              </w:rPr>
              <w:t>7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88638F">
            <w:pPr>
              <w:tabs>
                <w:tab w:val="left" w:pos="2338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4.16 </w:t>
            </w:r>
            <w:r w:rsidR="0088638F" w:rsidRPr="00931AA4">
              <w:rPr>
                <w:rFonts w:ascii="Arial" w:eastAsia="Calibri" w:hAnsi="Arial" w:cs="Arial"/>
                <w:b/>
              </w:rPr>
              <w:t>Editar Asignación Viáticos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5</w:t>
            </w:r>
            <w:r w:rsidR="00661EF3">
              <w:rPr>
                <w:rFonts w:ascii="Arial" w:hAnsi="Arial" w:cs="Arial"/>
                <w:b/>
              </w:rPr>
              <w:t>8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88638F">
            <w:pPr>
              <w:tabs>
                <w:tab w:val="left" w:pos="2768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4.17 </w:t>
            </w:r>
            <w:r w:rsidR="0088638F" w:rsidRPr="00931AA4">
              <w:rPr>
                <w:rFonts w:ascii="Arial" w:eastAsia="Calibri" w:hAnsi="Arial" w:cs="Arial"/>
                <w:b/>
              </w:rPr>
              <w:t>Asignar Honorarios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661EF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59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4.18 </w:t>
            </w:r>
            <w:r w:rsidR="0088638F" w:rsidRPr="00931AA4">
              <w:rPr>
                <w:rFonts w:ascii="Arial" w:eastAsia="Calibri" w:hAnsi="Arial" w:cs="Arial"/>
                <w:b/>
              </w:rPr>
              <w:t>Editar Asignación Honorarios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</w:t>
            </w:r>
            <w:r w:rsidR="00661EF3">
              <w:rPr>
                <w:rFonts w:ascii="Arial" w:hAnsi="Arial" w:cs="Arial"/>
                <w:b/>
              </w:rPr>
              <w:t>0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4.19 </w:t>
            </w:r>
            <w:r w:rsidR="0088638F" w:rsidRPr="00931AA4">
              <w:rPr>
                <w:rFonts w:ascii="Arial" w:eastAsia="Calibri" w:hAnsi="Arial" w:cs="Arial"/>
                <w:b/>
              </w:rPr>
              <w:t>Asignar Tiquetes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</w:t>
            </w:r>
            <w:r w:rsidR="00661EF3">
              <w:rPr>
                <w:rFonts w:ascii="Arial" w:hAnsi="Arial" w:cs="Arial"/>
                <w:b/>
              </w:rPr>
              <w:t>1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88638F">
            <w:pPr>
              <w:tabs>
                <w:tab w:val="left" w:pos="3946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4.20 </w:t>
            </w:r>
            <w:r w:rsidR="0088638F" w:rsidRPr="00931AA4">
              <w:rPr>
                <w:rFonts w:ascii="Arial" w:eastAsia="Calibri" w:hAnsi="Arial" w:cs="Arial"/>
                <w:b/>
              </w:rPr>
              <w:t>Editar Asignación Tiquetes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</w:t>
            </w:r>
            <w:r w:rsidR="00661EF3">
              <w:rPr>
                <w:rFonts w:ascii="Arial" w:hAnsi="Arial" w:cs="Arial"/>
                <w:b/>
              </w:rPr>
              <w:t>2</w:t>
            </w:r>
          </w:p>
        </w:tc>
      </w:tr>
      <w:tr w:rsidR="004A58E8" w:rsidRPr="00666F5E" w:rsidTr="00F40861">
        <w:trPr>
          <w:trHeight w:val="168"/>
        </w:trPr>
        <w:tc>
          <w:tcPr>
            <w:tcW w:w="7394" w:type="dxa"/>
            <w:shd w:val="clear" w:color="auto" w:fill="auto"/>
          </w:tcPr>
          <w:p w:rsidR="004A58E8" w:rsidRPr="00666F5E" w:rsidRDefault="00371DD4" w:rsidP="007C566F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5. DI DIAGRAMA DE INFRAESTRUCTURA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  <w:r>
              <w:rPr>
                <w:rFonts w:ascii="Arial" w:hAnsi="Arial" w:cs="Arial"/>
                <w:b/>
                <w:lang w:val="es-CO"/>
              </w:rPr>
              <w:t>6</w:t>
            </w:r>
            <w:r w:rsidR="00661EF3">
              <w:rPr>
                <w:rFonts w:ascii="Arial" w:hAnsi="Arial" w:cs="Arial"/>
                <w:b/>
                <w:lang w:val="es-CO"/>
              </w:rPr>
              <w:t>3</w:t>
            </w:r>
          </w:p>
        </w:tc>
      </w:tr>
      <w:tr w:rsidR="004A58E8" w:rsidRPr="00666F5E" w:rsidTr="00F40861">
        <w:trPr>
          <w:trHeight w:val="281"/>
        </w:trPr>
        <w:tc>
          <w:tcPr>
            <w:tcW w:w="7394" w:type="dxa"/>
            <w:shd w:val="clear" w:color="auto" w:fill="auto"/>
          </w:tcPr>
          <w:p w:rsidR="004A58E8" w:rsidRPr="00666F5E" w:rsidRDefault="00371DD4" w:rsidP="007C566F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6. DC DIAGRAMA DE COMPONENTES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  <w:r>
              <w:rPr>
                <w:rFonts w:ascii="Arial" w:hAnsi="Arial" w:cs="Arial"/>
                <w:b/>
                <w:lang w:val="es-CO"/>
              </w:rPr>
              <w:t>6</w:t>
            </w:r>
            <w:r w:rsidR="00661EF3">
              <w:rPr>
                <w:rFonts w:ascii="Arial" w:hAnsi="Arial" w:cs="Arial"/>
                <w:b/>
                <w:lang w:val="es-CO"/>
              </w:rPr>
              <w:t>4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71DD4" w:rsidP="007C566F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7. DCD DIAGRAMA DE CLASES DE DISEÑO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  <w:r>
              <w:rPr>
                <w:rFonts w:ascii="Arial" w:hAnsi="Arial" w:cs="Arial"/>
                <w:b/>
                <w:lang w:val="es-CO"/>
              </w:rPr>
              <w:t>6</w:t>
            </w:r>
            <w:r w:rsidR="00661EF3">
              <w:rPr>
                <w:rFonts w:ascii="Arial" w:hAnsi="Arial" w:cs="Arial"/>
                <w:b/>
                <w:lang w:val="es-CO"/>
              </w:rPr>
              <w:t>5</w:t>
            </w:r>
          </w:p>
        </w:tc>
      </w:tr>
      <w:tr w:rsidR="004A58E8" w:rsidRPr="00666F5E" w:rsidTr="00F40861">
        <w:trPr>
          <w:trHeight w:val="495"/>
        </w:trPr>
        <w:tc>
          <w:tcPr>
            <w:tcW w:w="7394" w:type="dxa"/>
            <w:shd w:val="clear" w:color="auto" w:fill="auto"/>
          </w:tcPr>
          <w:p w:rsidR="004A58E8" w:rsidRPr="00666F5E" w:rsidRDefault="00371DD4" w:rsidP="007C566F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8. DD DIAGRAMA DE DESPLIEGUE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  <w:r>
              <w:rPr>
                <w:rFonts w:ascii="Arial" w:hAnsi="Arial" w:cs="Arial"/>
                <w:b/>
                <w:lang w:val="es-CO"/>
              </w:rPr>
              <w:t>6</w:t>
            </w:r>
            <w:r w:rsidR="00661EF3">
              <w:rPr>
                <w:rFonts w:ascii="Arial" w:hAnsi="Arial" w:cs="Arial"/>
                <w:b/>
                <w:lang w:val="es-CO"/>
              </w:rPr>
              <w:t>6</w:t>
            </w:r>
          </w:p>
        </w:tc>
      </w:tr>
      <w:tr w:rsidR="004A58E8" w:rsidRPr="00666F5E" w:rsidTr="00F40861">
        <w:trPr>
          <w:trHeight w:val="345"/>
        </w:trPr>
        <w:tc>
          <w:tcPr>
            <w:tcW w:w="7394" w:type="dxa"/>
            <w:shd w:val="clear" w:color="auto" w:fill="auto"/>
          </w:tcPr>
          <w:p w:rsidR="004A58E8" w:rsidRPr="00666F5E" w:rsidRDefault="00371DD4" w:rsidP="00E13316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9. DIN DIAGRAMAS DE INTERACCIÓN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  <w:r>
              <w:rPr>
                <w:rFonts w:ascii="Arial" w:hAnsi="Arial" w:cs="Arial"/>
                <w:b/>
                <w:lang w:val="es-CO"/>
              </w:rPr>
              <w:t>6</w:t>
            </w:r>
            <w:r w:rsidR="00661EF3">
              <w:rPr>
                <w:rFonts w:ascii="Arial" w:hAnsi="Arial" w:cs="Arial"/>
                <w:b/>
                <w:lang w:val="es-CO"/>
              </w:rPr>
              <w:t>7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9.1</w:t>
            </w:r>
            <w:r w:rsidR="00AA3E75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1B7581">
              <w:rPr>
                <w:rFonts w:ascii="Arial" w:eastAsia="Calibri" w:hAnsi="Arial" w:cs="Arial"/>
                <w:b/>
              </w:rPr>
              <w:t>Iniciar Sesión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</w:t>
            </w:r>
            <w:r w:rsidR="00661EF3">
              <w:rPr>
                <w:rFonts w:ascii="Arial" w:hAnsi="Arial" w:cs="Arial"/>
                <w:b/>
              </w:rPr>
              <w:t>7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9.2 </w:t>
            </w:r>
            <w:r w:rsidR="00033EC8">
              <w:rPr>
                <w:rFonts w:ascii="Arial" w:eastAsia="Calibri" w:hAnsi="Arial" w:cs="Arial"/>
                <w:b/>
              </w:rPr>
              <w:t>Agregar Convenio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</w:t>
            </w:r>
            <w:r w:rsidR="00661EF3">
              <w:rPr>
                <w:rFonts w:ascii="Arial" w:hAnsi="Arial" w:cs="Arial"/>
                <w:b/>
              </w:rPr>
              <w:t>8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9.3 </w:t>
            </w:r>
            <w:r w:rsidR="00033EC8">
              <w:rPr>
                <w:rFonts w:ascii="Arial" w:eastAsia="Calibri" w:hAnsi="Arial" w:cs="Arial"/>
                <w:b/>
              </w:rPr>
              <w:t>Liquidar Convenio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661EF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69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033EC8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9.4 </w:t>
            </w:r>
            <w:r w:rsidR="00033EC8">
              <w:rPr>
                <w:rFonts w:ascii="Arial" w:eastAsia="Calibri" w:hAnsi="Arial" w:cs="Arial"/>
                <w:b/>
              </w:rPr>
              <w:t>Editar Entidad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7</w:t>
            </w:r>
            <w:r w:rsidR="00661EF3">
              <w:rPr>
                <w:rFonts w:ascii="Arial" w:hAnsi="Arial" w:cs="Arial"/>
                <w:b/>
              </w:rPr>
              <w:t>0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9.5</w:t>
            </w:r>
            <w:r w:rsidR="00033EC8">
              <w:rPr>
                <w:rFonts w:ascii="Arial" w:eastAsia="Calibri" w:hAnsi="Arial" w:cs="Arial"/>
                <w:b/>
              </w:rPr>
              <w:t xml:space="preserve"> Agregar Variación de Tiempo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7</w:t>
            </w:r>
            <w:r w:rsidR="00661EF3">
              <w:rPr>
                <w:rFonts w:ascii="Arial" w:hAnsi="Arial" w:cs="Arial"/>
                <w:b/>
              </w:rPr>
              <w:t>1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lastRenderedPageBreak/>
              <w:t xml:space="preserve">9.6 </w:t>
            </w:r>
            <w:r w:rsidR="00033EC8" w:rsidRPr="001A6B01">
              <w:rPr>
                <w:rFonts w:ascii="Arial" w:eastAsia="Calibri" w:hAnsi="Arial" w:cs="Arial"/>
                <w:b/>
              </w:rPr>
              <w:t>Eliminar Rubro Presupuestal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7</w:t>
            </w:r>
            <w:r w:rsidR="00661EF3">
              <w:rPr>
                <w:rFonts w:ascii="Arial" w:hAnsi="Arial" w:cs="Arial"/>
                <w:b/>
              </w:rPr>
              <w:t>2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9.7 </w:t>
            </w:r>
            <w:r w:rsidR="00033EC8" w:rsidRPr="001A6B01">
              <w:rPr>
                <w:rFonts w:ascii="Arial" w:eastAsia="Calibri" w:hAnsi="Arial" w:cs="Arial"/>
                <w:b/>
              </w:rPr>
              <w:t>Editar Rubro Presupuestal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7</w:t>
            </w:r>
            <w:r w:rsidR="00661EF3">
              <w:rPr>
                <w:rFonts w:ascii="Arial" w:hAnsi="Arial" w:cs="Arial"/>
                <w:b/>
              </w:rPr>
              <w:t>3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9.8 </w:t>
            </w:r>
            <w:r w:rsidR="00033EC8" w:rsidRPr="001A6B01">
              <w:rPr>
                <w:rFonts w:ascii="Arial" w:eastAsia="Calibri" w:hAnsi="Arial" w:cs="Arial"/>
                <w:b/>
              </w:rPr>
              <w:t>Realizar Ejecución Presupuestal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7</w:t>
            </w:r>
            <w:r w:rsidR="00661EF3">
              <w:rPr>
                <w:rFonts w:ascii="Arial" w:hAnsi="Arial" w:cs="Arial"/>
                <w:b/>
              </w:rPr>
              <w:t>4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9.9 </w:t>
            </w:r>
            <w:r w:rsidR="00211BE0" w:rsidRPr="00211BE0">
              <w:rPr>
                <w:rFonts w:ascii="Arial" w:eastAsia="Calibri" w:hAnsi="Arial" w:cs="Arial"/>
                <w:b/>
              </w:rPr>
              <w:t>Agregar Programa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7</w:t>
            </w:r>
            <w:r w:rsidR="00661EF3">
              <w:rPr>
                <w:rFonts w:ascii="Arial" w:hAnsi="Arial" w:cs="Arial"/>
                <w:b/>
              </w:rPr>
              <w:t>5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9.10 </w:t>
            </w:r>
            <w:r w:rsidR="00211BE0" w:rsidRPr="00211BE0">
              <w:rPr>
                <w:rFonts w:ascii="Arial" w:eastAsia="Calibri" w:hAnsi="Arial" w:cs="Arial"/>
                <w:b/>
              </w:rPr>
              <w:t>Editar Programa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7</w:t>
            </w:r>
            <w:r w:rsidR="00661EF3">
              <w:rPr>
                <w:rFonts w:ascii="Arial" w:hAnsi="Arial" w:cs="Arial"/>
                <w:b/>
              </w:rPr>
              <w:t>6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9.11 </w:t>
            </w:r>
            <w:r w:rsidR="00211BE0" w:rsidRPr="00211BE0">
              <w:rPr>
                <w:rFonts w:ascii="Arial" w:eastAsia="Calibri" w:hAnsi="Arial" w:cs="Arial"/>
                <w:b/>
              </w:rPr>
              <w:t>Agregar Módulo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7</w:t>
            </w:r>
            <w:r w:rsidR="00661EF3">
              <w:rPr>
                <w:rFonts w:ascii="Arial" w:hAnsi="Arial" w:cs="Arial"/>
                <w:b/>
              </w:rPr>
              <w:t>7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9.12 </w:t>
            </w:r>
            <w:r w:rsidR="00211BE0" w:rsidRPr="00211BE0">
              <w:rPr>
                <w:rFonts w:ascii="Arial" w:eastAsia="Calibri" w:hAnsi="Arial" w:cs="Arial"/>
                <w:b/>
              </w:rPr>
              <w:t>Agregar Conferencista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7</w:t>
            </w:r>
            <w:r w:rsidR="00661EF3">
              <w:rPr>
                <w:rFonts w:ascii="Arial" w:hAnsi="Arial" w:cs="Arial"/>
                <w:b/>
              </w:rPr>
              <w:t>8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9.13 </w:t>
            </w:r>
            <w:r w:rsidR="00211BE0" w:rsidRPr="00211BE0">
              <w:rPr>
                <w:rFonts w:ascii="Arial" w:eastAsia="Calibri" w:hAnsi="Arial" w:cs="Arial"/>
                <w:b/>
              </w:rPr>
              <w:t>Editar Conferencista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661EF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79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88638F">
            <w:pPr>
              <w:tabs>
                <w:tab w:val="left" w:pos="4526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9.14 </w:t>
            </w:r>
            <w:r w:rsidR="00BA5829" w:rsidRPr="000E27EA">
              <w:rPr>
                <w:rFonts w:ascii="Arial" w:eastAsia="Calibri" w:hAnsi="Arial" w:cs="Arial"/>
                <w:b/>
              </w:rPr>
              <w:t>Agregar Rubro Presupuestal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8</w:t>
            </w:r>
            <w:r w:rsidR="00661EF3">
              <w:rPr>
                <w:rFonts w:ascii="Arial" w:hAnsi="Arial" w:cs="Arial"/>
                <w:b/>
              </w:rPr>
              <w:t>0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9.15 </w:t>
            </w:r>
            <w:r w:rsidR="00BA5829" w:rsidRPr="00931AA4">
              <w:rPr>
                <w:rFonts w:ascii="Arial" w:eastAsia="Calibri" w:hAnsi="Arial" w:cs="Arial"/>
                <w:b/>
              </w:rPr>
              <w:t>Asignar Viáticos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8</w:t>
            </w:r>
            <w:r w:rsidR="00661EF3">
              <w:rPr>
                <w:rFonts w:ascii="Arial" w:hAnsi="Arial" w:cs="Arial"/>
                <w:b/>
              </w:rPr>
              <w:t>1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BA582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>
              <w:rPr>
                <w:rFonts w:ascii="Arial" w:eastAsia="Calibri" w:hAnsi="Arial" w:cs="Arial"/>
                <w:b/>
              </w:rPr>
              <w:t xml:space="preserve">9.16 </w:t>
            </w:r>
            <w:r w:rsidRPr="00931AA4">
              <w:rPr>
                <w:rFonts w:ascii="Arial" w:eastAsia="Calibri" w:hAnsi="Arial" w:cs="Arial"/>
                <w:b/>
              </w:rPr>
              <w:t>Editar Asignación Viáticos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8</w:t>
            </w:r>
            <w:r w:rsidR="00661EF3">
              <w:rPr>
                <w:rFonts w:ascii="Arial" w:hAnsi="Arial" w:cs="Arial"/>
                <w:b/>
              </w:rPr>
              <w:t>2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9.17 </w:t>
            </w:r>
            <w:r w:rsidR="00BA5829" w:rsidRPr="00931AA4">
              <w:rPr>
                <w:rFonts w:ascii="Arial" w:eastAsia="Calibri" w:hAnsi="Arial" w:cs="Arial"/>
                <w:b/>
              </w:rPr>
              <w:t>Asignar Honorarios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8</w:t>
            </w:r>
            <w:r w:rsidR="00661EF3">
              <w:rPr>
                <w:rFonts w:ascii="Arial" w:hAnsi="Arial" w:cs="Arial"/>
                <w:b/>
              </w:rPr>
              <w:t>3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9.18 </w:t>
            </w:r>
            <w:r w:rsidR="00BA5829" w:rsidRPr="00931AA4">
              <w:rPr>
                <w:rFonts w:ascii="Arial" w:eastAsia="Calibri" w:hAnsi="Arial" w:cs="Arial"/>
                <w:b/>
              </w:rPr>
              <w:t>Editar Asignación Honorarios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8</w:t>
            </w:r>
            <w:r w:rsidR="00661EF3">
              <w:rPr>
                <w:rFonts w:ascii="Arial" w:hAnsi="Arial" w:cs="Arial"/>
                <w:b/>
              </w:rPr>
              <w:t>4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9.19 </w:t>
            </w:r>
            <w:r w:rsidR="00BA5829" w:rsidRPr="00931AA4">
              <w:rPr>
                <w:rFonts w:ascii="Arial" w:eastAsia="Calibri" w:hAnsi="Arial" w:cs="Arial"/>
                <w:b/>
              </w:rPr>
              <w:t>Asignar Tiquetes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8</w:t>
            </w:r>
            <w:r w:rsidR="00661EF3">
              <w:rPr>
                <w:rFonts w:ascii="Arial" w:hAnsi="Arial" w:cs="Arial"/>
                <w:b/>
              </w:rPr>
              <w:t>5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9.20 </w:t>
            </w:r>
            <w:r w:rsidR="00BA5829" w:rsidRPr="00931AA4">
              <w:rPr>
                <w:rFonts w:ascii="Arial" w:eastAsia="Calibri" w:hAnsi="Arial" w:cs="Arial"/>
                <w:b/>
              </w:rPr>
              <w:t>Editar Asignación Tiquetes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8</w:t>
            </w:r>
            <w:r w:rsidR="00661EF3">
              <w:rPr>
                <w:rFonts w:ascii="Arial" w:hAnsi="Arial" w:cs="Arial"/>
                <w:b/>
              </w:rPr>
              <w:t>6</w:t>
            </w:r>
          </w:p>
        </w:tc>
      </w:tr>
      <w:tr w:rsidR="00E13316" w:rsidRPr="00666F5E" w:rsidTr="00F40861">
        <w:trPr>
          <w:trHeight w:val="345"/>
        </w:trPr>
        <w:tc>
          <w:tcPr>
            <w:tcW w:w="7394" w:type="dxa"/>
            <w:shd w:val="clear" w:color="auto" w:fill="auto"/>
          </w:tcPr>
          <w:p w:rsidR="00E13316" w:rsidRPr="00666F5E" w:rsidRDefault="00371DD4" w:rsidP="00E13316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10. DRE DIAGRAMA RELACIONAL</w:t>
            </w:r>
          </w:p>
        </w:tc>
        <w:tc>
          <w:tcPr>
            <w:tcW w:w="1114" w:type="dxa"/>
            <w:shd w:val="clear" w:color="auto" w:fill="auto"/>
          </w:tcPr>
          <w:p w:rsidR="00E13316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  <w:r>
              <w:rPr>
                <w:rFonts w:ascii="Arial" w:hAnsi="Arial" w:cs="Arial"/>
                <w:b/>
                <w:lang w:val="es-CO"/>
              </w:rPr>
              <w:t>8</w:t>
            </w:r>
            <w:r w:rsidR="00661EF3">
              <w:rPr>
                <w:rFonts w:ascii="Arial" w:hAnsi="Arial" w:cs="Arial"/>
                <w:b/>
                <w:lang w:val="es-CO"/>
              </w:rPr>
              <w:t>7</w:t>
            </w:r>
          </w:p>
        </w:tc>
      </w:tr>
      <w:tr w:rsidR="00E13316" w:rsidRPr="00666F5E" w:rsidTr="00F40861">
        <w:trPr>
          <w:trHeight w:val="345"/>
        </w:trPr>
        <w:tc>
          <w:tcPr>
            <w:tcW w:w="7394" w:type="dxa"/>
            <w:shd w:val="clear" w:color="auto" w:fill="auto"/>
          </w:tcPr>
          <w:p w:rsidR="00E13316" w:rsidRPr="00666F5E" w:rsidRDefault="00371DD4" w:rsidP="00E13316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11. DCS DIAGRAMA DE CLASES DE SOFTWARE</w:t>
            </w:r>
          </w:p>
        </w:tc>
        <w:tc>
          <w:tcPr>
            <w:tcW w:w="1114" w:type="dxa"/>
            <w:shd w:val="clear" w:color="auto" w:fill="auto"/>
          </w:tcPr>
          <w:p w:rsidR="00E13316" w:rsidRPr="00666F5E" w:rsidRDefault="00C566A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  <w:r>
              <w:rPr>
                <w:rFonts w:ascii="Arial" w:hAnsi="Arial" w:cs="Arial"/>
                <w:b/>
                <w:lang w:val="es-CO"/>
              </w:rPr>
              <w:t>8</w:t>
            </w:r>
            <w:r w:rsidR="00661EF3">
              <w:rPr>
                <w:rFonts w:ascii="Arial" w:hAnsi="Arial" w:cs="Arial"/>
                <w:b/>
                <w:lang w:val="es-CO"/>
              </w:rPr>
              <w:t>8</w:t>
            </w:r>
          </w:p>
        </w:tc>
      </w:tr>
    </w:tbl>
    <w:p w:rsidR="00ED4039" w:rsidRDefault="00ED4039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F071F1" w:rsidRDefault="00F071F1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F071F1" w:rsidRDefault="00F071F1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1B7581" w:rsidRDefault="001B7581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1B7581" w:rsidRDefault="001B7581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465BF0" w:rsidRDefault="00465BF0" w:rsidP="00465BF0">
      <w:pPr>
        <w:rPr>
          <w:rFonts w:ascii="Arial" w:hAnsi="Arial" w:cs="Arial"/>
          <w:b/>
          <w:sz w:val="24"/>
          <w:szCs w:val="24"/>
        </w:rPr>
      </w:pPr>
    </w:p>
    <w:p w:rsidR="001B7581" w:rsidRDefault="001B7581" w:rsidP="00465BF0">
      <w:pPr>
        <w:rPr>
          <w:rFonts w:ascii="Arial" w:hAnsi="Arial" w:cs="Arial"/>
          <w:b/>
          <w:sz w:val="24"/>
          <w:szCs w:val="24"/>
        </w:rPr>
      </w:pPr>
    </w:p>
    <w:p w:rsidR="004A58E8" w:rsidRDefault="006F676E" w:rsidP="00465BF0">
      <w:pPr>
        <w:jc w:val="center"/>
        <w:rPr>
          <w:rFonts w:ascii="Arial" w:hAnsi="Arial" w:cs="Arial"/>
          <w:b/>
          <w:sz w:val="24"/>
          <w:szCs w:val="24"/>
        </w:rPr>
      </w:pPr>
      <w:r w:rsidRPr="006F676E">
        <w:rPr>
          <w:rFonts w:ascii="Arial" w:hAnsi="Arial" w:cs="Arial"/>
          <w:b/>
          <w:sz w:val="24"/>
          <w:szCs w:val="24"/>
        </w:rPr>
        <w:t>1. CASOS DE USO</w:t>
      </w:r>
    </w:p>
    <w:p w:rsidR="006F676E" w:rsidRDefault="006F676E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EF76DA" w:rsidRPr="00866445" w:rsidRDefault="006F676E" w:rsidP="00866445">
      <w:pPr>
        <w:pStyle w:val="Prrafodelista"/>
        <w:numPr>
          <w:ilvl w:val="1"/>
          <w:numId w:val="2"/>
        </w:numPr>
        <w:rPr>
          <w:rFonts w:ascii="Arial" w:hAnsi="Arial" w:cs="Arial"/>
          <w:b/>
          <w:sz w:val="24"/>
          <w:szCs w:val="24"/>
        </w:rPr>
      </w:pPr>
      <w:r w:rsidRPr="00866445">
        <w:rPr>
          <w:rFonts w:ascii="Arial" w:hAnsi="Arial" w:cs="Arial"/>
          <w:b/>
          <w:sz w:val="24"/>
          <w:szCs w:val="24"/>
        </w:rPr>
        <w:t>Diagramas de Casos de Uso</w:t>
      </w:r>
    </w:p>
    <w:p w:rsidR="006F676E" w:rsidRDefault="006F676E" w:rsidP="006F676E">
      <w:pPr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1.1.1 </w:t>
      </w:r>
      <w:r w:rsidR="001B7581">
        <w:rPr>
          <w:rFonts w:ascii="Arial" w:hAnsi="Arial" w:cs="Arial"/>
          <w:b/>
          <w:sz w:val="24"/>
          <w:szCs w:val="24"/>
        </w:rPr>
        <w:t>Iniciar Sesión</w:t>
      </w:r>
    </w:p>
    <w:p w:rsidR="006F676E" w:rsidRDefault="006F676E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EF76DA" w:rsidRDefault="007D3454" w:rsidP="006F676E">
      <w:pPr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4750435" cy="1472565"/>
            <wp:effectExtent l="0" t="0" r="0" b="0"/>
            <wp:docPr id="124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6DA" w:rsidRDefault="00EF76DA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C566A8" w:rsidRDefault="00C566A8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EF76DA" w:rsidRDefault="006F676E" w:rsidP="007D3454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1.1.2 Gestionar </w:t>
      </w:r>
      <w:r w:rsidR="00C92F5E">
        <w:rPr>
          <w:rFonts w:ascii="Arial" w:hAnsi="Arial" w:cs="Arial"/>
          <w:b/>
          <w:sz w:val="24"/>
          <w:szCs w:val="24"/>
        </w:rPr>
        <w:t>Convenios</w:t>
      </w:r>
    </w:p>
    <w:p w:rsidR="007D3454" w:rsidRDefault="007D3454" w:rsidP="007D3454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</w:p>
    <w:p w:rsidR="006F676E" w:rsidRDefault="007D3454" w:rsidP="006F676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05145" cy="6163310"/>
            <wp:effectExtent l="0" t="0" r="0" b="0"/>
            <wp:docPr id="128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616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5BD" w:rsidRDefault="003435BD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643C1C" w:rsidRDefault="00643C1C" w:rsidP="00643C1C">
      <w:pPr>
        <w:tabs>
          <w:tab w:val="left" w:pos="7513"/>
        </w:tabs>
        <w:rPr>
          <w:rFonts w:ascii="Arial" w:hAnsi="Arial" w:cs="Arial"/>
          <w:b/>
          <w:sz w:val="24"/>
          <w:szCs w:val="24"/>
        </w:rPr>
      </w:pPr>
    </w:p>
    <w:p w:rsidR="00C566A8" w:rsidRDefault="00C566A8" w:rsidP="00643C1C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</w:p>
    <w:p w:rsidR="003435BD" w:rsidRDefault="003435BD" w:rsidP="00643C1C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1.1.3 Gestionar </w:t>
      </w:r>
      <w:r w:rsidR="00C92F5E">
        <w:rPr>
          <w:rFonts w:ascii="Arial" w:hAnsi="Arial" w:cs="Arial"/>
          <w:b/>
          <w:sz w:val="24"/>
          <w:szCs w:val="24"/>
        </w:rPr>
        <w:t>Profesores</w:t>
      </w:r>
    </w:p>
    <w:p w:rsidR="002F020F" w:rsidRDefault="002F020F" w:rsidP="003435BD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</w:p>
    <w:p w:rsidR="002F020F" w:rsidRDefault="007D3454" w:rsidP="003435BD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106670" cy="6840220"/>
            <wp:effectExtent l="0" t="0" r="0" b="0"/>
            <wp:docPr id="129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684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6A8" w:rsidRDefault="00C566A8" w:rsidP="00866445">
      <w:pPr>
        <w:rPr>
          <w:rFonts w:ascii="Arial" w:hAnsi="Arial" w:cs="Arial"/>
          <w:b/>
          <w:sz w:val="24"/>
          <w:szCs w:val="24"/>
        </w:rPr>
      </w:pPr>
    </w:p>
    <w:p w:rsidR="00866445" w:rsidRDefault="00866445" w:rsidP="00866445">
      <w:pPr>
        <w:rPr>
          <w:rFonts w:ascii="Arial" w:hAnsi="Arial" w:cs="Arial"/>
          <w:b/>
          <w:sz w:val="24"/>
          <w:szCs w:val="24"/>
        </w:rPr>
      </w:pPr>
      <w:r w:rsidRPr="00866445">
        <w:rPr>
          <w:rFonts w:ascii="Arial" w:hAnsi="Arial" w:cs="Arial"/>
          <w:b/>
          <w:sz w:val="24"/>
          <w:szCs w:val="24"/>
        </w:rPr>
        <w:lastRenderedPageBreak/>
        <w:t>1.2 Especificación de los Escenarios de Casos de U</w:t>
      </w:r>
      <w:r w:rsidRPr="00866445">
        <w:rPr>
          <w:rFonts w:ascii="Arial" w:eastAsia="Calibri" w:hAnsi="Arial" w:cs="Arial"/>
          <w:b/>
          <w:sz w:val="24"/>
          <w:szCs w:val="24"/>
        </w:rPr>
        <w:t>so</w:t>
      </w:r>
    </w:p>
    <w:p w:rsidR="00866445" w:rsidRDefault="00866445" w:rsidP="00866445">
      <w:pPr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1.2.1 </w:t>
      </w:r>
      <w:r w:rsidR="001B7581">
        <w:rPr>
          <w:rFonts w:ascii="Arial" w:hAnsi="Arial" w:cs="Arial"/>
          <w:b/>
          <w:sz w:val="24"/>
          <w:szCs w:val="24"/>
        </w:rPr>
        <w:t>Iniciar Sesión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6"/>
        <w:gridCol w:w="6126"/>
      </w:tblGrid>
      <w:tr w:rsidR="00866445" w:rsidRPr="00FB1E49" w:rsidTr="00BC015D">
        <w:trPr>
          <w:trHeight w:val="803"/>
        </w:trPr>
        <w:tc>
          <w:tcPr>
            <w:tcW w:w="2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before="240"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B1E49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126" w:type="dxa"/>
            <w:shd w:val="clear" w:color="auto" w:fill="auto"/>
          </w:tcPr>
          <w:p w:rsidR="00866445" w:rsidRPr="00FB1E49" w:rsidRDefault="00866445" w:rsidP="007C566F">
            <w:pPr>
              <w:spacing w:line="360" w:lineRule="auto"/>
              <w:jc w:val="both"/>
              <w:rPr>
                <w:rFonts w:ascii="Arial" w:eastAsia="Calibri" w:hAnsi="Arial" w:cs="Arial"/>
                <w:b/>
                <w:bCs/>
              </w:rPr>
            </w:pPr>
            <w:r w:rsidRPr="00FB1E49">
              <w:rPr>
                <w:rFonts w:ascii="Arial" w:eastAsia="Calibri" w:hAnsi="Arial" w:cs="Arial"/>
              </w:rPr>
              <w:t xml:space="preserve">Permite </w:t>
            </w:r>
            <w:r w:rsidR="001B7581">
              <w:rPr>
                <w:rFonts w:ascii="Arial" w:eastAsia="Calibri" w:hAnsi="Arial" w:cs="Arial"/>
              </w:rPr>
              <w:t>Iniciar Sesión</w:t>
            </w:r>
            <w:r w:rsidRPr="00FB1E49">
              <w:rPr>
                <w:rFonts w:ascii="Arial" w:eastAsia="Calibri" w:hAnsi="Arial" w:cs="Arial"/>
              </w:rPr>
              <w:t xml:space="preserve"> de Información mediante el uso de una cuenta con clave.</w:t>
            </w:r>
          </w:p>
        </w:tc>
      </w:tr>
      <w:tr w:rsidR="00866445" w:rsidRPr="00FB1E49" w:rsidTr="00BC015D">
        <w:tc>
          <w:tcPr>
            <w:tcW w:w="2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B1E49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126" w:type="dxa"/>
            <w:shd w:val="clear" w:color="auto" w:fill="auto"/>
          </w:tcPr>
          <w:p w:rsidR="00866445" w:rsidRPr="00FB1E49" w:rsidRDefault="007C1F03" w:rsidP="007B382D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FB1E49">
              <w:rPr>
                <w:rFonts w:ascii="Arial" w:hAnsi="Arial" w:cs="Arial"/>
                <w:sz w:val="22"/>
                <w:szCs w:val="22"/>
              </w:rPr>
              <w:t>Súper</w:t>
            </w:r>
            <w:r w:rsidR="007B382D" w:rsidRPr="00FB1E49">
              <w:rPr>
                <w:rFonts w:ascii="Arial" w:hAnsi="Arial" w:cs="Arial"/>
                <w:sz w:val="22"/>
                <w:szCs w:val="22"/>
              </w:rPr>
              <w:t xml:space="preserve"> Administrador, Trabajadora Social y Administrativo</w:t>
            </w:r>
            <w:r w:rsidR="00F0023F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866445" w:rsidRPr="00FB1E49" w:rsidTr="00BC015D">
        <w:tc>
          <w:tcPr>
            <w:tcW w:w="2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B1E49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FB1E49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866445" w:rsidRPr="00FB1E49" w:rsidTr="00BC015D">
        <w:tc>
          <w:tcPr>
            <w:tcW w:w="2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B1E49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B1E49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866445" w:rsidRPr="00FB1E49" w:rsidTr="00BC015D">
        <w:tc>
          <w:tcPr>
            <w:tcW w:w="8252" w:type="dxa"/>
            <w:gridSpan w:val="2"/>
            <w:shd w:val="clear" w:color="auto" w:fill="auto"/>
          </w:tcPr>
          <w:p w:rsidR="00866445" w:rsidRPr="00FB1E49" w:rsidRDefault="00866445" w:rsidP="007C566F">
            <w:pPr>
              <w:jc w:val="center"/>
              <w:rPr>
                <w:rFonts w:ascii="Arial" w:eastAsia="Calibri" w:hAnsi="Arial" w:cs="Arial"/>
                <w:b/>
                <w:bCs/>
              </w:rPr>
            </w:pPr>
          </w:p>
          <w:p w:rsidR="00866445" w:rsidRPr="00FB1E49" w:rsidRDefault="00866445" w:rsidP="007C566F">
            <w:pPr>
              <w:spacing w:line="360" w:lineRule="auto"/>
              <w:jc w:val="center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  <w:b/>
                <w:bCs/>
              </w:rPr>
              <w:t>Flujo normal de eventos:</w:t>
            </w:r>
          </w:p>
          <w:p w:rsidR="00866445" w:rsidRPr="00FB1E49" w:rsidRDefault="00866445" w:rsidP="007C566F">
            <w:pPr>
              <w:jc w:val="center"/>
              <w:rPr>
                <w:rFonts w:ascii="Arial" w:eastAsia="Calibri" w:hAnsi="Arial" w:cs="Arial"/>
              </w:rPr>
            </w:pPr>
          </w:p>
          <w:p w:rsidR="00866445" w:rsidRPr="00FB1E49" w:rsidRDefault="00866445" w:rsidP="00866445">
            <w:pPr>
              <w:numPr>
                <w:ilvl w:val="0"/>
                <w:numId w:val="3"/>
              </w:numPr>
              <w:suppressAutoHyphens/>
              <w:spacing w:after="0" w:line="360" w:lineRule="auto"/>
              <w:jc w:val="both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</w:rPr>
              <w:t xml:space="preserve">El </w:t>
            </w:r>
            <w:r w:rsidR="007B382D" w:rsidRPr="00FB1E49">
              <w:rPr>
                <w:rFonts w:ascii="Arial" w:hAnsi="Arial" w:cs="Arial"/>
              </w:rPr>
              <w:t>súper administrador</w:t>
            </w:r>
            <w:r w:rsidRPr="00FB1E49">
              <w:rPr>
                <w:rFonts w:ascii="Arial" w:eastAsia="Calibri" w:hAnsi="Arial" w:cs="Arial"/>
              </w:rPr>
              <w:t xml:space="preserve"> inicia el sistema.</w:t>
            </w:r>
          </w:p>
          <w:p w:rsidR="00866445" w:rsidRPr="00FB1E49" w:rsidRDefault="00866445" w:rsidP="00866445">
            <w:pPr>
              <w:numPr>
                <w:ilvl w:val="0"/>
                <w:numId w:val="3"/>
              </w:numPr>
              <w:suppressAutoHyphens/>
              <w:spacing w:after="0" w:line="360" w:lineRule="auto"/>
              <w:jc w:val="both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</w:rPr>
              <w:t>El sistema muestra la pantalla inicial y solicita los campos de la cuenta (usuario y contraseña).</w:t>
            </w:r>
          </w:p>
          <w:p w:rsidR="00866445" w:rsidRPr="00FB1E49" w:rsidRDefault="007B382D" w:rsidP="00866445">
            <w:pPr>
              <w:numPr>
                <w:ilvl w:val="0"/>
                <w:numId w:val="3"/>
              </w:numPr>
              <w:suppressAutoHyphens/>
              <w:spacing w:after="0" w:line="360" w:lineRule="auto"/>
              <w:jc w:val="both"/>
              <w:rPr>
                <w:rFonts w:ascii="Arial" w:eastAsia="Calibri" w:hAnsi="Arial" w:cs="Arial"/>
              </w:rPr>
            </w:pPr>
            <w:r w:rsidRPr="00FB1E49">
              <w:rPr>
                <w:rFonts w:ascii="Arial" w:hAnsi="Arial" w:cs="Arial"/>
              </w:rPr>
              <w:t>El súper administrador</w:t>
            </w:r>
            <w:r w:rsidR="00866445" w:rsidRPr="00FB1E49">
              <w:rPr>
                <w:rFonts w:ascii="Arial" w:eastAsia="Calibri" w:hAnsi="Arial" w:cs="Arial"/>
              </w:rPr>
              <w:t xml:space="preserve"> escribe el usuario y contraseña en los campos requeridos.</w:t>
            </w:r>
          </w:p>
          <w:p w:rsidR="00866445" w:rsidRPr="00FB1E49" w:rsidRDefault="00866445" w:rsidP="00866445">
            <w:pPr>
              <w:numPr>
                <w:ilvl w:val="0"/>
                <w:numId w:val="3"/>
              </w:numPr>
              <w:suppressAutoHyphens/>
              <w:spacing w:after="0" w:line="360" w:lineRule="auto"/>
              <w:jc w:val="both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</w:rPr>
              <w:t>El sistema valida la información e ingresa a la página principal.</w:t>
            </w:r>
          </w:p>
          <w:p w:rsidR="00866445" w:rsidRPr="00FB1E49" w:rsidRDefault="00866445" w:rsidP="007C566F">
            <w:pPr>
              <w:jc w:val="both"/>
              <w:rPr>
                <w:rFonts w:ascii="Arial" w:eastAsia="Calibri" w:hAnsi="Arial" w:cs="Arial"/>
              </w:rPr>
            </w:pPr>
          </w:p>
          <w:p w:rsidR="00866445" w:rsidRPr="00FB1E49" w:rsidRDefault="00866445" w:rsidP="007C566F">
            <w:pPr>
              <w:spacing w:line="360" w:lineRule="auto"/>
              <w:jc w:val="center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  <w:b/>
                <w:bCs/>
              </w:rPr>
              <w:t>Excepciones:</w:t>
            </w:r>
          </w:p>
          <w:p w:rsidR="00866445" w:rsidRPr="00FB1E49" w:rsidRDefault="00866445" w:rsidP="007C566F">
            <w:pPr>
              <w:jc w:val="both"/>
              <w:rPr>
                <w:rFonts w:ascii="Arial" w:eastAsia="Calibri" w:hAnsi="Arial" w:cs="Arial"/>
              </w:rPr>
            </w:pPr>
          </w:p>
          <w:p w:rsidR="00866445" w:rsidRPr="00FB1E49" w:rsidRDefault="00866445" w:rsidP="007C566F">
            <w:pPr>
              <w:spacing w:line="360" w:lineRule="auto"/>
              <w:jc w:val="both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  <w:b/>
                <w:bCs/>
              </w:rPr>
              <w:t>Usuario o contraseña incorrecta:</w:t>
            </w:r>
            <w:r w:rsidRPr="00FB1E49">
              <w:rPr>
                <w:rFonts w:ascii="Arial" w:eastAsia="Calibri" w:hAnsi="Arial" w:cs="Arial"/>
              </w:rPr>
              <w:t xml:space="preserve"> En el punto 4 del flujo normal de eventos, el sistema identifica una inconsistencia en el usuario o contraseña escrito por el </w:t>
            </w:r>
            <w:r w:rsidR="00BC015D">
              <w:rPr>
                <w:rFonts w:ascii="Arial" w:eastAsia="Calibri" w:hAnsi="Arial" w:cs="Arial"/>
              </w:rPr>
              <w:t>súper administrador</w:t>
            </w:r>
            <w:r w:rsidRPr="00FB1E49">
              <w:rPr>
                <w:rFonts w:ascii="Arial" w:eastAsia="Calibri" w:hAnsi="Arial" w:cs="Arial"/>
              </w:rPr>
              <w:t xml:space="preserve">. </w:t>
            </w:r>
          </w:p>
          <w:p w:rsidR="00866445" w:rsidRPr="00FB1E49" w:rsidRDefault="00866445" w:rsidP="007C566F">
            <w:pPr>
              <w:jc w:val="both"/>
              <w:rPr>
                <w:rFonts w:ascii="Arial" w:eastAsia="Calibri" w:hAnsi="Arial" w:cs="Arial"/>
              </w:rPr>
            </w:pPr>
          </w:p>
          <w:p w:rsidR="00866445" w:rsidRPr="00FB1E49" w:rsidRDefault="000872FD" w:rsidP="000872FD">
            <w:pPr>
              <w:suppressAutoHyphens/>
              <w:spacing w:after="0" w:line="360" w:lineRule="auto"/>
              <w:ind w:left="708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 xml:space="preserve">4.1 </w:t>
            </w:r>
            <w:r w:rsidR="00866445" w:rsidRPr="00FB1E49">
              <w:rPr>
                <w:rFonts w:ascii="Arial" w:eastAsia="Calibri" w:hAnsi="Arial" w:cs="Arial"/>
              </w:rPr>
              <w:t>El sistema solicita nuevamente los campos de la cuenta (usuario y contraseña).</w:t>
            </w:r>
          </w:p>
          <w:p w:rsidR="00866445" w:rsidRPr="00FB1E49" w:rsidRDefault="000872FD" w:rsidP="000872FD">
            <w:pPr>
              <w:suppressAutoHyphens/>
              <w:spacing w:after="0" w:line="360" w:lineRule="auto"/>
              <w:ind w:left="708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 xml:space="preserve">4.2 </w:t>
            </w:r>
            <w:r w:rsidR="00866445" w:rsidRPr="00FB1E49">
              <w:rPr>
                <w:rFonts w:ascii="Arial" w:eastAsia="Calibri" w:hAnsi="Arial" w:cs="Arial"/>
              </w:rPr>
              <w:t xml:space="preserve">El </w:t>
            </w:r>
            <w:r w:rsidR="007B382D" w:rsidRPr="00FB1E49">
              <w:rPr>
                <w:rFonts w:ascii="Arial" w:hAnsi="Arial" w:cs="Arial"/>
              </w:rPr>
              <w:t>súper administrador</w:t>
            </w:r>
            <w:r w:rsidR="00866445" w:rsidRPr="00FB1E49">
              <w:rPr>
                <w:rFonts w:ascii="Arial" w:eastAsia="Calibri" w:hAnsi="Arial" w:cs="Arial"/>
              </w:rPr>
              <w:t xml:space="preserve"> escribe el usuario y contraseña en los campos requeridos.</w:t>
            </w:r>
          </w:p>
          <w:p w:rsidR="00866445" w:rsidRPr="00FB1E49" w:rsidRDefault="000872FD" w:rsidP="000872FD">
            <w:pPr>
              <w:suppressAutoHyphens/>
              <w:spacing w:after="0" w:line="360" w:lineRule="auto"/>
              <w:ind w:left="708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 xml:space="preserve">4.3 </w:t>
            </w:r>
            <w:r w:rsidR="00BD2542">
              <w:rPr>
                <w:rFonts w:ascii="Arial" w:eastAsia="Calibri" w:hAnsi="Arial" w:cs="Arial"/>
              </w:rPr>
              <w:t>El s</w:t>
            </w:r>
            <w:r w:rsidR="00866445" w:rsidRPr="00FB1E49">
              <w:rPr>
                <w:rFonts w:ascii="Arial" w:eastAsia="Calibri" w:hAnsi="Arial" w:cs="Arial"/>
              </w:rPr>
              <w:t>istema valida la información e ingresa al sistema.</w:t>
            </w:r>
          </w:p>
        </w:tc>
      </w:tr>
    </w:tbl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 xml:space="preserve">1.2.2 </w:t>
      </w:r>
      <w:r w:rsidR="00ED797F">
        <w:rPr>
          <w:rFonts w:ascii="Arial" w:hAnsi="Arial" w:cs="Arial"/>
          <w:b/>
          <w:sz w:val="24"/>
          <w:szCs w:val="24"/>
        </w:rPr>
        <w:t>Agregar Convenio</w:t>
      </w:r>
    </w:p>
    <w:p w:rsidR="00491E26" w:rsidRPr="00491E26" w:rsidRDefault="00491E26" w:rsidP="00491E26">
      <w:pPr>
        <w:tabs>
          <w:tab w:val="left" w:pos="708"/>
        </w:tabs>
        <w:suppressAutoHyphens/>
        <w:spacing w:after="0" w:line="360" w:lineRule="atLeast"/>
        <w:jc w:val="both"/>
        <w:rPr>
          <w:rFonts w:ascii="Arial" w:hAnsi="Arial" w:cs="Arial"/>
          <w:b/>
          <w:sz w:val="24"/>
          <w:szCs w:val="24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246"/>
        <w:gridCol w:w="2911"/>
        <w:gridCol w:w="2048"/>
        <w:gridCol w:w="2091"/>
      </w:tblGrid>
      <w:tr w:rsidR="00491E26" w:rsidRPr="00985C26" w:rsidTr="00491E26">
        <w:tc>
          <w:tcPr>
            <w:tcW w:w="124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</w:rPr>
            </w:pPr>
            <w:r w:rsidRPr="00985C26">
              <w:rPr>
                <w:rFonts w:ascii="Arial" w:hAnsi="Arial" w:cs="Arial"/>
                <w:color w:val="000000"/>
              </w:rPr>
              <w:t>Proyecto:</w:t>
            </w:r>
          </w:p>
        </w:tc>
        <w:tc>
          <w:tcPr>
            <w:tcW w:w="291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</w:rPr>
            </w:pPr>
            <w:r w:rsidRPr="00985C26">
              <w:rPr>
                <w:rFonts w:ascii="Arial" w:hAnsi="Arial" w:cs="Arial"/>
                <w:color w:val="000000"/>
              </w:rPr>
              <w:t>Sistema de</w:t>
            </w:r>
            <w:r w:rsidRPr="00985C26">
              <w:rPr>
                <w:rFonts w:ascii="Arial" w:hAnsi="Arial" w:cs="Arial"/>
                <w:color w:val="000000"/>
                <w:lang w:val="es-CO"/>
              </w:rPr>
              <w:t xml:space="preserve"> información</w:t>
            </w:r>
            <w:r w:rsidRPr="00985C26">
              <w:rPr>
                <w:rFonts w:ascii="Arial" w:hAnsi="Arial" w:cs="Arial"/>
                <w:color w:val="000000"/>
              </w:rPr>
              <w:t xml:space="preserve"> CEP</w:t>
            </w:r>
          </w:p>
        </w:tc>
        <w:tc>
          <w:tcPr>
            <w:tcW w:w="20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Fecha</w:t>
            </w:r>
            <w:r w:rsidRPr="00985C26">
              <w:rPr>
                <w:rFonts w:ascii="Arial" w:hAnsi="Arial" w:cs="Arial"/>
                <w:color w:val="000000"/>
              </w:rPr>
              <w:t>:</w:t>
            </w:r>
          </w:p>
        </w:tc>
        <w:tc>
          <w:tcPr>
            <w:tcW w:w="209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Válido</w:t>
            </w:r>
            <w:r w:rsidRPr="00985C26">
              <w:rPr>
                <w:rFonts w:ascii="Arial" w:hAnsi="Arial" w:cs="Arial"/>
                <w:color w:val="000000"/>
              </w:rPr>
              <w:t xml:space="preserve">  </w:t>
            </w:r>
          </w:p>
        </w:tc>
      </w:tr>
      <w:tr w:rsidR="00491E26" w:rsidRPr="00985C26" w:rsidTr="00491E26">
        <w:tc>
          <w:tcPr>
            <w:tcW w:w="124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Autor</w:t>
            </w:r>
            <w:r w:rsidRPr="00985C26">
              <w:rPr>
                <w:rFonts w:ascii="Arial" w:hAnsi="Arial" w:cs="Arial"/>
                <w:color w:val="000000"/>
              </w:rPr>
              <w:t>:</w:t>
            </w:r>
          </w:p>
        </w:tc>
        <w:tc>
          <w:tcPr>
            <w:tcW w:w="291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Camilo</w:t>
            </w:r>
            <w:r w:rsidRPr="00985C26">
              <w:rPr>
                <w:rFonts w:ascii="Arial" w:hAnsi="Arial" w:cs="Arial"/>
                <w:color w:val="000000"/>
              </w:rPr>
              <w:t xml:space="preserve"> Ortiz</w:t>
            </w:r>
          </w:p>
        </w:tc>
        <w:tc>
          <w:tcPr>
            <w:tcW w:w="204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Versión</w:t>
            </w:r>
            <w:r w:rsidRPr="00985C26">
              <w:rPr>
                <w:rFonts w:ascii="Arial" w:hAnsi="Arial" w:cs="Arial"/>
                <w:color w:val="000000"/>
              </w:rPr>
              <w:t>:</w:t>
            </w:r>
          </w:p>
        </w:tc>
        <w:tc>
          <w:tcPr>
            <w:tcW w:w="209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</w:rPr>
            </w:pPr>
          </w:p>
        </w:tc>
      </w:tr>
    </w:tbl>
    <w:p w:rsidR="00491E26" w:rsidRPr="00985C26" w:rsidRDefault="00491E26" w:rsidP="00491E26">
      <w:pPr>
        <w:pStyle w:val="Textoindependiente"/>
        <w:spacing w:after="0"/>
        <w:rPr>
          <w:rFonts w:ascii="Arial" w:hAnsi="Arial" w:cs="Arial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2167"/>
        <w:gridCol w:w="1853"/>
        <w:gridCol w:w="1980"/>
        <w:gridCol w:w="2296"/>
      </w:tblGrid>
      <w:tr w:rsidR="00491E26" w:rsidRPr="00985C26" w:rsidTr="00491E26">
        <w:tc>
          <w:tcPr>
            <w:tcW w:w="216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ID Caso de uso:</w:t>
            </w:r>
          </w:p>
        </w:tc>
        <w:tc>
          <w:tcPr>
            <w:tcW w:w="185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01</w:t>
            </w:r>
          </w:p>
        </w:tc>
        <w:tc>
          <w:tcPr>
            <w:tcW w:w="19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Nombre:</w:t>
            </w:r>
          </w:p>
        </w:tc>
        <w:tc>
          <w:tcPr>
            <w:tcW w:w="229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>
              <w:rPr>
                <w:rFonts w:ascii="Arial" w:hAnsi="Arial" w:cs="Arial"/>
                <w:color w:val="000000"/>
                <w:lang w:val="es-CO"/>
              </w:rPr>
              <w:t>Agregar</w:t>
            </w:r>
            <w:r w:rsidRPr="00985C26">
              <w:rPr>
                <w:rFonts w:ascii="Arial" w:hAnsi="Arial" w:cs="Arial"/>
                <w:color w:val="000000"/>
                <w:lang w:val="es-CO"/>
              </w:rPr>
              <w:t xml:space="preserve"> Convenio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Objetivo en Contexto (Resumen):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 xml:space="preserve">Permite al encargado de la gestión de convenios </w:t>
            </w:r>
            <w:r>
              <w:rPr>
                <w:rFonts w:ascii="Arial" w:hAnsi="Arial" w:cs="Arial"/>
                <w:color w:val="000000"/>
                <w:lang w:val="es-CO"/>
              </w:rPr>
              <w:t>agregar</w:t>
            </w:r>
            <w:r w:rsidRPr="00985C26">
              <w:rPr>
                <w:rFonts w:ascii="Arial" w:hAnsi="Arial" w:cs="Arial"/>
                <w:color w:val="000000"/>
                <w:lang w:val="es-CO"/>
              </w:rPr>
              <w:t xml:space="preserve"> un nuevo convenio con su respectiva información.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Actores Participantes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Administrativo encargado de la gestión de Convenios.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Entradas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Información referente al convenio, de su parte financiera y técnica.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Salidas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Pre-Condiciones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El administrativo encargado debe haber realizado el proceso de login correctamente.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Post-Condiciones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Cuando el registro es exitoso  se notifica al usuario del mismo.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color w:val="000000"/>
                <w:lang w:val="es-CO"/>
              </w:rPr>
              <w:t>Cuando no hay éxito no se registra y se genera una notificación.</w:t>
            </w:r>
          </w:p>
        </w:tc>
      </w:tr>
    </w:tbl>
    <w:p w:rsidR="00491E26" w:rsidRPr="00985C26" w:rsidRDefault="00491E26" w:rsidP="00491E26">
      <w:pPr>
        <w:pStyle w:val="Textoindependiente"/>
        <w:spacing w:after="0"/>
        <w:rPr>
          <w:rFonts w:ascii="Arial" w:hAnsi="Arial" w:cs="Arial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9"/>
        <w:gridCol w:w="3600"/>
        <w:gridCol w:w="514"/>
        <w:gridCol w:w="3653"/>
      </w:tblGrid>
      <w:tr w:rsidR="00491E26" w:rsidRPr="00985C26" w:rsidTr="00491E26">
        <w:tc>
          <w:tcPr>
            <w:tcW w:w="8296" w:type="dxa"/>
            <w:gridSpan w:val="4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jc w:val="center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Flujo básico de éxito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Actor: Administrativo Encargado.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Sistema: sistema de Información para la toma de Decisiones.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Ingresa al sistema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2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Despliega los campos necesarios de ingreso.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3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Digita usuario y contraseña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4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Valida los datos de ingreso.</w:t>
            </w:r>
          </w:p>
        </w:tc>
      </w:tr>
      <w:tr w:rsidR="00491E26" w:rsidRPr="00985C26" w:rsidTr="00491E26">
        <w:trPr>
          <w:trHeight w:val="745"/>
        </w:trPr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5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Muestra la pantalla de inicio de administrador.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6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Elige adicionar nuevo Convenio.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7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 xml:space="preserve">Muestra la pantalla de Ingreso </w:t>
            </w:r>
            <w:r w:rsidRPr="00985C26">
              <w:rPr>
                <w:rFonts w:ascii="Arial" w:hAnsi="Arial" w:cs="Arial"/>
                <w:color w:val="000000"/>
                <w:lang w:val="es-CO"/>
              </w:rPr>
              <w:lastRenderedPageBreak/>
              <w:t>de nuevo convenio.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lastRenderedPageBreak/>
              <w:t>8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Ingresa la información necesaria.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9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Despliega la Información ingresada.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10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Selecciona Guardar.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11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Muestra mensaje de éxito.</w:t>
            </w:r>
          </w:p>
        </w:tc>
      </w:tr>
    </w:tbl>
    <w:p w:rsidR="00491E26" w:rsidRPr="00985C26" w:rsidRDefault="00491E26" w:rsidP="00491E26">
      <w:pPr>
        <w:pStyle w:val="Textoindependiente"/>
        <w:spacing w:after="0"/>
        <w:rPr>
          <w:rFonts w:ascii="Arial" w:hAnsi="Arial" w:cs="Arial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141"/>
        <w:gridCol w:w="4155"/>
      </w:tblGrid>
      <w:tr w:rsidR="00491E26" w:rsidRPr="00985C26" w:rsidTr="00491E26">
        <w:tc>
          <w:tcPr>
            <w:tcW w:w="414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Variaciones (Caminos de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excepción):</w:t>
            </w:r>
          </w:p>
        </w:tc>
        <w:tc>
          <w:tcPr>
            <w:tcW w:w="41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4.1 El usuario o la contraseña no son validos.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color w:val="000000"/>
                <w:lang w:val="es-CO"/>
              </w:rPr>
              <w:t>9.1 No ingresa los datos necesarios para guardar el convenio.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color w:val="000000"/>
                <w:lang w:val="es-CO"/>
              </w:rPr>
              <w:t>11.1 El convenio no se guardo.</w:t>
            </w:r>
          </w:p>
        </w:tc>
      </w:tr>
      <w:tr w:rsidR="00491E26" w:rsidRPr="00985C26" w:rsidTr="00491E26">
        <w:tc>
          <w:tcPr>
            <w:tcW w:w="414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Extensiones</w:t>
            </w:r>
          </w:p>
        </w:tc>
        <w:tc>
          <w:tcPr>
            <w:tcW w:w="415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Ninguna</w:t>
            </w:r>
          </w:p>
        </w:tc>
      </w:tr>
      <w:tr w:rsidR="00491E26" w:rsidRPr="00985C26" w:rsidTr="00491E26">
        <w:tc>
          <w:tcPr>
            <w:tcW w:w="414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Requerimientos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Asociados</w:t>
            </w:r>
          </w:p>
        </w:tc>
        <w:tc>
          <w:tcPr>
            <w:tcW w:w="415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RF-01</w:t>
            </w:r>
          </w:p>
        </w:tc>
      </w:tr>
    </w:tbl>
    <w:p w:rsidR="00491E26" w:rsidRPr="00985C26" w:rsidRDefault="00491E26" w:rsidP="00491E26">
      <w:pPr>
        <w:jc w:val="both"/>
        <w:rPr>
          <w:rFonts w:ascii="Arial" w:hAnsi="Arial" w:cs="Arial"/>
          <w:sz w:val="24"/>
          <w:szCs w:val="24"/>
        </w:rPr>
      </w:pPr>
    </w:p>
    <w:p w:rsidR="00491E26" w:rsidRPr="00491E26" w:rsidRDefault="00491E26" w:rsidP="00491E26">
      <w:pPr>
        <w:pStyle w:val="Prrafodelista"/>
        <w:widowControl w:val="0"/>
        <w:numPr>
          <w:ilvl w:val="2"/>
          <w:numId w:val="49"/>
        </w:numPr>
        <w:suppressAutoHyphens/>
        <w:spacing w:after="0" w:line="240" w:lineRule="auto"/>
        <w:jc w:val="both"/>
        <w:rPr>
          <w:rFonts w:ascii="Arial" w:eastAsia="Arial" w:hAnsi="Arial" w:cs="Arial"/>
          <w:b/>
          <w:bCs/>
          <w:iCs/>
          <w:color w:val="000000"/>
          <w:sz w:val="24"/>
          <w:szCs w:val="24"/>
        </w:rPr>
      </w:pPr>
      <w:r w:rsidRPr="00491E26">
        <w:rPr>
          <w:rFonts w:ascii="Arial" w:eastAsia="Arial" w:hAnsi="Arial" w:cs="Arial"/>
          <w:b/>
          <w:bCs/>
          <w:color w:val="000000"/>
          <w:sz w:val="24"/>
          <w:szCs w:val="24"/>
        </w:rPr>
        <w:t>C</w:t>
      </w:r>
      <w:r w:rsidRPr="00491E26">
        <w:rPr>
          <w:rFonts w:ascii="Arial" w:eastAsia="Arial" w:hAnsi="Arial" w:cs="Arial"/>
          <w:b/>
          <w:bCs/>
          <w:iCs/>
          <w:color w:val="000000"/>
          <w:sz w:val="24"/>
          <w:szCs w:val="24"/>
        </w:rPr>
        <w:t>aso de Uso Agregar Vinculación Convenio</w:t>
      </w:r>
    </w:p>
    <w:p w:rsidR="00491E26" w:rsidRPr="00985C26" w:rsidRDefault="00491E26" w:rsidP="00491E26">
      <w:pPr>
        <w:jc w:val="both"/>
        <w:rPr>
          <w:rFonts w:ascii="Arial" w:eastAsia="Arial" w:hAnsi="Arial" w:cs="Arial"/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246"/>
        <w:gridCol w:w="2911"/>
        <w:gridCol w:w="2048"/>
        <w:gridCol w:w="2091"/>
      </w:tblGrid>
      <w:tr w:rsidR="00491E26" w:rsidRPr="00985C26" w:rsidTr="00491E26">
        <w:tc>
          <w:tcPr>
            <w:tcW w:w="124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Proyecto:</w:t>
            </w:r>
          </w:p>
        </w:tc>
        <w:tc>
          <w:tcPr>
            <w:tcW w:w="291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Sistema de Información CEP</w:t>
            </w:r>
          </w:p>
        </w:tc>
        <w:tc>
          <w:tcPr>
            <w:tcW w:w="20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Fecha:</w:t>
            </w:r>
          </w:p>
        </w:tc>
        <w:tc>
          <w:tcPr>
            <w:tcW w:w="209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Válido  </w:t>
            </w:r>
          </w:p>
        </w:tc>
      </w:tr>
      <w:tr w:rsidR="00491E26" w:rsidRPr="00985C26" w:rsidTr="00491E26">
        <w:tc>
          <w:tcPr>
            <w:tcW w:w="124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Autor:</w:t>
            </w:r>
          </w:p>
        </w:tc>
        <w:tc>
          <w:tcPr>
            <w:tcW w:w="291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Camilo Ortiz</w:t>
            </w:r>
          </w:p>
        </w:tc>
        <w:tc>
          <w:tcPr>
            <w:tcW w:w="204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Versión:</w:t>
            </w:r>
          </w:p>
        </w:tc>
        <w:tc>
          <w:tcPr>
            <w:tcW w:w="209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</w:tr>
    </w:tbl>
    <w:p w:rsidR="00491E26" w:rsidRPr="00985C26" w:rsidRDefault="00491E26" w:rsidP="00491E26">
      <w:pPr>
        <w:pStyle w:val="Textoindependiente"/>
        <w:spacing w:after="0"/>
        <w:rPr>
          <w:rFonts w:ascii="Arial" w:hAnsi="Arial" w:cs="Arial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2167"/>
        <w:gridCol w:w="1853"/>
        <w:gridCol w:w="994"/>
        <w:gridCol w:w="3282"/>
      </w:tblGrid>
      <w:tr w:rsidR="00491E26" w:rsidRPr="00985C26" w:rsidTr="00491E26">
        <w:tc>
          <w:tcPr>
            <w:tcW w:w="216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ID Caso de uso:</w:t>
            </w:r>
          </w:p>
        </w:tc>
        <w:tc>
          <w:tcPr>
            <w:tcW w:w="185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02</w:t>
            </w:r>
          </w:p>
        </w:tc>
        <w:tc>
          <w:tcPr>
            <w:tcW w:w="99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Nombre:</w:t>
            </w:r>
          </w:p>
        </w:tc>
        <w:tc>
          <w:tcPr>
            <w:tcW w:w="328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>
              <w:rPr>
                <w:rFonts w:ascii="Arial" w:hAnsi="Arial" w:cs="Arial"/>
                <w:color w:val="000000"/>
                <w:lang w:val="es-CO"/>
              </w:rPr>
              <w:t>Agregar</w:t>
            </w:r>
            <w:r w:rsidRPr="00985C26">
              <w:rPr>
                <w:rFonts w:ascii="Arial" w:hAnsi="Arial" w:cs="Arial"/>
                <w:color w:val="000000"/>
                <w:lang w:val="es-CO"/>
              </w:rPr>
              <w:t xml:space="preserve"> Vinculación Convenio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Objetivo en Contexto (Resumen):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 xml:space="preserve">Permite al encargado de la gestión de convenios </w:t>
            </w:r>
            <w:r>
              <w:rPr>
                <w:rFonts w:ascii="Arial" w:hAnsi="Arial" w:cs="Arial"/>
                <w:color w:val="000000"/>
                <w:lang w:val="es-CO"/>
              </w:rPr>
              <w:t>agregar</w:t>
            </w:r>
            <w:r w:rsidRPr="00985C26">
              <w:rPr>
                <w:rFonts w:ascii="Arial" w:hAnsi="Arial" w:cs="Arial"/>
                <w:color w:val="000000"/>
                <w:lang w:val="es-CO"/>
              </w:rPr>
              <w:t xml:space="preserve"> una nueva persona o entidad que esta vinculada a un convenio.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Actores Participantes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Administrativo encargado de la gestión de Convenios.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Entradas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Información referente a la persona o entidad vinculada con el convenio, como fecha de vinculación y asignación presupuestal si la hubiese.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Salidas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Pre-Condiciones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lastRenderedPageBreak/>
              <w:t>El administrativo encargado debe haber realizado el proceso de login correctamente.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lastRenderedPageBreak/>
              <w:t>Post-Condiciones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Cuando el registro es exitoso  se notifica al usuario del mismo.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color w:val="000000"/>
                <w:lang w:val="es-CO"/>
              </w:rPr>
              <w:t>Cuando no hay éxito no se registra y se genera una notificación.</w:t>
            </w:r>
          </w:p>
        </w:tc>
      </w:tr>
    </w:tbl>
    <w:p w:rsidR="00491E26" w:rsidRPr="00985C26" w:rsidRDefault="00491E26" w:rsidP="00491E26">
      <w:pPr>
        <w:pStyle w:val="Textoindependiente"/>
        <w:spacing w:after="0"/>
        <w:rPr>
          <w:rFonts w:ascii="Arial" w:hAnsi="Arial" w:cs="Arial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9"/>
        <w:gridCol w:w="3600"/>
        <w:gridCol w:w="514"/>
        <w:gridCol w:w="3653"/>
      </w:tblGrid>
      <w:tr w:rsidR="00491E26" w:rsidRPr="00985C26" w:rsidTr="00491E26">
        <w:tc>
          <w:tcPr>
            <w:tcW w:w="8296" w:type="dxa"/>
            <w:gridSpan w:val="4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jc w:val="center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Flujo básico de éxito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Actor: Administrativo Encargado.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Sistema: sistema de Información para la toma de Decisiones.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Ingresa al sistema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2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Despliega los campos necesarios de ingreso.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3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Digita usuario y contraseña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4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Valida los datos de ingreso.</w:t>
            </w:r>
          </w:p>
        </w:tc>
      </w:tr>
      <w:tr w:rsidR="00491E26" w:rsidRPr="00985C26" w:rsidTr="00491E26">
        <w:trPr>
          <w:trHeight w:val="745"/>
        </w:trPr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5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Muestra la pantalla de inicio de administrador.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6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Elige nueva Vinculación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7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Muestra la pantalla de Ingreso de nueva vinculación.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8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Ingresa la información necesaria.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9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Despliega la Información ingresada.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10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Selecciona Guardar.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11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Muestra mensaje de éxito.</w:t>
            </w:r>
          </w:p>
        </w:tc>
      </w:tr>
    </w:tbl>
    <w:p w:rsidR="00491E26" w:rsidRPr="00985C26" w:rsidRDefault="00491E26" w:rsidP="00491E26">
      <w:pPr>
        <w:pStyle w:val="Textoindependiente"/>
        <w:spacing w:after="0"/>
        <w:rPr>
          <w:rFonts w:ascii="Arial" w:hAnsi="Arial" w:cs="Arial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141"/>
        <w:gridCol w:w="4155"/>
      </w:tblGrid>
      <w:tr w:rsidR="00491E26" w:rsidRPr="00985C26" w:rsidTr="00491E26">
        <w:tc>
          <w:tcPr>
            <w:tcW w:w="414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Variaciones (Caminos de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excepción):</w:t>
            </w:r>
          </w:p>
        </w:tc>
        <w:tc>
          <w:tcPr>
            <w:tcW w:w="41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4.1 El usuario o la contraseña no son validos.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color w:val="000000"/>
                <w:lang w:val="es-CO"/>
              </w:rPr>
              <w:t>9.1 No ingresa los datos necesarios para el registro de la nueva vinculación.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color w:val="000000"/>
                <w:lang w:val="es-CO"/>
              </w:rPr>
              <w:t>11.1 La vinculación no se registro.</w:t>
            </w:r>
          </w:p>
        </w:tc>
      </w:tr>
      <w:tr w:rsidR="00491E26" w:rsidRPr="00985C26" w:rsidTr="00491E26">
        <w:tc>
          <w:tcPr>
            <w:tcW w:w="414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Extensiones</w:t>
            </w:r>
          </w:p>
        </w:tc>
        <w:tc>
          <w:tcPr>
            <w:tcW w:w="415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Ninguna</w:t>
            </w:r>
          </w:p>
        </w:tc>
      </w:tr>
      <w:tr w:rsidR="00491E26" w:rsidRPr="00985C26" w:rsidTr="00491E26">
        <w:tc>
          <w:tcPr>
            <w:tcW w:w="414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Requerimientos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Asociados</w:t>
            </w:r>
          </w:p>
        </w:tc>
        <w:tc>
          <w:tcPr>
            <w:tcW w:w="415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RF-03</w:t>
            </w:r>
          </w:p>
        </w:tc>
      </w:tr>
    </w:tbl>
    <w:p w:rsidR="00491E26" w:rsidRDefault="00491E26" w:rsidP="00491E26">
      <w:pPr>
        <w:jc w:val="both"/>
        <w:rPr>
          <w:rFonts w:ascii="Arial" w:eastAsia="Arial" w:hAnsi="Arial" w:cs="Arial"/>
          <w:b/>
          <w:bCs/>
          <w:i/>
          <w:color w:val="000000"/>
          <w:sz w:val="24"/>
          <w:szCs w:val="24"/>
        </w:rPr>
      </w:pPr>
    </w:p>
    <w:p w:rsidR="00491E26" w:rsidRDefault="00491E26" w:rsidP="00491E26">
      <w:pPr>
        <w:jc w:val="both"/>
        <w:rPr>
          <w:rFonts w:ascii="Arial" w:eastAsia="Arial" w:hAnsi="Arial" w:cs="Arial"/>
          <w:b/>
          <w:bCs/>
          <w:i/>
          <w:color w:val="000000"/>
          <w:sz w:val="24"/>
          <w:szCs w:val="24"/>
        </w:rPr>
      </w:pPr>
    </w:p>
    <w:p w:rsidR="00491E26" w:rsidRDefault="00491E26" w:rsidP="00491E26">
      <w:pPr>
        <w:jc w:val="both"/>
        <w:rPr>
          <w:rFonts w:ascii="Arial" w:eastAsia="Arial" w:hAnsi="Arial" w:cs="Arial"/>
          <w:b/>
          <w:bCs/>
          <w:i/>
          <w:color w:val="000000"/>
          <w:sz w:val="24"/>
          <w:szCs w:val="24"/>
        </w:rPr>
      </w:pPr>
    </w:p>
    <w:p w:rsidR="00491E26" w:rsidRPr="00985C26" w:rsidRDefault="00491E26" w:rsidP="00491E26">
      <w:pPr>
        <w:jc w:val="both"/>
        <w:rPr>
          <w:rFonts w:ascii="Arial" w:eastAsia="Arial" w:hAnsi="Arial" w:cs="Arial"/>
          <w:b/>
          <w:bCs/>
          <w:i/>
          <w:color w:val="000000"/>
          <w:sz w:val="24"/>
          <w:szCs w:val="24"/>
        </w:rPr>
      </w:pPr>
    </w:p>
    <w:p w:rsidR="00491E26" w:rsidRPr="00491E26" w:rsidRDefault="00491E26" w:rsidP="00491E26">
      <w:pPr>
        <w:pStyle w:val="Prrafodelista"/>
        <w:widowControl w:val="0"/>
        <w:numPr>
          <w:ilvl w:val="2"/>
          <w:numId w:val="49"/>
        </w:numPr>
        <w:suppressAutoHyphens/>
        <w:spacing w:after="0" w:line="240" w:lineRule="auto"/>
        <w:jc w:val="both"/>
        <w:rPr>
          <w:rFonts w:ascii="Arial" w:eastAsia="Arial" w:hAnsi="Arial" w:cs="Arial"/>
          <w:b/>
          <w:bCs/>
          <w:iCs/>
          <w:color w:val="000000"/>
          <w:sz w:val="24"/>
          <w:szCs w:val="24"/>
        </w:rPr>
      </w:pPr>
      <w:r w:rsidRPr="00491E26">
        <w:rPr>
          <w:rFonts w:ascii="Arial" w:eastAsia="Arial" w:hAnsi="Arial" w:cs="Arial"/>
          <w:b/>
          <w:bCs/>
          <w:color w:val="000000"/>
          <w:sz w:val="24"/>
          <w:szCs w:val="24"/>
        </w:rPr>
        <w:lastRenderedPageBreak/>
        <w:t>C</w:t>
      </w:r>
      <w:r w:rsidRPr="00491E26">
        <w:rPr>
          <w:rFonts w:ascii="Arial" w:eastAsia="Arial" w:hAnsi="Arial" w:cs="Arial"/>
          <w:b/>
          <w:bCs/>
          <w:iCs/>
          <w:color w:val="000000"/>
          <w:sz w:val="24"/>
          <w:szCs w:val="24"/>
        </w:rPr>
        <w:t>aso de Uso Agregar  Conferencista</w:t>
      </w:r>
    </w:p>
    <w:p w:rsidR="00491E26" w:rsidRPr="00985C26" w:rsidRDefault="00491E26" w:rsidP="00491E26">
      <w:pPr>
        <w:jc w:val="both"/>
        <w:rPr>
          <w:rFonts w:ascii="Arial" w:eastAsia="Arial" w:hAnsi="Arial" w:cs="Arial"/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246"/>
        <w:gridCol w:w="2911"/>
        <w:gridCol w:w="2048"/>
        <w:gridCol w:w="2091"/>
      </w:tblGrid>
      <w:tr w:rsidR="00491E26" w:rsidRPr="00985C26" w:rsidTr="00491E26">
        <w:tc>
          <w:tcPr>
            <w:tcW w:w="124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Proyecto:</w:t>
            </w:r>
          </w:p>
        </w:tc>
        <w:tc>
          <w:tcPr>
            <w:tcW w:w="291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Sistema de Información CEP</w:t>
            </w:r>
          </w:p>
        </w:tc>
        <w:tc>
          <w:tcPr>
            <w:tcW w:w="20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Fecha:</w:t>
            </w:r>
          </w:p>
        </w:tc>
        <w:tc>
          <w:tcPr>
            <w:tcW w:w="209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Válido  </w:t>
            </w:r>
          </w:p>
        </w:tc>
      </w:tr>
      <w:tr w:rsidR="00491E26" w:rsidRPr="00985C26" w:rsidTr="00491E26">
        <w:tc>
          <w:tcPr>
            <w:tcW w:w="124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Autor:</w:t>
            </w:r>
          </w:p>
        </w:tc>
        <w:tc>
          <w:tcPr>
            <w:tcW w:w="291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Camilo Ortiz</w:t>
            </w:r>
          </w:p>
        </w:tc>
        <w:tc>
          <w:tcPr>
            <w:tcW w:w="204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Versión:</w:t>
            </w:r>
          </w:p>
        </w:tc>
        <w:tc>
          <w:tcPr>
            <w:tcW w:w="209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</w:tr>
    </w:tbl>
    <w:p w:rsidR="00491E26" w:rsidRPr="00985C26" w:rsidRDefault="00491E26" w:rsidP="00491E26">
      <w:pPr>
        <w:pStyle w:val="Textoindependiente"/>
        <w:spacing w:after="0"/>
        <w:rPr>
          <w:rFonts w:ascii="Arial" w:hAnsi="Arial" w:cs="Arial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2167"/>
        <w:gridCol w:w="1853"/>
        <w:gridCol w:w="994"/>
        <w:gridCol w:w="3282"/>
      </w:tblGrid>
      <w:tr w:rsidR="00491E26" w:rsidRPr="00985C26" w:rsidTr="00491E26">
        <w:tc>
          <w:tcPr>
            <w:tcW w:w="216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ID Caso de uso:</w:t>
            </w:r>
          </w:p>
        </w:tc>
        <w:tc>
          <w:tcPr>
            <w:tcW w:w="185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03</w:t>
            </w:r>
          </w:p>
        </w:tc>
        <w:tc>
          <w:tcPr>
            <w:tcW w:w="99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Nombre:</w:t>
            </w:r>
          </w:p>
        </w:tc>
        <w:tc>
          <w:tcPr>
            <w:tcW w:w="328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>
              <w:rPr>
                <w:rFonts w:ascii="Arial" w:hAnsi="Arial" w:cs="Arial"/>
                <w:color w:val="000000"/>
                <w:lang w:val="es-CO"/>
              </w:rPr>
              <w:t xml:space="preserve">Agregar </w:t>
            </w:r>
            <w:r w:rsidRPr="00985C26">
              <w:rPr>
                <w:rFonts w:ascii="Arial" w:hAnsi="Arial" w:cs="Arial"/>
                <w:color w:val="000000"/>
                <w:lang w:val="es-CO"/>
              </w:rPr>
              <w:t>Conferencista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Objetivo en Contexto (Resumen):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Permite al encargado de gestión profesoral,  realizar el registro de un conferencista vinculado al CEP.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Actores Participantes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Administrativo encargado de la gestión Profesoral.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Entradas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Datos básicos de la persona ingresada, y de fechas en la que se vinculara activamente con el CEP.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Salidas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Pre-Condiciones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El administrativo encargado debe haber realizado el proceso de login correctamente.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Post-Condiciones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Cuando el registro es exitoso  se notifica al usuario del mismo.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color w:val="000000"/>
                <w:lang w:val="es-CO"/>
              </w:rPr>
              <w:t>Cuando no hay éxito no se registra y se genera una notificación.</w:t>
            </w:r>
          </w:p>
        </w:tc>
      </w:tr>
    </w:tbl>
    <w:p w:rsidR="00491E26" w:rsidRPr="00985C26" w:rsidRDefault="00491E26" w:rsidP="00491E26">
      <w:pPr>
        <w:pStyle w:val="Textoindependiente"/>
        <w:spacing w:after="0"/>
        <w:rPr>
          <w:rFonts w:ascii="Arial" w:hAnsi="Arial" w:cs="Arial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9"/>
        <w:gridCol w:w="3600"/>
        <w:gridCol w:w="514"/>
        <w:gridCol w:w="3653"/>
      </w:tblGrid>
      <w:tr w:rsidR="00491E26" w:rsidRPr="00985C26" w:rsidTr="00491E26">
        <w:tc>
          <w:tcPr>
            <w:tcW w:w="8296" w:type="dxa"/>
            <w:gridSpan w:val="4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jc w:val="center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Flujo básico de éxito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Actor: Administrativo Encargado.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Sistema: sistema de Información para la toma de Decisiones.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Ingresa al sistema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2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Despliega los campos necesarios de ingreso.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3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Digita usuario y contraseña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4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Valida los datos de ingreso.</w:t>
            </w:r>
          </w:p>
        </w:tc>
      </w:tr>
      <w:tr w:rsidR="00491E26" w:rsidRPr="00985C26" w:rsidTr="00491E26">
        <w:trPr>
          <w:trHeight w:val="745"/>
        </w:trPr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5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Muestra la pantalla de inicio de administrador.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6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Elige nuevo Conferencista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7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Muestra la pantalla de Ingreso de nuevo conferencista.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8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Ingresa la información necesaria.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9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Despliega la Información ingresada.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10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Selecciona Guardar.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11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Muestra mensaje de éxito.</w:t>
            </w:r>
          </w:p>
        </w:tc>
      </w:tr>
    </w:tbl>
    <w:p w:rsidR="00491E26" w:rsidRPr="00985C26" w:rsidRDefault="00491E26" w:rsidP="00491E26">
      <w:pPr>
        <w:pStyle w:val="Textoindependiente"/>
        <w:spacing w:after="0"/>
        <w:rPr>
          <w:rFonts w:ascii="Arial" w:hAnsi="Arial" w:cs="Arial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141"/>
        <w:gridCol w:w="4155"/>
      </w:tblGrid>
      <w:tr w:rsidR="00491E26" w:rsidRPr="00985C26" w:rsidTr="00491E26">
        <w:tc>
          <w:tcPr>
            <w:tcW w:w="414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Variaciones (Caminos de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excepción):</w:t>
            </w:r>
          </w:p>
        </w:tc>
        <w:tc>
          <w:tcPr>
            <w:tcW w:w="41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4.1 El usuario o la contraseña no son validos.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color w:val="000000"/>
                <w:lang w:val="es-CO"/>
              </w:rPr>
              <w:t>9.1 No ingresa los datos necesarios para el registro del nuevo conferencista.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color w:val="000000"/>
                <w:lang w:val="es-CO"/>
              </w:rPr>
              <w:t>11.1 El registro no de guardo.</w:t>
            </w:r>
          </w:p>
        </w:tc>
      </w:tr>
      <w:tr w:rsidR="00491E26" w:rsidRPr="00985C26" w:rsidTr="00491E26">
        <w:tc>
          <w:tcPr>
            <w:tcW w:w="414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Extensiones</w:t>
            </w:r>
          </w:p>
        </w:tc>
        <w:tc>
          <w:tcPr>
            <w:tcW w:w="415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Ninguna</w:t>
            </w:r>
          </w:p>
        </w:tc>
      </w:tr>
      <w:tr w:rsidR="00491E26" w:rsidRPr="00985C26" w:rsidTr="00491E26">
        <w:tc>
          <w:tcPr>
            <w:tcW w:w="414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Requerimientos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Asociados</w:t>
            </w:r>
          </w:p>
        </w:tc>
        <w:tc>
          <w:tcPr>
            <w:tcW w:w="415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RF-05</w:t>
            </w:r>
          </w:p>
        </w:tc>
      </w:tr>
    </w:tbl>
    <w:p w:rsidR="00491E26" w:rsidRDefault="00491E26" w:rsidP="00491E26">
      <w:pPr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:rsidR="00491E26" w:rsidRPr="00491E26" w:rsidRDefault="00491E26" w:rsidP="00491E26">
      <w:pPr>
        <w:pStyle w:val="Prrafodelista"/>
        <w:widowControl w:val="0"/>
        <w:numPr>
          <w:ilvl w:val="2"/>
          <w:numId w:val="49"/>
        </w:numPr>
        <w:suppressAutoHyphens/>
        <w:spacing w:after="0" w:line="240" w:lineRule="auto"/>
        <w:jc w:val="both"/>
        <w:rPr>
          <w:rFonts w:ascii="Arial" w:eastAsia="Arial" w:hAnsi="Arial" w:cs="Arial"/>
          <w:b/>
          <w:bCs/>
          <w:iCs/>
          <w:color w:val="000000"/>
          <w:sz w:val="24"/>
          <w:szCs w:val="24"/>
        </w:rPr>
      </w:pPr>
      <w:r w:rsidRPr="00491E26">
        <w:rPr>
          <w:rFonts w:ascii="Arial" w:eastAsia="Arial" w:hAnsi="Arial" w:cs="Arial"/>
          <w:b/>
          <w:bCs/>
          <w:color w:val="000000"/>
          <w:sz w:val="24"/>
          <w:szCs w:val="24"/>
        </w:rPr>
        <w:t>C</w:t>
      </w:r>
      <w:r w:rsidRPr="00491E26">
        <w:rPr>
          <w:rFonts w:ascii="Arial" w:eastAsia="Arial" w:hAnsi="Arial" w:cs="Arial"/>
          <w:b/>
          <w:bCs/>
          <w:iCs/>
          <w:color w:val="000000"/>
          <w:sz w:val="24"/>
          <w:szCs w:val="24"/>
        </w:rPr>
        <w:t>aso de Uso Modificar Convenios</w:t>
      </w:r>
    </w:p>
    <w:p w:rsidR="00491E26" w:rsidRPr="00985C26" w:rsidRDefault="00491E26" w:rsidP="00491E26">
      <w:pPr>
        <w:jc w:val="both"/>
        <w:rPr>
          <w:rFonts w:ascii="Arial" w:eastAsia="Arial" w:hAnsi="Arial" w:cs="Arial"/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246"/>
        <w:gridCol w:w="2911"/>
        <w:gridCol w:w="2048"/>
        <w:gridCol w:w="2091"/>
      </w:tblGrid>
      <w:tr w:rsidR="00491E26" w:rsidRPr="00985C26" w:rsidTr="00491E26">
        <w:tc>
          <w:tcPr>
            <w:tcW w:w="124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Proyecto:</w:t>
            </w:r>
          </w:p>
        </w:tc>
        <w:tc>
          <w:tcPr>
            <w:tcW w:w="291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Sistema de Información CEP</w:t>
            </w:r>
          </w:p>
        </w:tc>
        <w:tc>
          <w:tcPr>
            <w:tcW w:w="20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Fecha:</w:t>
            </w:r>
          </w:p>
        </w:tc>
        <w:tc>
          <w:tcPr>
            <w:tcW w:w="209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Válido  </w:t>
            </w:r>
          </w:p>
        </w:tc>
      </w:tr>
      <w:tr w:rsidR="00491E26" w:rsidRPr="00985C26" w:rsidTr="00491E26">
        <w:tc>
          <w:tcPr>
            <w:tcW w:w="124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Autor:</w:t>
            </w:r>
          </w:p>
        </w:tc>
        <w:tc>
          <w:tcPr>
            <w:tcW w:w="291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Camilo Ortiz</w:t>
            </w:r>
          </w:p>
        </w:tc>
        <w:tc>
          <w:tcPr>
            <w:tcW w:w="204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Versión:</w:t>
            </w:r>
          </w:p>
        </w:tc>
        <w:tc>
          <w:tcPr>
            <w:tcW w:w="209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</w:tr>
    </w:tbl>
    <w:p w:rsidR="00491E26" w:rsidRPr="00985C26" w:rsidRDefault="00491E26" w:rsidP="00491E26">
      <w:pPr>
        <w:pStyle w:val="Textoindependiente"/>
        <w:spacing w:after="0"/>
        <w:rPr>
          <w:rFonts w:ascii="Arial" w:hAnsi="Arial" w:cs="Arial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2167"/>
        <w:gridCol w:w="1853"/>
        <w:gridCol w:w="994"/>
        <w:gridCol w:w="3282"/>
      </w:tblGrid>
      <w:tr w:rsidR="00491E26" w:rsidRPr="00985C26" w:rsidTr="00491E26">
        <w:tc>
          <w:tcPr>
            <w:tcW w:w="216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ID Caso de uso:</w:t>
            </w:r>
          </w:p>
        </w:tc>
        <w:tc>
          <w:tcPr>
            <w:tcW w:w="185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04</w:t>
            </w:r>
          </w:p>
        </w:tc>
        <w:tc>
          <w:tcPr>
            <w:tcW w:w="99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Nombre:</w:t>
            </w:r>
          </w:p>
        </w:tc>
        <w:tc>
          <w:tcPr>
            <w:tcW w:w="328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Modificar Convenio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Objetivo en Contexto (Resumen):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Permite al encargado de la gestión de convenios realizar modificaciones en cierta información referente a los mismos.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Actores Participantes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Administrativo encargado de la gestión de Convenios.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Entradas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Datos actualizados del convenio seleccionado para modificar.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lastRenderedPageBreak/>
              <w:t>Salidas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Pre-Condiciones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El administrativo encargado debe haber realizado el proceso de login correctamente.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Post-Condiciones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Cuando la modificación es exitosa  se notifica al usuario de la misma.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color w:val="000000"/>
                <w:lang w:val="es-CO"/>
              </w:rPr>
              <w:t>Cuando no hay éxito no se modifica y se genera una notificación.</w:t>
            </w:r>
          </w:p>
        </w:tc>
      </w:tr>
    </w:tbl>
    <w:p w:rsidR="00491E26" w:rsidRPr="00985C26" w:rsidRDefault="00491E26" w:rsidP="00491E26">
      <w:pPr>
        <w:pStyle w:val="Textoindependiente"/>
        <w:spacing w:after="0"/>
        <w:rPr>
          <w:rFonts w:ascii="Arial" w:hAnsi="Arial" w:cs="Arial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9"/>
        <w:gridCol w:w="3600"/>
        <w:gridCol w:w="514"/>
        <w:gridCol w:w="3653"/>
      </w:tblGrid>
      <w:tr w:rsidR="00491E26" w:rsidRPr="00985C26" w:rsidTr="00491E26">
        <w:tc>
          <w:tcPr>
            <w:tcW w:w="8296" w:type="dxa"/>
            <w:gridSpan w:val="4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jc w:val="center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Flujo básico de éxito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Actor: Administrativo Encargado.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Sistema: sistema de Información para la toma de Decisiones.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Ingresa al sistema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2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Despliega los campos necesarios de ingreso.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3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Digita usuario y contraseña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4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Valida los datos de ingreso.</w:t>
            </w:r>
          </w:p>
        </w:tc>
      </w:tr>
      <w:tr w:rsidR="00491E26" w:rsidRPr="00985C26" w:rsidTr="00491E26">
        <w:trPr>
          <w:trHeight w:val="745"/>
        </w:trPr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5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Muestra la pantalla de inicio de administrador.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6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Elige modificar convenio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7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Despliega la pantalla de búsqueda de convenio.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8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Digita el código del convenio a modificar.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9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Valida el código ingresado.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10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Realiza la búsqueda del convenio en la BD.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11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Despliega ventana de modificación con los datos de la búsqueda para su modificación.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12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Actualiza la información necesaria.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13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Despliega la nueva información.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14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Selecciona Modificar.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15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Muestra mensaje de éxito.</w:t>
            </w:r>
          </w:p>
        </w:tc>
      </w:tr>
    </w:tbl>
    <w:p w:rsidR="00491E26" w:rsidRPr="00985C26" w:rsidRDefault="00491E26" w:rsidP="00491E26">
      <w:pPr>
        <w:pStyle w:val="Textoindependiente"/>
        <w:spacing w:after="0"/>
        <w:rPr>
          <w:rFonts w:ascii="Arial" w:hAnsi="Arial" w:cs="Arial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141"/>
        <w:gridCol w:w="4155"/>
      </w:tblGrid>
      <w:tr w:rsidR="00491E26" w:rsidRPr="00985C26" w:rsidTr="00491E26">
        <w:tc>
          <w:tcPr>
            <w:tcW w:w="414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Variaciones (Caminos de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excepción):</w:t>
            </w:r>
          </w:p>
        </w:tc>
        <w:tc>
          <w:tcPr>
            <w:tcW w:w="41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4.1 El usuario o la contraseña no son validos.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color w:val="000000"/>
                <w:lang w:val="es-CO"/>
              </w:rPr>
              <w:t>9.1 No ingresa los datos necesarios para el proceso de modificación.</w:t>
            </w: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11.1 No se encontraron datos que mostrar.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color w:val="000000"/>
                <w:lang w:val="es-CO"/>
              </w:rPr>
              <w:lastRenderedPageBreak/>
              <w:t>15.1 La actualización no se realizo.</w:t>
            </w:r>
          </w:p>
        </w:tc>
      </w:tr>
      <w:tr w:rsidR="00491E26" w:rsidRPr="00985C26" w:rsidTr="00491E26">
        <w:tc>
          <w:tcPr>
            <w:tcW w:w="414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lastRenderedPageBreak/>
              <w:t>Extensiones</w:t>
            </w:r>
          </w:p>
        </w:tc>
        <w:tc>
          <w:tcPr>
            <w:tcW w:w="415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Ninguna</w:t>
            </w:r>
          </w:p>
        </w:tc>
      </w:tr>
      <w:tr w:rsidR="00491E26" w:rsidRPr="00985C26" w:rsidTr="00491E26">
        <w:tc>
          <w:tcPr>
            <w:tcW w:w="414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Requerimientos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Asociados</w:t>
            </w:r>
          </w:p>
        </w:tc>
        <w:tc>
          <w:tcPr>
            <w:tcW w:w="415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RF-02</w:t>
            </w:r>
          </w:p>
        </w:tc>
      </w:tr>
    </w:tbl>
    <w:p w:rsidR="00491E26" w:rsidRDefault="00491E26" w:rsidP="00491E26">
      <w:pPr>
        <w:jc w:val="center"/>
        <w:rPr>
          <w:rFonts w:ascii="Arial" w:hAnsi="Arial" w:cs="Arial"/>
          <w:sz w:val="20"/>
          <w:szCs w:val="20"/>
        </w:rPr>
      </w:pPr>
    </w:p>
    <w:p w:rsidR="00491E26" w:rsidRPr="00491E26" w:rsidRDefault="00491E26" w:rsidP="00491E26">
      <w:pPr>
        <w:pStyle w:val="Prrafodelista"/>
        <w:widowControl w:val="0"/>
        <w:numPr>
          <w:ilvl w:val="2"/>
          <w:numId w:val="49"/>
        </w:numPr>
        <w:suppressAutoHyphens/>
        <w:spacing w:after="0" w:line="240" w:lineRule="auto"/>
        <w:jc w:val="both"/>
        <w:rPr>
          <w:rFonts w:ascii="Arial" w:eastAsia="Arial" w:hAnsi="Arial" w:cs="Arial"/>
          <w:b/>
          <w:bCs/>
          <w:iCs/>
          <w:color w:val="000000"/>
          <w:sz w:val="24"/>
          <w:szCs w:val="24"/>
        </w:rPr>
      </w:pPr>
      <w:r w:rsidRPr="00491E26">
        <w:rPr>
          <w:rFonts w:ascii="Arial" w:eastAsia="Arial" w:hAnsi="Arial" w:cs="Arial"/>
          <w:b/>
          <w:bCs/>
          <w:color w:val="000000"/>
          <w:sz w:val="24"/>
          <w:szCs w:val="24"/>
        </w:rPr>
        <w:t>C</w:t>
      </w:r>
      <w:r w:rsidRPr="00491E26">
        <w:rPr>
          <w:rFonts w:ascii="Arial" w:eastAsia="Arial" w:hAnsi="Arial" w:cs="Arial"/>
          <w:b/>
          <w:bCs/>
          <w:iCs/>
          <w:color w:val="000000"/>
          <w:sz w:val="24"/>
          <w:szCs w:val="24"/>
        </w:rPr>
        <w:t>aso de Uso Generar Informes</w:t>
      </w:r>
    </w:p>
    <w:p w:rsidR="00491E26" w:rsidRPr="00985C26" w:rsidRDefault="00491E26" w:rsidP="00491E26">
      <w:pPr>
        <w:jc w:val="both"/>
        <w:rPr>
          <w:rFonts w:ascii="Arial" w:eastAsia="Arial" w:hAnsi="Arial" w:cs="Arial"/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246"/>
        <w:gridCol w:w="2911"/>
        <w:gridCol w:w="2048"/>
        <w:gridCol w:w="2091"/>
      </w:tblGrid>
      <w:tr w:rsidR="00491E26" w:rsidRPr="00985C26" w:rsidTr="00491E26">
        <w:tc>
          <w:tcPr>
            <w:tcW w:w="124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Proyecto:</w:t>
            </w:r>
          </w:p>
        </w:tc>
        <w:tc>
          <w:tcPr>
            <w:tcW w:w="291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Sistema de Información CEP</w:t>
            </w:r>
          </w:p>
        </w:tc>
        <w:tc>
          <w:tcPr>
            <w:tcW w:w="20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Fecha:</w:t>
            </w:r>
          </w:p>
        </w:tc>
        <w:tc>
          <w:tcPr>
            <w:tcW w:w="209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Válido  </w:t>
            </w:r>
          </w:p>
        </w:tc>
      </w:tr>
      <w:tr w:rsidR="00491E26" w:rsidRPr="00985C26" w:rsidTr="00491E26">
        <w:tc>
          <w:tcPr>
            <w:tcW w:w="124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Autor:</w:t>
            </w:r>
          </w:p>
        </w:tc>
        <w:tc>
          <w:tcPr>
            <w:tcW w:w="291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Camilo Ortiz</w:t>
            </w:r>
          </w:p>
        </w:tc>
        <w:tc>
          <w:tcPr>
            <w:tcW w:w="204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Versión:</w:t>
            </w:r>
          </w:p>
        </w:tc>
        <w:tc>
          <w:tcPr>
            <w:tcW w:w="209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</w:tr>
    </w:tbl>
    <w:p w:rsidR="00491E26" w:rsidRPr="00985C26" w:rsidRDefault="00491E26" w:rsidP="00491E26">
      <w:pPr>
        <w:pStyle w:val="Textoindependiente"/>
        <w:spacing w:after="0"/>
        <w:rPr>
          <w:rFonts w:ascii="Arial" w:hAnsi="Arial" w:cs="Arial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2167"/>
        <w:gridCol w:w="1853"/>
        <w:gridCol w:w="994"/>
        <w:gridCol w:w="3282"/>
      </w:tblGrid>
      <w:tr w:rsidR="00491E26" w:rsidRPr="00985C26" w:rsidTr="00491E26">
        <w:tc>
          <w:tcPr>
            <w:tcW w:w="216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ID Caso de uso:</w:t>
            </w:r>
          </w:p>
        </w:tc>
        <w:tc>
          <w:tcPr>
            <w:tcW w:w="185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05</w:t>
            </w:r>
          </w:p>
        </w:tc>
        <w:tc>
          <w:tcPr>
            <w:tcW w:w="99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Nombre:</w:t>
            </w:r>
          </w:p>
        </w:tc>
        <w:tc>
          <w:tcPr>
            <w:tcW w:w="328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Generar informes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Objetivo en Contexto (Resumen):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Permite a los administrativos vinculados al centro de educación permanente, generar informes en los diferentes módulos.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Actores Participantes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Administrativo encargado del sistema de información del CEP.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Entradas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Salidas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  <w:r w:rsidRPr="00985C26">
              <w:rPr>
                <w:rFonts w:ascii="Arial" w:hAnsi="Arial" w:cs="Arial"/>
                <w:lang w:val="es-CO"/>
              </w:rPr>
              <w:t>Archivo con informe en formato imprimible.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Pre-Condiciones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El administrativo encargado debe haber realizado el proceso de login correctamente.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Post-Condiciones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Cuando se genera el informe se genera una notificación del mismo.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color w:val="000000"/>
                <w:lang w:val="es-CO"/>
              </w:rPr>
              <w:t>Cuando no hay éxito se genera una notificación.</w:t>
            </w:r>
          </w:p>
        </w:tc>
      </w:tr>
    </w:tbl>
    <w:p w:rsidR="00491E26" w:rsidRPr="00985C26" w:rsidRDefault="00491E26" w:rsidP="00491E26">
      <w:pPr>
        <w:pStyle w:val="Textoindependiente"/>
        <w:spacing w:after="0"/>
        <w:rPr>
          <w:rFonts w:ascii="Arial" w:hAnsi="Arial" w:cs="Arial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9"/>
        <w:gridCol w:w="3600"/>
        <w:gridCol w:w="514"/>
        <w:gridCol w:w="3653"/>
      </w:tblGrid>
      <w:tr w:rsidR="00491E26" w:rsidRPr="00985C26" w:rsidTr="00491E26">
        <w:tc>
          <w:tcPr>
            <w:tcW w:w="8296" w:type="dxa"/>
            <w:gridSpan w:val="4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jc w:val="center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Flujo básico de éxito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Actor: Administrativo Encargado.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Sistema: sistema de Información para la toma de Decisiones.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lastRenderedPageBreak/>
              <w:t>1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Ingresa al sistema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2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Despliega los campos necesarios de ingreso.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3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Digita usuario y contraseña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4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Valida los datos de ingreso.</w:t>
            </w:r>
          </w:p>
        </w:tc>
      </w:tr>
      <w:tr w:rsidR="00491E26" w:rsidRPr="00985C26" w:rsidTr="00491E26">
        <w:trPr>
          <w:trHeight w:val="745"/>
        </w:trPr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5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Muestra la pantalla de inicio de administrador.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6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Elige Generar informe de su interés.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7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Consulta la información relacionada con el informe solicitado.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8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Despliega informe con la información obtenida.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10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Selecciona guardar o imprimir.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11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Realiza la acción solicitada.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12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Muestra mensaje de éxito.</w:t>
            </w:r>
          </w:p>
        </w:tc>
      </w:tr>
    </w:tbl>
    <w:p w:rsidR="00491E26" w:rsidRPr="00985C26" w:rsidRDefault="00491E26" w:rsidP="00491E26">
      <w:pPr>
        <w:pStyle w:val="Textoindependiente"/>
        <w:spacing w:after="0"/>
        <w:rPr>
          <w:rFonts w:ascii="Arial" w:hAnsi="Arial" w:cs="Arial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141"/>
        <w:gridCol w:w="4155"/>
      </w:tblGrid>
      <w:tr w:rsidR="00491E26" w:rsidRPr="00985C26" w:rsidTr="00491E26">
        <w:tc>
          <w:tcPr>
            <w:tcW w:w="414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Variaciones (Caminos de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excepción):</w:t>
            </w:r>
          </w:p>
        </w:tc>
        <w:tc>
          <w:tcPr>
            <w:tcW w:w="41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4.1 El usuario o la contraseña no son validos.</w:t>
            </w:r>
            <w:r w:rsidRPr="00985C26">
              <w:rPr>
                <w:rFonts w:ascii="Arial" w:hAnsi="Arial" w:cs="Arial"/>
                <w:lang w:val="es-CO"/>
              </w:rPr>
              <w:br/>
              <w:t>7</w:t>
            </w:r>
            <w:r w:rsidRPr="00985C26">
              <w:rPr>
                <w:rFonts w:ascii="Arial" w:hAnsi="Arial" w:cs="Arial"/>
                <w:color w:val="000000"/>
                <w:lang w:val="es-CO"/>
              </w:rPr>
              <w:t>.1 No existe información relacionada con el informe solicitado.</w:t>
            </w: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11.1 No se completo la acción solicitada.</w:t>
            </w:r>
          </w:p>
        </w:tc>
      </w:tr>
      <w:tr w:rsidR="00491E26" w:rsidRPr="00985C26" w:rsidTr="00491E26">
        <w:tc>
          <w:tcPr>
            <w:tcW w:w="414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Extensiones</w:t>
            </w:r>
          </w:p>
        </w:tc>
        <w:tc>
          <w:tcPr>
            <w:tcW w:w="415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Ninguna</w:t>
            </w:r>
          </w:p>
        </w:tc>
      </w:tr>
      <w:tr w:rsidR="00491E26" w:rsidRPr="00985C26" w:rsidTr="00491E26">
        <w:tc>
          <w:tcPr>
            <w:tcW w:w="414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Requerimientos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Asociados</w:t>
            </w:r>
          </w:p>
        </w:tc>
        <w:tc>
          <w:tcPr>
            <w:tcW w:w="415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RF-04, RF-07, RF-09</w:t>
            </w:r>
          </w:p>
        </w:tc>
      </w:tr>
    </w:tbl>
    <w:p w:rsidR="00491E26" w:rsidRDefault="00491E26" w:rsidP="00491E26">
      <w:pPr>
        <w:jc w:val="both"/>
        <w:rPr>
          <w:rFonts w:ascii="Arial" w:eastAsia="Arial" w:hAnsi="Arial" w:cs="Arial"/>
          <w:b/>
          <w:bCs/>
          <w:i/>
          <w:color w:val="000000"/>
          <w:sz w:val="24"/>
          <w:szCs w:val="24"/>
        </w:rPr>
      </w:pPr>
    </w:p>
    <w:p w:rsidR="00491E26" w:rsidRPr="00491E26" w:rsidRDefault="00491E26" w:rsidP="00491E26">
      <w:pPr>
        <w:pStyle w:val="Prrafodelista"/>
        <w:widowControl w:val="0"/>
        <w:numPr>
          <w:ilvl w:val="2"/>
          <w:numId w:val="49"/>
        </w:numPr>
        <w:suppressAutoHyphens/>
        <w:spacing w:after="0" w:line="240" w:lineRule="auto"/>
        <w:jc w:val="both"/>
        <w:rPr>
          <w:rFonts w:ascii="Arial" w:eastAsia="Arial" w:hAnsi="Arial" w:cs="Arial"/>
          <w:b/>
          <w:bCs/>
          <w:iCs/>
          <w:color w:val="000000"/>
          <w:sz w:val="24"/>
          <w:szCs w:val="24"/>
        </w:rPr>
      </w:pPr>
      <w:r w:rsidRPr="00491E26">
        <w:rPr>
          <w:rFonts w:ascii="Arial" w:eastAsia="Arial" w:hAnsi="Arial" w:cs="Arial"/>
          <w:b/>
          <w:bCs/>
          <w:color w:val="000000"/>
          <w:sz w:val="24"/>
          <w:szCs w:val="24"/>
        </w:rPr>
        <w:t>C</w:t>
      </w:r>
      <w:r w:rsidRPr="00491E26">
        <w:rPr>
          <w:rFonts w:ascii="Arial" w:eastAsia="Arial" w:hAnsi="Arial" w:cs="Arial"/>
          <w:b/>
          <w:bCs/>
          <w:iCs/>
          <w:color w:val="000000"/>
          <w:sz w:val="24"/>
          <w:szCs w:val="24"/>
        </w:rPr>
        <w:t>aso de Uso Registro Emisión Constancia Escalafón Docente</w:t>
      </w:r>
    </w:p>
    <w:p w:rsidR="00491E26" w:rsidRPr="00985C26" w:rsidRDefault="00491E26" w:rsidP="00491E26">
      <w:pPr>
        <w:jc w:val="both"/>
        <w:rPr>
          <w:rFonts w:ascii="Arial" w:eastAsia="Arial" w:hAnsi="Arial" w:cs="Arial"/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246"/>
        <w:gridCol w:w="2911"/>
        <w:gridCol w:w="2048"/>
        <w:gridCol w:w="2091"/>
      </w:tblGrid>
      <w:tr w:rsidR="00491E26" w:rsidRPr="00985C26" w:rsidTr="00491E26">
        <w:tc>
          <w:tcPr>
            <w:tcW w:w="124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Proyecto:</w:t>
            </w:r>
          </w:p>
        </w:tc>
        <w:tc>
          <w:tcPr>
            <w:tcW w:w="291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Sistema de Información CEP</w:t>
            </w:r>
          </w:p>
        </w:tc>
        <w:tc>
          <w:tcPr>
            <w:tcW w:w="20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Fecha:</w:t>
            </w:r>
          </w:p>
        </w:tc>
        <w:tc>
          <w:tcPr>
            <w:tcW w:w="209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Válido  </w:t>
            </w:r>
          </w:p>
        </w:tc>
      </w:tr>
      <w:tr w:rsidR="00491E26" w:rsidRPr="00985C26" w:rsidTr="00491E26">
        <w:tc>
          <w:tcPr>
            <w:tcW w:w="124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Autor:</w:t>
            </w:r>
          </w:p>
        </w:tc>
        <w:tc>
          <w:tcPr>
            <w:tcW w:w="291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Camilo Ortiz</w:t>
            </w:r>
          </w:p>
        </w:tc>
        <w:tc>
          <w:tcPr>
            <w:tcW w:w="204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Versión:</w:t>
            </w:r>
          </w:p>
        </w:tc>
        <w:tc>
          <w:tcPr>
            <w:tcW w:w="209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</w:tr>
    </w:tbl>
    <w:p w:rsidR="00491E26" w:rsidRPr="00985C26" w:rsidRDefault="00491E26" w:rsidP="00491E26">
      <w:pPr>
        <w:pStyle w:val="Textoindependiente"/>
        <w:spacing w:after="0"/>
        <w:rPr>
          <w:rFonts w:ascii="Arial" w:hAnsi="Arial" w:cs="Arial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2167"/>
        <w:gridCol w:w="1853"/>
        <w:gridCol w:w="994"/>
        <w:gridCol w:w="3282"/>
      </w:tblGrid>
      <w:tr w:rsidR="00491E26" w:rsidRPr="00985C26" w:rsidTr="00491E26">
        <w:tc>
          <w:tcPr>
            <w:tcW w:w="216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ID Caso de uso:</w:t>
            </w:r>
          </w:p>
        </w:tc>
        <w:tc>
          <w:tcPr>
            <w:tcW w:w="185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06</w:t>
            </w:r>
          </w:p>
        </w:tc>
        <w:tc>
          <w:tcPr>
            <w:tcW w:w="99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Nombre:</w:t>
            </w:r>
          </w:p>
        </w:tc>
        <w:tc>
          <w:tcPr>
            <w:tcW w:w="328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Registro constancia escalafón Docente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Objetivo en Contexto (Resumen):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 xml:space="preserve">Permite a los administrativos encargados de la emisión de constancias de escalafón docente, registrar la emisión de las mismas por </w:t>
            </w:r>
            <w:r w:rsidRPr="00985C26">
              <w:rPr>
                <w:rFonts w:ascii="Arial" w:hAnsi="Arial" w:cs="Arial"/>
                <w:color w:val="000000"/>
                <w:lang w:val="es-CO"/>
              </w:rPr>
              <w:lastRenderedPageBreak/>
              <w:t>parte del CEP.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lastRenderedPageBreak/>
              <w:t>Actores Participantes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Administrativo encargado del modulo de constancias de escalafón docente.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Entradas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Datos básicos de la persona a quien se entrega la constancia y fecha de emisión de la misma.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Salidas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Pre-Condiciones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El administrativo encargado debe haber realizado el proceso de login correctamente.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Post-Condiciones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Cuando se realiza el registro se genera una notificación del mismo.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color w:val="000000"/>
                <w:lang w:val="es-CO"/>
              </w:rPr>
              <w:t>Cuando no hay éxito se genera una notificación.</w:t>
            </w:r>
          </w:p>
        </w:tc>
      </w:tr>
    </w:tbl>
    <w:p w:rsidR="00491E26" w:rsidRPr="00985C26" w:rsidRDefault="00491E26" w:rsidP="00491E26">
      <w:pPr>
        <w:pStyle w:val="Textoindependiente"/>
        <w:spacing w:after="0"/>
        <w:rPr>
          <w:rFonts w:ascii="Arial" w:hAnsi="Arial" w:cs="Arial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9"/>
        <w:gridCol w:w="3600"/>
        <w:gridCol w:w="514"/>
        <w:gridCol w:w="3653"/>
      </w:tblGrid>
      <w:tr w:rsidR="00491E26" w:rsidRPr="00985C26" w:rsidTr="00491E26">
        <w:tc>
          <w:tcPr>
            <w:tcW w:w="8296" w:type="dxa"/>
            <w:gridSpan w:val="4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jc w:val="center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Flujo básico de éxito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Actor: Administrativo Encargado.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Sistema: sistema de Información para la toma de Decisiones.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Ingresa al sistema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2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Despliega los campos necesarios de ingreso.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3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Digita usuario y contraseña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4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Valida los datos de ingreso.</w:t>
            </w:r>
          </w:p>
        </w:tc>
      </w:tr>
      <w:tr w:rsidR="00491E26" w:rsidRPr="00985C26" w:rsidTr="00491E26">
        <w:trPr>
          <w:trHeight w:val="745"/>
        </w:trPr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5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Muestra la pantalla de inicio de administrador.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6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Elige Emisión de constancias de escalafón docente.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7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Despliega la ventana de ingreso de datos de emisión de constancias.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8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Ingresa los datos necesarios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9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Valida la información ingresada.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10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Selecciona guardar.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11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Guarda la información ingresada.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12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Muestra mensaje de éxito.</w:t>
            </w:r>
          </w:p>
        </w:tc>
      </w:tr>
    </w:tbl>
    <w:p w:rsidR="00491E26" w:rsidRPr="00985C26" w:rsidRDefault="00491E26" w:rsidP="00491E26">
      <w:pPr>
        <w:pStyle w:val="Textoindependiente"/>
        <w:spacing w:after="0"/>
        <w:rPr>
          <w:rFonts w:ascii="Arial" w:hAnsi="Arial" w:cs="Arial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141"/>
        <w:gridCol w:w="4155"/>
      </w:tblGrid>
      <w:tr w:rsidR="00491E26" w:rsidRPr="00985C26" w:rsidTr="00491E26">
        <w:tc>
          <w:tcPr>
            <w:tcW w:w="414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Variaciones (Caminos de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excepción):</w:t>
            </w:r>
          </w:p>
        </w:tc>
        <w:tc>
          <w:tcPr>
            <w:tcW w:w="41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4.1 El usuario o la contraseña no son validos.</w:t>
            </w:r>
            <w:r w:rsidRPr="00985C26">
              <w:rPr>
                <w:rFonts w:ascii="Arial" w:hAnsi="Arial" w:cs="Arial"/>
                <w:lang w:val="es-CO"/>
              </w:rPr>
              <w:br/>
              <w:t>9</w:t>
            </w:r>
            <w:r w:rsidRPr="00985C26">
              <w:rPr>
                <w:rFonts w:ascii="Arial" w:hAnsi="Arial" w:cs="Arial"/>
                <w:color w:val="000000"/>
                <w:lang w:val="es-CO"/>
              </w:rPr>
              <w:t xml:space="preserve">.1 La información ingresada no es </w:t>
            </w:r>
            <w:r w:rsidRPr="00985C26">
              <w:rPr>
                <w:rFonts w:ascii="Arial" w:hAnsi="Arial" w:cs="Arial"/>
                <w:color w:val="000000"/>
                <w:lang w:val="es-CO"/>
              </w:rPr>
              <w:lastRenderedPageBreak/>
              <w:t>valida</w:t>
            </w: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11.1 No se realizo la grabación.</w:t>
            </w:r>
          </w:p>
        </w:tc>
      </w:tr>
      <w:tr w:rsidR="00491E26" w:rsidRPr="00985C26" w:rsidTr="00491E26">
        <w:tc>
          <w:tcPr>
            <w:tcW w:w="414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lastRenderedPageBreak/>
              <w:t>Extensiones</w:t>
            </w:r>
          </w:p>
        </w:tc>
        <w:tc>
          <w:tcPr>
            <w:tcW w:w="415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Ninguna</w:t>
            </w:r>
          </w:p>
        </w:tc>
      </w:tr>
      <w:tr w:rsidR="00491E26" w:rsidRPr="00985C26" w:rsidTr="00491E26">
        <w:tc>
          <w:tcPr>
            <w:tcW w:w="414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Requerimientos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Asociados</w:t>
            </w:r>
          </w:p>
        </w:tc>
        <w:tc>
          <w:tcPr>
            <w:tcW w:w="415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RF-08</w:t>
            </w:r>
          </w:p>
        </w:tc>
      </w:tr>
    </w:tbl>
    <w:p w:rsidR="00491E26" w:rsidRDefault="00491E26" w:rsidP="00491E26">
      <w:pPr>
        <w:jc w:val="center"/>
        <w:rPr>
          <w:rFonts w:ascii="Arial" w:hAnsi="Arial" w:cs="Arial"/>
          <w:sz w:val="20"/>
          <w:szCs w:val="20"/>
        </w:rPr>
      </w:pPr>
    </w:p>
    <w:p w:rsidR="00491E26" w:rsidRPr="00C37678" w:rsidRDefault="00491E26" w:rsidP="00C37678">
      <w:pPr>
        <w:pStyle w:val="Prrafodelista"/>
        <w:widowControl w:val="0"/>
        <w:numPr>
          <w:ilvl w:val="2"/>
          <w:numId w:val="49"/>
        </w:numPr>
        <w:suppressAutoHyphens/>
        <w:spacing w:after="0" w:line="240" w:lineRule="auto"/>
        <w:jc w:val="both"/>
        <w:rPr>
          <w:rFonts w:ascii="Arial" w:eastAsia="Arial" w:hAnsi="Arial" w:cs="Arial"/>
          <w:b/>
          <w:bCs/>
          <w:iCs/>
          <w:color w:val="000000"/>
          <w:sz w:val="24"/>
          <w:szCs w:val="24"/>
        </w:rPr>
      </w:pPr>
      <w:r w:rsidRPr="00C37678">
        <w:rPr>
          <w:rFonts w:ascii="Arial" w:eastAsia="Arial" w:hAnsi="Arial" w:cs="Arial"/>
          <w:b/>
          <w:bCs/>
          <w:color w:val="000000"/>
          <w:sz w:val="24"/>
          <w:szCs w:val="24"/>
        </w:rPr>
        <w:t>C</w:t>
      </w:r>
      <w:r w:rsidRPr="00C37678">
        <w:rPr>
          <w:rFonts w:ascii="Arial" w:eastAsia="Arial" w:hAnsi="Arial" w:cs="Arial"/>
          <w:b/>
          <w:bCs/>
          <w:iCs/>
          <w:color w:val="000000"/>
          <w:sz w:val="24"/>
          <w:szCs w:val="24"/>
        </w:rPr>
        <w:t>aso de Uso generación Documentos de Soporte conferencistas</w:t>
      </w:r>
    </w:p>
    <w:p w:rsidR="00491E26" w:rsidRPr="00985C26" w:rsidRDefault="00491E26" w:rsidP="00491E26">
      <w:pPr>
        <w:jc w:val="both"/>
        <w:rPr>
          <w:rFonts w:ascii="Arial" w:eastAsia="Arial" w:hAnsi="Arial" w:cs="Arial"/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246"/>
        <w:gridCol w:w="2911"/>
        <w:gridCol w:w="2048"/>
        <w:gridCol w:w="2091"/>
      </w:tblGrid>
      <w:tr w:rsidR="00491E26" w:rsidRPr="00985C26" w:rsidTr="00491E26">
        <w:tc>
          <w:tcPr>
            <w:tcW w:w="124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Proyecto:</w:t>
            </w:r>
          </w:p>
        </w:tc>
        <w:tc>
          <w:tcPr>
            <w:tcW w:w="291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Sistema de Información CEP</w:t>
            </w:r>
          </w:p>
        </w:tc>
        <w:tc>
          <w:tcPr>
            <w:tcW w:w="20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Fecha:</w:t>
            </w:r>
          </w:p>
        </w:tc>
        <w:tc>
          <w:tcPr>
            <w:tcW w:w="209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Válido  </w:t>
            </w:r>
          </w:p>
        </w:tc>
      </w:tr>
      <w:tr w:rsidR="00491E26" w:rsidRPr="00985C26" w:rsidTr="00491E26">
        <w:tc>
          <w:tcPr>
            <w:tcW w:w="124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Autor:</w:t>
            </w:r>
          </w:p>
        </w:tc>
        <w:tc>
          <w:tcPr>
            <w:tcW w:w="291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Camilo Ortiz</w:t>
            </w:r>
          </w:p>
        </w:tc>
        <w:tc>
          <w:tcPr>
            <w:tcW w:w="204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Versión:</w:t>
            </w:r>
          </w:p>
        </w:tc>
        <w:tc>
          <w:tcPr>
            <w:tcW w:w="209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</w:tr>
    </w:tbl>
    <w:p w:rsidR="00491E26" w:rsidRPr="00985C26" w:rsidRDefault="00491E26" w:rsidP="00491E26">
      <w:pPr>
        <w:pStyle w:val="Textoindependiente"/>
        <w:spacing w:after="0"/>
        <w:rPr>
          <w:rFonts w:ascii="Arial" w:hAnsi="Arial" w:cs="Arial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2167"/>
        <w:gridCol w:w="1853"/>
        <w:gridCol w:w="994"/>
        <w:gridCol w:w="3282"/>
      </w:tblGrid>
      <w:tr w:rsidR="00491E26" w:rsidRPr="00985C26" w:rsidTr="00491E26">
        <w:tc>
          <w:tcPr>
            <w:tcW w:w="216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ID Caso de uso:</w:t>
            </w:r>
          </w:p>
        </w:tc>
        <w:tc>
          <w:tcPr>
            <w:tcW w:w="185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07</w:t>
            </w:r>
          </w:p>
        </w:tc>
        <w:tc>
          <w:tcPr>
            <w:tcW w:w="99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Nombre:</w:t>
            </w:r>
          </w:p>
        </w:tc>
        <w:tc>
          <w:tcPr>
            <w:tcW w:w="328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Generación documentos de soporte.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Objetivo en Contexto (Resumen):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Permite a los administrativos encargados del modulo de gestión profesoral generar documentos necesarios para actividades relacionadas con conferencistas.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Actores Participantes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Administrativo encargado del modulo de Gestión profesoral.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Entradas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Salidas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  <w:r w:rsidRPr="00985C26">
              <w:rPr>
                <w:rFonts w:ascii="Arial" w:hAnsi="Arial" w:cs="Arial"/>
                <w:lang w:val="es-CO"/>
              </w:rPr>
              <w:t>Archivos con formatos de tiquetes o cuentas de cobro.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Pre-Condiciones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El administrativo encargado debe haber realizado el proceso de login correctamente.</w:t>
            </w:r>
          </w:p>
        </w:tc>
      </w:tr>
      <w:tr w:rsidR="00491E26" w:rsidRPr="00985C26" w:rsidTr="00491E26">
        <w:tc>
          <w:tcPr>
            <w:tcW w:w="402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Post-Condiciones</w:t>
            </w:r>
          </w:p>
        </w:tc>
        <w:tc>
          <w:tcPr>
            <w:tcW w:w="4276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Cuando se genera el archivo se genera una notificación del mismo.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color w:val="000000"/>
                <w:lang w:val="es-CO"/>
              </w:rPr>
              <w:t>Cuando no hay éxito se genera una notificación.</w:t>
            </w:r>
          </w:p>
        </w:tc>
      </w:tr>
    </w:tbl>
    <w:p w:rsidR="00491E26" w:rsidRPr="00985C26" w:rsidRDefault="00491E26" w:rsidP="00491E26">
      <w:pPr>
        <w:pStyle w:val="Textoindependiente"/>
        <w:spacing w:after="0"/>
        <w:rPr>
          <w:rFonts w:ascii="Arial" w:hAnsi="Arial" w:cs="Arial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9"/>
        <w:gridCol w:w="3600"/>
        <w:gridCol w:w="514"/>
        <w:gridCol w:w="3653"/>
      </w:tblGrid>
      <w:tr w:rsidR="00491E26" w:rsidRPr="00985C26" w:rsidTr="00491E26">
        <w:tc>
          <w:tcPr>
            <w:tcW w:w="8296" w:type="dxa"/>
            <w:gridSpan w:val="4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jc w:val="center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Flujo básico de éxito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Actor: Administrativo Encargado.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Sistema: sistema de Información para la toma de Decisiones.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Ingresa al sistema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2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jc w:val="both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Despliega los campos necesarios de ingreso.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3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Digita usuario y contraseña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4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Valida los datos de ingreso.</w:t>
            </w:r>
          </w:p>
        </w:tc>
      </w:tr>
      <w:tr w:rsidR="00491E26" w:rsidRPr="00985C26" w:rsidTr="00491E26">
        <w:trPr>
          <w:trHeight w:val="745"/>
        </w:trPr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lang w:val="es-CO"/>
              </w:rPr>
            </w:pP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5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Muestra la pantalla de inicio de administrador.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6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Escoge generar documentos de soporte.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7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Despliega la ventana de listado de conferencistas pendientes.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8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Selecciona el conferencista al que desea generarle los documentos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9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Despliega información del conferencista.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10</w:t>
            </w: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Escoge que documentos quiere generar.</w:t>
            </w: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11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Genera los documentos solicitados</w:t>
            </w:r>
          </w:p>
        </w:tc>
      </w:tr>
      <w:tr w:rsidR="00491E26" w:rsidRPr="00985C26" w:rsidTr="00491E26">
        <w:tc>
          <w:tcPr>
            <w:tcW w:w="5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</w:p>
        </w:tc>
        <w:tc>
          <w:tcPr>
            <w:tcW w:w="36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</w:p>
        </w:tc>
        <w:tc>
          <w:tcPr>
            <w:tcW w:w="5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12</w:t>
            </w:r>
          </w:p>
        </w:tc>
        <w:tc>
          <w:tcPr>
            <w:tcW w:w="365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Muestra mensaje de éxito.</w:t>
            </w:r>
          </w:p>
        </w:tc>
      </w:tr>
    </w:tbl>
    <w:p w:rsidR="00491E26" w:rsidRPr="00985C26" w:rsidRDefault="00491E26" w:rsidP="00491E26">
      <w:pPr>
        <w:pStyle w:val="Textoindependiente"/>
        <w:spacing w:after="0"/>
        <w:rPr>
          <w:rFonts w:ascii="Arial" w:hAnsi="Arial" w:cs="Arial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141"/>
        <w:gridCol w:w="4155"/>
      </w:tblGrid>
      <w:tr w:rsidR="00491E26" w:rsidRPr="00985C26" w:rsidTr="00491E26">
        <w:tc>
          <w:tcPr>
            <w:tcW w:w="414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Variaciones (Caminos de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excepción):</w:t>
            </w:r>
          </w:p>
        </w:tc>
        <w:tc>
          <w:tcPr>
            <w:tcW w:w="41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4.1 El usuario o la contraseña no son validos.</w:t>
            </w:r>
          </w:p>
          <w:p w:rsidR="00491E26" w:rsidRPr="00985C26" w:rsidRDefault="00491E26" w:rsidP="00491E26">
            <w:pPr>
              <w:pStyle w:val="TableContents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11.1 No se generaron los documentos.</w:t>
            </w:r>
          </w:p>
        </w:tc>
      </w:tr>
      <w:tr w:rsidR="00491E26" w:rsidRPr="00985C26" w:rsidTr="00491E26">
        <w:tc>
          <w:tcPr>
            <w:tcW w:w="414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Extensiones</w:t>
            </w:r>
          </w:p>
        </w:tc>
        <w:tc>
          <w:tcPr>
            <w:tcW w:w="415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Ninguna</w:t>
            </w:r>
          </w:p>
        </w:tc>
      </w:tr>
      <w:tr w:rsidR="00491E26" w:rsidRPr="00985C26" w:rsidTr="00491E26">
        <w:tc>
          <w:tcPr>
            <w:tcW w:w="414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i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Requerimientos</w:t>
            </w:r>
            <w:r w:rsidRPr="00985C26">
              <w:rPr>
                <w:rFonts w:ascii="Arial" w:hAnsi="Arial" w:cs="Arial"/>
                <w:lang w:val="es-CO"/>
              </w:rPr>
              <w:br/>
            </w:r>
            <w:r w:rsidRPr="00985C26">
              <w:rPr>
                <w:rFonts w:ascii="Arial" w:hAnsi="Arial" w:cs="Arial"/>
                <w:i/>
                <w:color w:val="000000"/>
                <w:lang w:val="es-CO"/>
              </w:rPr>
              <w:t>Asociados</w:t>
            </w:r>
          </w:p>
        </w:tc>
        <w:tc>
          <w:tcPr>
            <w:tcW w:w="415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  <w:vAlign w:val="center"/>
          </w:tcPr>
          <w:p w:rsidR="00491E26" w:rsidRPr="00985C26" w:rsidRDefault="00491E26" w:rsidP="00491E26">
            <w:pPr>
              <w:pStyle w:val="TableContents"/>
              <w:snapToGrid w:val="0"/>
              <w:rPr>
                <w:rFonts w:ascii="Arial" w:hAnsi="Arial" w:cs="Arial"/>
                <w:color w:val="000000"/>
                <w:lang w:val="es-CO"/>
              </w:rPr>
            </w:pPr>
            <w:r w:rsidRPr="00985C26">
              <w:rPr>
                <w:rFonts w:ascii="Arial" w:hAnsi="Arial" w:cs="Arial"/>
                <w:color w:val="000000"/>
                <w:lang w:val="es-CO"/>
              </w:rPr>
              <w:t>RF-06</w:t>
            </w:r>
          </w:p>
        </w:tc>
      </w:tr>
    </w:tbl>
    <w:p w:rsidR="00491E26" w:rsidRDefault="00491E26" w:rsidP="00491E26">
      <w:pPr>
        <w:tabs>
          <w:tab w:val="left" w:pos="708"/>
        </w:tabs>
        <w:suppressAutoHyphens/>
        <w:spacing w:after="0" w:line="360" w:lineRule="atLeast"/>
        <w:jc w:val="both"/>
        <w:rPr>
          <w:rFonts w:ascii="Arial" w:hAnsi="Arial" w:cs="Arial"/>
          <w:b/>
          <w:sz w:val="24"/>
          <w:szCs w:val="24"/>
        </w:rPr>
      </w:pPr>
    </w:p>
    <w:p w:rsidR="00491E26" w:rsidRDefault="00491E26" w:rsidP="004B2B7C">
      <w:pPr>
        <w:jc w:val="center"/>
        <w:rPr>
          <w:rFonts w:ascii="Arial" w:hAnsi="Arial" w:cs="Arial"/>
          <w:b/>
          <w:sz w:val="24"/>
          <w:szCs w:val="24"/>
        </w:rPr>
        <w:sectPr w:rsidR="00491E26" w:rsidSect="00E51287">
          <w:footerReference w:type="default" r:id="rId10"/>
          <w:pgSz w:w="12240" w:h="15840"/>
          <w:pgMar w:top="1701" w:right="1134" w:bottom="1701" w:left="2268" w:header="709" w:footer="709" w:gutter="0"/>
          <w:cols w:space="708"/>
          <w:docGrid w:linePitch="360"/>
        </w:sectPr>
      </w:pPr>
    </w:p>
    <w:p w:rsidR="009C3AAD" w:rsidRDefault="009C3AAD" w:rsidP="009C3AAD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 AG ARQUITECTURA GENERAL</w:t>
      </w:r>
    </w:p>
    <w:p w:rsidR="00BC7C96" w:rsidRDefault="00BC7C96" w:rsidP="009C3AAD">
      <w:pPr>
        <w:jc w:val="center"/>
        <w:rPr>
          <w:rFonts w:ascii="Arial" w:hAnsi="Arial" w:cs="Arial"/>
          <w:b/>
          <w:sz w:val="24"/>
          <w:szCs w:val="24"/>
        </w:rPr>
      </w:pPr>
    </w:p>
    <w:p w:rsidR="009C3AAD" w:rsidRDefault="005C032D" w:rsidP="00BC7C9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861567"/>
            <wp:effectExtent l="19050" t="0" r="7620" b="0"/>
            <wp:docPr id="4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861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32D" w:rsidRDefault="005C032D" w:rsidP="00BC7C96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BC7C96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BC7C96">
      <w:pPr>
        <w:jc w:val="center"/>
        <w:rPr>
          <w:rFonts w:ascii="Arial" w:hAnsi="Arial" w:cs="Arial"/>
          <w:b/>
          <w:sz w:val="24"/>
          <w:szCs w:val="24"/>
        </w:rPr>
      </w:pPr>
    </w:p>
    <w:p w:rsidR="004B2B7C" w:rsidRDefault="009C3AAD" w:rsidP="004B2B7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4B2B7C">
        <w:rPr>
          <w:rFonts w:ascii="Arial" w:hAnsi="Arial" w:cs="Arial"/>
          <w:b/>
          <w:sz w:val="24"/>
          <w:szCs w:val="24"/>
        </w:rPr>
        <w:t>. MCA MODELO DE CLASES DE ANÁLISIS</w:t>
      </w:r>
    </w:p>
    <w:p w:rsidR="004B2B7C" w:rsidRDefault="004B2B7C" w:rsidP="004B2B7C">
      <w:pPr>
        <w:jc w:val="center"/>
        <w:rPr>
          <w:rFonts w:ascii="Arial" w:hAnsi="Arial" w:cs="Arial"/>
          <w:b/>
          <w:sz w:val="24"/>
          <w:szCs w:val="24"/>
        </w:rPr>
      </w:pPr>
    </w:p>
    <w:p w:rsidR="004B2B7C" w:rsidRDefault="009C3AAD" w:rsidP="004B2B7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4B2B7C">
        <w:rPr>
          <w:rFonts w:ascii="Arial" w:hAnsi="Arial" w:cs="Arial"/>
          <w:b/>
          <w:sz w:val="24"/>
          <w:szCs w:val="24"/>
        </w:rPr>
        <w:t xml:space="preserve">.1 </w:t>
      </w:r>
      <w:r w:rsidR="001B7581">
        <w:rPr>
          <w:rFonts w:ascii="Arial" w:hAnsi="Arial" w:cs="Arial"/>
          <w:b/>
          <w:sz w:val="24"/>
          <w:szCs w:val="24"/>
        </w:rPr>
        <w:t>Iniciar Sesión</w:t>
      </w:r>
    </w:p>
    <w:p w:rsidR="00B67D62" w:rsidRDefault="00914CEB" w:rsidP="00B67D6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294120" cy="2541270"/>
            <wp:effectExtent l="0" t="0" r="0" b="0"/>
            <wp:docPr id="92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62" w:rsidRDefault="00B67D62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B67D62" w:rsidRDefault="00B67D62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B67D62" w:rsidRDefault="00B67D62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914CEB" w:rsidRDefault="00914CEB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914CEB" w:rsidRDefault="00914CEB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914CEB" w:rsidRDefault="00914CEB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B67D62" w:rsidRDefault="009C3AAD" w:rsidP="00B67D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D461A0">
        <w:rPr>
          <w:rFonts w:ascii="Arial" w:hAnsi="Arial" w:cs="Arial"/>
          <w:b/>
          <w:sz w:val="24"/>
          <w:szCs w:val="24"/>
        </w:rPr>
        <w:t xml:space="preserve">.2 </w:t>
      </w:r>
      <w:r w:rsidR="00914CEB" w:rsidRPr="00914CEB">
        <w:rPr>
          <w:rFonts w:ascii="Arial" w:eastAsia="Calibri" w:hAnsi="Arial" w:cs="Arial"/>
          <w:b/>
          <w:sz w:val="24"/>
          <w:szCs w:val="24"/>
        </w:rPr>
        <w:t>Agregar Convenio</w:t>
      </w:r>
    </w:p>
    <w:p w:rsidR="00B67D62" w:rsidRDefault="00914CEB" w:rsidP="00B67D6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5003328"/>
            <wp:effectExtent l="19050" t="0" r="7620" b="0"/>
            <wp:docPr id="9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500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62" w:rsidRDefault="009C3AAD" w:rsidP="00B67D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D461A0">
        <w:rPr>
          <w:rFonts w:ascii="Arial" w:hAnsi="Arial" w:cs="Arial"/>
          <w:b/>
          <w:sz w:val="24"/>
          <w:szCs w:val="24"/>
        </w:rPr>
        <w:t xml:space="preserve">.3 </w:t>
      </w:r>
      <w:r w:rsidR="00914CEB">
        <w:rPr>
          <w:rFonts w:ascii="Arial" w:hAnsi="Arial" w:cs="Arial"/>
          <w:b/>
          <w:sz w:val="24"/>
          <w:szCs w:val="24"/>
        </w:rPr>
        <w:t>Liquidar Convenio</w:t>
      </w:r>
    </w:p>
    <w:p w:rsidR="00B67D62" w:rsidRDefault="00BB2B24" w:rsidP="00B67D6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210935" cy="5118100"/>
            <wp:effectExtent l="0" t="0" r="0" b="0"/>
            <wp:docPr id="95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62" w:rsidRDefault="009C3AAD" w:rsidP="00B67D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D461A0">
        <w:rPr>
          <w:rFonts w:ascii="Arial" w:hAnsi="Arial" w:cs="Arial"/>
          <w:b/>
          <w:sz w:val="24"/>
          <w:szCs w:val="24"/>
        </w:rPr>
        <w:t xml:space="preserve">.4 </w:t>
      </w:r>
      <w:r w:rsidR="00BB2B24">
        <w:rPr>
          <w:rFonts w:ascii="Arial" w:hAnsi="Arial" w:cs="Arial"/>
          <w:b/>
          <w:sz w:val="24"/>
          <w:szCs w:val="24"/>
        </w:rPr>
        <w:t>Editar Entidad</w:t>
      </w:r>
    </w:p>
    <w:p w:rsidR="00B67D62" w:rsidRDefault="00BB2B24" w:rsidP="00B67D6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210935" cy="5118100"/>
            <wp:effectExtent l="0" t="0" r="0" b="0"/>
            <wp:docPr id="96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62" w:rsidRDefault="009C3AAD" w:rsidP="00B67D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D461A0">
        <w:rPr>
          <w:rFonts w:ascii="Arial" w:hAnsi="Arial" w:cs="Arial"/>
          <w:b/>
          <w:sz w:val="24"/>
          <w:szCs w:val="24"/>
        </w:rPr>
        <w:t xml:space="preserve">.5 </w:t>
      </w:r>
      <w:r w:rsidR="00BB2B24">
        <w:rPr>
          <w:rFonts w:ascii="Arial" w:hAnsi="Arial" w:cs="Arial"/>
          <w:b/>
          <w:sz w:val="24"/>
          <w:szCs w:val="24"/>
        </w:rPr>
        <w:t>Agregar Variación de Tiempo</w:t>
      </w:r>
    </w:p>
    <w:p w:rsidR="00B67D62" w:rsidRDefault="00BB2B24" w:rsidP="00B67D6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779251"/>
            <wp:effectExtent l="19050" t="0" r="7620" b="0"/>
            <wp:docPr id="9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779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8CA" w:rsidRDefault="006C08CA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9C3AAD" w:rsidP="006C08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6C08CA">
        <w:rPr>
          <w:rFonts w:ascii="Arial" w:hAnsi="Arial" w:cs="Arial"/>
          <w:b/>
          <w:sz w:val="24"/>
          <w:szCs w:val="24"/>
        </w:rPr>
        <w:t xml:space="preserve">.6 </w:t>
      </w:r>
      <w:r w:rsidR="00BB2B24">
        <w:rPr>
          <w:rFonts w:ascii="Arial" w:hAnsi="Arial" w:cs="Arial"/>
          <w:b/>
          <w:sz w:val="24"/>
          <w:szCs w:val="24"/>
        </w:rPr>
        <w:t>Eliminar Rubro Presupuestal</w:t>
      </w:r>
    </w:p>
    <w:p w:rsidR="006C08CA" w:rsidRDefault="00BB2B24" w:rsidP="006C08C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506398"/>
            <wp:effectExtent l="19050" t="0" r="7620" b="0"/>
            <wp:docPr id="98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50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24" w:rsidRDefault="00BB2B24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BB2B24" w:rsidRDefault="00BB2B24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rPr>
          <w:rFonts w:ascii="Arial" w:hAnsi="Arial" w:cs="Arial"/>
          <w:b/>
          <w:sz w:val="24"/>
          <w:szCs w:val="24"/>
        </w:rPr>
      </w:pPr>
    </w:p>
    <w:p w:rsidR="006C08CA" w:rsidRDefault="009C3AAD" w:rsidP="006C08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6C08CA">
        <w:rPr>
          <w:rFonts w:ascii="Arial" w:hAnsi="Arial" w:cs="Arial"/>
          <w:b/>
          <w:sz w:val="24"/>
          <w:szCs w:val="24"/>
        </w:rPr>
        <w:t xml:space="preserve">.7 </w:t>
      </w:r>
      <w:r w:rsidR="00BB2B24">
        <w:rPr>
          <w:rFonts w:ascii="Arial" w:hAnsi="Arial" w:cs="Arial"/>
          <w:b/>
          <w:sz w:val="24"/>
          <w:szCs w:val="24"/>
        </w:rPr>
        <w:t>Editar Rubro Presupuestal</w:t>
      </w:r>
    </w:p>
    <w:p w:rsidR="006C08CA" w:rsidRDefault="00BB2B24" w:rsidP="006C08C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506398"/>
            <wp:effectExtent l="19050" t="0" r="7620" b="0"/>
            <wp:docPr id="99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50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24" w:rsidRDefault="00BB2B24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9C3AAD" w:rsidP="006C08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6C08CA">
        <w:rPr>
          <w:rFonts w:ascii="Arial" w:hAnsi="Arial" w:cs="Arial"/>
          <w:b/>
          <w:sz w:val="24"/>
          <w:szCs w:val="24"/>
        </w:rPr>
        <w:t xml:space="preserve">.8 </w:t>
      </w:r>
      <w:r w:rsidR="00BB2B24">
        <w:rPr>
          <w:rFonts w:ascii="Arial" w:hAnsi="Arial" w:cs="Arial"/>
          <w:b/>
          <w:sz w:val="24"/>
          <w:szCs w:val="24"/>
        </w:rPr>
        <w:t>Realizar Ejecución Presupuestal</w:t>
      </w:r>
    </w:p>
    <w:p w:rsidR="006C08CA" w:rsidRDefault="00BB2B24" w:rsidP="00672AA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779251"/>
            <wp:effectExtent l="19050" t="0" r="7620" b="0"/>
            <wp:docPr id="100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779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24" w:rsidRDefault="00BB2B24" w:rsidP="00672AA1">
      <w:pPr>
        <w:jc w:val="center"/>
        <w:rPr>
          <w:rFonts w:ascii="Arial" w:hAnsi="Arial" w:cs="Arial"/>
          <w:b/>
          <w:sz w:val="24"/>
          <w:szCs w:val="24"/>
        </w:rPr>
      </w:pPr>
    </w:p>
    <w:p w:rsidR="00BB2B24" w:rsidRDefault="00BB2B24" w:rsidP="00672AA1">
      <w:pPr>
        <w:jc w:val="center"/>
        <w:rPr>
          <w:rFonts w:ascii="Arial" w:hAnsi="Arial" w:cs="Arial"/>
          <w:b/>
          <w:sz w:val="24"/>
          <w:szCs w:val="24"/>
        </w:rPr>
      </w:pPr>
    </w:p>
    <w:p w:rsidR="00BB2B24" w:rsidRDefault="00BB2B24" w:rsidP="00672AA1">
      <w:pPr>
        <w:jc w:val="center"/>
        <w:rPr>
          <w:rFonts w:ascii="Arial" w:hAnsi="Arial" w:cs="Arial"/>
          <w:b/>
          <w:sz w:val="24"/>
          <w:szCs w:val="24"/>
        </w:rPr>
      </w:pPr>
    </w:p>
    <w:p w:rsidR="00BB2B24" w:rsidRDefault="00BB2B24" w:rsidP="00672AA1">
      <w:pPr>
        <w:jc w:val="center"/>
        <w:rPr>
          <w:rFonts w:ascii="Arial" w:hAnsi="Arial" w:cs="Arial"/>
          <w:b/>
          <w:sz w:val="24"/>
          <w:szCs w:val="24"/>
        </w:rPr>
      </w:pP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.9 </w:t>
      </w:r>
      <w:r w:rsidR="00BB2B24">
        <w:rPr>
          <w:rFonts w:ascii="Arial" w:hAnsi="Arial" w:cs="Arial"/>
          <w:b/>
          <w:sz w:val="24"/>
          <w:szCs w:val="24"/>
        </w:rPr>
        <w:t>Agregar Programa</w:t>
      </w:r>
    </w:p>
    <w:p w:rsidR="00814F06" w:rsidRDefault="00BB2B24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.10 </w:t>
      </w:r>
      <w:r w:rsidR="00BB2B24">
        <w:rPr>
          <w:rFonts w:ascii="Arial" w:hAnsi="Arial" w:cs="Arial"/>
          <w:b/>
          <w:sz w:val="24"/>
          <w:szCs w:val="24"/>
        </w:rPr>
        <w:t>Editar Programa</w:t>
      </w:r>
    </w:p>
    <w:p w:rsidR="00814F06" w:rsidRDefault="00BB2B24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2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.11 </w:t>
      </w:r>
      <w:r w:rsidR="008170DA">
        <w:rPr>
          <w:rFonts w:ascii="Arial" w:hAnsi="Arial" w:cs="Arial"/>
          <w:b/>
          <w:sz w:val="24"/>
          <w:szCs w:val="24"/>
        </w:rPr>
        <w:t>Agregar Módulo</w:t>
      </w:r>
    </w:p>
    <w:p w:rsidR="00814F06" w:rsidRDefault="00EC51D9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4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.12 </w:t>
      </w:r>
      <w:r w:rsidR="00EC51D9">
        <w:rPr>
          <w:rFonts w:ascii="Arial" w:hAnsi="Arial" w:cs="Arial"/>
          <w:b/>
          <w:sz w:val="24"/>
          <w:szCs w:val="24"/>
        </w:rPr>
        <w:t>Agregar Conferencista</w:t>
      </w:r>
    </w:p>
    <w:p w:rsidR="00814F06" w:rsidRDefault="00EC51D9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5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.13 </w:t>
      </w:r>
      <w:r w:rsidR="00EC51D9">
        <w:rPr>
          <w:rFonts w:ascii="Arial" w:hAnsi="Arial" w:cs="Arial"/>
          <w:b/>
          <w:sz w:val="24"/>
          <w:szCs w:val="24"/>
        </w:rPr>
        <w:t>Editar Conferencista</w:t>
      </w:r>
    </w:p>
    <w:p w:rsidR="00814F06" w:rsidRDefault="00EC51D9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6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.14 </w:t>
      </w:r>
      <w:r w:rsidR="00EC51D9">
        <w:rPr>
          <w:rFonts w:ascii="Arial" w:hAnsi="Arial" w:cs="Arial"/>
          <w:b/>
          <w:sz w:val="24"/>
          <w:szCs w:val="24"/>
        </w:rPr>
        <w:t>Agregar Rubro Presupuestal</w:t>
      </w:r>
    </w:p>
    <w:p w:rsidR="00814F06" w:rsidRDefault="00346EE6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506398"/>
            <wp:effectExtent l="19050" t="0" r="7620" b="0"/>
            <wp:docPr id="107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50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EE6" w:rsidRDefault="00346EE6" w:rsidP="00814F06">
      <w:pPr>
        <w:rPr>
          <w:rFonts w:ascii="Arial" w:hAnsi="Arial" w:cs="Arial"/>
          <w:b/>
          <w:sz w:val="24"/>
          <w:szCs w:val="24"/>
        </w:rPr>
      </w:pPr>
    </w:p>
    <w:p w:rsidR="00814F06" w:rsidRDefault="00814F06" w:rsidP="00814F06">
      <w:pPr>
        <w:rPr>
          <w:rFonts w:ascii="Arial" w:hAnsi="Arial" w:cs="Arial"/>
          <w:b/>
          <w:sz w:val="24"/>
          <w:szCs w:val="24"/>
        </w:rPr>
      </w:pPr>
    </w:p>
    <w:p w:rsidR="00814F06" w:rsidRDefault="00814F06" w:rsidP="00814F06">
      <w:pPr>
        <w:rPr>
          <w:rFonts w:ascii="Arial" w:hAnsi="Arial" w:cs="Arial"/>
          <w:b/>
          <w:sz w:val="24"/>
          <w:szCs w:val="24"/>
        </w:rPr>
      </w:pPr>
    </w:p>
    <w:p w:rsidR="00814F06" w:rsidRDefault="00814F06" w:rsidP="00814F06">
      <w:pPr>
        <w:rPr>
          <w:rFonts w:ascii="Arial" w:hAnsi="Arial" w:cs="Arial"/>
          <w:b/>
          <w:sz w:val="24"/>
          <w:szCs w:val="24"/>
        </w:rPr>
      </w:pPr>
    </w:p>
    <w:p w:rsidR="00814F06" w:rsidRDefault="00814F06" w:rsidP="00814F06">
      <w:pPr>
        <w:rPr>
          <w:rFonts w:ascii="Arial" w:hAnsi="Arial" w:cs="Arial"/>
          <w:b/>
          <w:sz w:val="24"/>
          <w:szCs w:val="24"/>
        </w:rPr>
      </w:pP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.15 </w:t>
      </w:r>
      <w:r w:rsidR="00346EE6">
        <w:rPr>
          <w:rFonts w:ascii="Arial" w:hAnsi="Arial" w:cs="Arial"/>
          <w:b/>
          <w:sz w:val="24"/>
          <w:szCs w:val="24"/>
        </w:rPr>
        <w:t>Asignar Viáticos</w:t>
      </w:r>
    </w:p>
    <w:p w:rsidR="00814F06" w:rsidRDefault="009A49ED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8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.16 </w:t>
      </w:r>
      <w:r w:rsidR="009A49ED">
        <w:rPr>
          <w:rFonts w:ascii="Arial" w:hAnsi="Arial" w:cs="Arial"/>
          <w:b/>
          <w:sz w:val="24"/>
          <w:szCs w:val="24"/>
        </w:rPr>
        <w:t>Editar Asignación Viáticos</w:t>
      </w:r>
    </w:p>
    <w:p w:rsidR="00814F06" w:rsidRDefault="009A49ED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9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A33" w:rsidRDefault="009C3AAD" w:rsidP="00BB0A3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BB0A33">
        <w:rPr>
          <w:rFonts w:ascii="Arial" w:hAnsi="Arial" w:cs="Arial"/>
          <w:b/>
          <w:sz w:val="24"/>
          <w:szCs w:val="24"/>
        </w:rPr>
        <w:t xml:space="preserve">.17 </w:t>
      </w:r>
      <w:r w:rsidR="009A49ED">
        <w:rPr>
          <w:rFonts w:ascii="Arial" w:hAnsi="Arial" w:cs="Arial"/>
          <w:b/>
          <w:sz w:val="24"/>
          <w:szCs w:val="24"/>
        </w:rPr>
        <w:t>Asignar Honorarios</w:t>
      </w:r>
    </w:p>
    <w:p w:rsidR="00BB0A33" w:rsidRDefault="009A49ED" w:rsidP="00BB0A3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1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A33" w:rsidRDefault="009C3AAD" w:rsidP="00BB0A3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BB0A33">
        <w:rPr>
          <w:rFonts w:ascii="Arial" w:hAnsi="Arial" w:cs="Arial"/>
          <w:b/>
          <w:sz w:val="24"/>
          <w:szCs w:val="24"/>
        </w:rPr>
        <w:t xml:space="preserve">.18 </w:t>
      </w:r>
      <w:r w:rsidR="009A49ED">
        <w:rPr>
          <w:rFonts w:ascii="Arial" w:hAnsi="Arial" w:cs="Arial"/>
          <w:b/>
          <w:sz w:val="24"/>
          <w:szCs w:val="24"/>
        </w:rPr>
        <w:t>Editar Asignación Honorarios</w:t>
      </w:r>
    </w:p>
    <w:p w:rsidR="00BB0A33" w:rsidRDefault="009A49ED" w:rsidP="00BB0A3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1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A33" w:rsidRDefault="009C3AAD" w:rsidP="00BB0A3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BB0A33">
        <w:rPr>
          <w:rFonts w:ascii="Arial" w:hAnsi="Arial" w:cs="Arial"/>
          <w:b/>
          <w:sz w:val="24"/>
          <w:szCs w:val="24"/>
        </w:rPr>
        <w:t xml:space="preserve">.19 </w:t>
      </w:r>
      <w:r w:rsidR="009A49ED">
        <w:rPr>
          <w:rFonts w:ascii="Arial" w:hAnsi="Arial" w:cs="Arial"/>
          <w:b/>
          <w:sz w:val="24"/>
          <w:szCs w:val="24"/>
        </w:rPr>
        <w:t>Asignar Tiquetes</w:t>
      </w:r>
    </w:p>
    <w:p w:rsidR="00BB0A33" w:rsidRDefault="009A49ED" w:rsidP="00BB0A3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1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A33" w:rsidRDefault="009C3AAD" w:rsidP="00BB0A3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BB0A33">
        <w:rPr>
          <w:rFonts w:ascii="Arial" w:hAnsi="Arial" w:cs="Arial"/>
          <w:b/>
          <w:sz w:val="24"/>
          <w:szCs w:val="24"/>
        </w:rPr>
        <w:t xml:space="preserve">.20 </w:t>
      </w:r>
      <w:r w:rsidR="009A49ED">
        <w:rPr>
          <w:rFonts w:ascii="Arial" w:hAnsi="Arial" w:cs="Arial"/>
          <w:b/>
          <w:sz w:val="24"/>
          <w:szCs w:val="24"/>
        </w:rPr>
        <w:t>Editar Asignación Tiquetes</w:t>
      </w:r>
    </w:p>
    <w:p w:rsidR="00BB0A33" w:rsidRDefault="009A49ED" w:rsidP="00BB0A3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1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jc w:val="center"/>
        <w:rPr>
          <w:rFonts w:ascii="Arial" w:eastAsia="Calibri" w:hAnsi="Arial" w:cs="Arial"/>
          <w:b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 </w:t>
      </w:r>
      <w:r w:rsidRPr="000122CB">
        <w:rPr>
          <w:rFonts w:ascii="Arial" w:eastAsia="Calibri" w:hAnsi="Arial" w:cs="Arial"/>
          <w:b/>
        </w:rPr>
        <w:t>DSA DIAGRAMAS DE SECUENCIA DE ANÁLISIS</w:t>
      </w:r>
    </w:p>
    <w:p w:rsidR="000122CB" w:rsidRPr="000122CB" w:rsidRDefault="000122CB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4.1 </w:t>
      </w:r>
      <w:r w:rsidR="001B7581">
        <w:rPr>
          <w:rFonts w:ascii="Arial" w:hAnsi="Arial" w:cs="Arial"/>
          <w:b/>
          <w:sz w:val="24"/>
          <w:szCs w:val="24"/>
        </w:rPr>
        <w:t>Iniciar Sesión</w:t>
      </w:r>
    </w:p>
    <w:p w:rsidR="000122CB" w:rsidRDefault="00C14667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634607"/>
            <wp:effectExtent l="19050" t="0" r="7620" b="0"/>
            <wp:docPr id="131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634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</w:p>
    <w:p w:rsidR="00C14667" w:rsidRDefault="00C14667" w:rsidP="000122CB">
      <w:pPr>
        <w:rPr>
          <w:rFonts w:ascii="Arial" w:hAnsi="Arial" w:cs="Arial"/>
          <w:b/>
          <w:sz w:val="24"/>
          <w:szCs w:val="24"/>
        </w:rPr>
      </w:pPr>
    </w:p>
    <w:p w:rsidR="0003591C" w:rsidRDefault="0003591C" w:rsidP="000122CB">
      <w:pPr>
        <w:rPr>
          <w:rFonts w:ascii="Arial" w:hAnsi="Arial" w:cs="Arial"/>
          <w:b/>
          <w:sz w:val="24"/>
          <w:szCs w:val="24"/>
        </w:rPr>
      </w:pPr>
    </w:p>
    <w:p w:rsidR="000122CB" w:rsidRDefault="00C14667" w:rsidP="000122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4.2 Agregar Convenio</w:t>
      </w:r>
    </w:p>
    <w:p w:rsidR="007C566F" w:rsidRDefault="00C62853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4641072" cy="4972416"/>
            <wp:effectExtent l="19050" t="0" r="7128" b="0"/>
            <wp:docPr id="132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024" cy="4986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4.3 </w:t>
      </w:r>
      <w:r w:rsidR="00C62853">
        <w:rPr>
          <w:rFonts w:ascii="Arial" w:hAnsi="Arial" w:cs="Arial"/>
          <w:b/>
          <w:sz w:val="24"/>
          <w:szCs w:val="24"/>
        </w:rPr>
        <w:t>Liquidar Convenio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793D44" w:rsidRDefault="006602C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967689" cy="5020491"/>
            <wp:effectExtent l="19050" t="0" r="0" b="0"/>
            <wp:docPr id="133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70" cy="5027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4.4 </w:t>
      </w:r>
      <w:r w:rsidR="006602C2">
        <w:rPr>
          <w:rFonts w:ascii="Arial" w:hAnsi="Arial" w:cs="Arial"/>
          <w:b/>
          <w:sz w:val="24"/>
          <w:szCs w:val="24"/>
        </w:rPr>
        <w:t>Editar Entidad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1C2D67" w:rsidRPr="000122CB" w:rsidRDefault="00951AF2" w:rsidP="00951AF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002283" cy="5094515"/>
            <wp:effectExtent l="19050" t="0" r="0" b="0"/>
            <wp:docPr id="134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90" cy="5099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4.5 </w:t>
      </w:r>
      <w:r w:rsidR="00951AF2">
        <w:rPr>
          <w:rFonts w:ascii="Arial" w:hAnsi="Arial" w:cs="Arial"/>
          <w:b/>
          <w:sz w:val="24"/>
          <w:szCs w:val="24"/>
        </w:rPr>
        <w:t>Agregar Variación de Tiempo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40476D" w:rsidRPr="000122CB" w:rsidRDefault="00AC6F54" w:rsidP="00AC6F5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899564" cy="5030132"/>
            <wp:effectExtent l="19050" t="0" r="0" b="0"/>
            <wp:docPr id="135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66" cy="503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4.6 </w:t>
      </w:r>
      <w:r w:rsidR="00AC6F54">
        <w:rPr>
          <w:rFonts w:ascii="Arial" w:hAnsi="Arial" w:cs="Arial"/>
          <w:b/>
          <w:sz w:val="24"/>
          <w:szCs w:val="24"/>
        </w:rPr>
        <w:t>Eliminar Rubro Presupuestal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974040" w:rsidRDefault="00AC6F54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711416" cy="5069935"/>
            <wp:effectExtent l="19050" t="0" r="3584" b="0"/>
            <wp:docPr id="136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692" cy="508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4.7 </w:t>
      </w:r>
      <w:r w:rsidR="00AC6F54">
        <w:rPr>
          <w:rFonts w:ascii="Arial" w:hAnsi="Arial" w:cs="Arial"/>
          <w:b/>
          <w:sz w:val="24"/>
          <w:szCs w:val="24"/>
        </w:rPr>
        <w:t>Editar Rubro Presupuestal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974040" w:rsidRDefault="00AC6F54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873343" cy="5035138"/>
            <wp:effectExtent l="19050" t="0" r="0" b="0"/>
            <wp:docPr id="137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17" cy="5036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237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4.8 </w:t>
      </w:r>
      <w:r w:rsidR="00AC6F54">
        <w:rPr>
          <w:rFonts w:ascii="Arial" w:hAnsi="Arial" w:cs="Arial"/>
          <w:b/>
          <w:sz w:val="24"/>
          <w:szCs w:val="24"/>
        </w:rPr>
        <w:t>Realizar Ejecución Presupuestal</w:t>
      </w:r>
    </w:p>
    <w:p w:rsidR="000B6237" w:rsidRDefault="00805D9F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944525" cy="5050441"/>
            <wp:effectExtent l="19050" t="0" r="8725" b="0"/>
            <wp:docPr id="138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407" cy="506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4.9 </w:t>
      </w:r>
      <w:r w:rsidR="00805D9F">
        <w:rPr>
          <w:rFonts w:ascii="Arial" w:hAnsi="Arial" w:cs="Arial"/>
          <w:b/>
          <w:sz w:val="24"/>
          <w:szCs w:val="24"/>
        </w:rPr>
        <w:t>Agregar Programa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235E85" w:rsidRDefault="00805D9F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4509209"/>
            <wp:effectExtent l="19050" t="0" r="7620" b="0"/>
            <wp:docPr id="139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50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E85" w:rsidRDefault="00235E85" w:rsidP="000122CB">
      <w:pPr>
        <w:rPr>
          <w:rFonts w:ascii="Arial" w:hAnsi="Arial" w:cs="Arial"/>
          <w:b/>
          <w:sz w:val="24"/>
          <w:szCs w:val="24"/>
        </w:rPr>
      </w:pPr>
    </w:p>
    <w:p w:rsidR="00BE471F" w:rsidRDefault="00BE471F" w:rsidP="000122CB">
      <w:pPr>
        <w:rPr>
          <w:rFonts w:ascii="Arial" w:hAnsi="Arial" w:cs="Arial"/>
          <w:b/>
          <w:sz w:val="24"/>
          <w:szCs w:val="24"/>
        </w:rPr>
      </w:pP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4.10 </w:t>
      </w:r>
      <w:r w:rsidR="00805D9F">
        <w:rPr>
          <w:rFonts w:ascii="Arial" w:hAnsi="Arial" w:cs="Arial"/>
          <w:b/>
          <w:sz w:val="24"/>
          <w:szCs w:val="24"/>
        </w:rPr>
        <w:t>Editar Programa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A35F5D" w:rsidRDefault="00805D9F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00221" cy="5177642"/>
            <wp:effectExtent l="19050" t="0" r="0" b="0"/>
            <wp:docPr id="140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944" cy="518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4.11 </w:t>
      </w:r>
      <w:r w:rsidR="00256AC8">
        <w:rPr>
          <w:rFonts w:ascii="Arial" w:hAnsi="Arial" w:cs="Arial"/>
          <w:b/>
          <w:sz w:val="24"/>
          <w:szCs w:val="24"/>
        </w:rPr>
        <w:t>Agregar Módulo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A35F5D" w:rsidRDefault="00DA6F2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65959" cy="5011387"/>
            <wp:effectExtent l="19050" t="0" r="0" b="0"/>
            <wp:docPr id="141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204" cy="501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4.12 </w:t>
      </w:r>
      <w:r w:rsidR="00DA6F22">
        <w:rPr>
          <w:rFonts w:ascii="Arial" w:hAnsi="Arial" w:cs="Arial"/>
          <w:b/>
          <w:sz w:val="24"/>
          <w:szCs w:val="24"/>
        </w:rPr>
        <w:t>Agregar Conferencista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C630C9" w:rsidRDefault="00DA6F2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4509209"/>
            <wp:effectExtent l="19050" t="0" r="7620" b="0"/>
            <wp:docPr id="142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50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0C9" w:rsidRDefault="00C630C9" w:rsidP="000122CB">
      <w:pPr>
        <w:rPr>
          <w:rFonts w:ascii="Arial" w:hAnsi="Arial" w:cs="Arial"/>
          <w:b/>
          <w:sz w:val="24"/>
          <w:szCs w:val="24"/>
        </w:rPr>
      </w:pPr>
    </w:p>
    <w:p w:rsidR="00C630C9" w:rsidRDefault="00C630C9" w:rsidP="000122CB">
      <w:pPr>
        <w:rPr>
          <w:rFonts w:ascii="Arial" w:hAnsi="Arial" w:cs="Arial"/>
          <w:b/>
          <w:sz w:val="24"/>
          <w:szCs w:val="24"/>
        </w:rPr>
      </w:pPr>
    </w:p>
    <w:p w:rsidR="000122CB" w:rsidRDefault="00C630C9" w:rsidP="000122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4.13 </w:t>
      </w:r>
      <w:r w:rsidR="00DA6F22">
        <w:rPr>
          <w:rFonts w:ascii="Arial" w:hAnsi="Arial" w:cs="Arial"/>
          <w:b/>
          <w:sz w:val="24"/>
          <w:szCs w:val="24"/>
        </w:rPr>
        <w:t>Editar Conferencista</w:t>
      </w:r>
    </w:p>
    <w:p w:rsidR="00C630C9" w:rsidRDefault="00DA6F2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919" cy="5261413"/>
            <wp:effectExtent l="19050" t="0" r="0" b="0"/>
            <wp:docPr id="143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130" cy="5265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4.14 </w:t>
      </w:r>
      <w:r w:rsidR="00DA6F22">
        <w:rPr>
          <w:rFonts w:ascii="Arial" w:hAnsi="Arial" w:cs="Arial"/>
          <w:b/>
          <w:sz w:val="24"/>
          <w:szCs w:val="24"/>
        </w:rPr>
        <w:t>Agregar Rubro Presupuestal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C630C9" w:rsidRDefault="00DA6F2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016949" cy="5035138"/>
            <wp:effectExtent l="19050" t="0" r="0" b="0"/>
            <wp:docPr id="144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75" cy="503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4.15 </w:t>
      </w:r>
      <w:r w:rsidR="00DA6F22">
        <w:rPr>
          <w:rFonts w:ascii="Arial" w:hAnsi="Arial" w:cs="Arial"/>
          <w:b/>
          <w:sz w:val="24"/>
          <w:szCs w:val="24"/>
        </w:rPr>
        <w:t>Asignar Viáticos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530A94" w:rsidRDefault="00DA6F2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481613" cy="5082639"/>
            <wp:effectExtent l="0" t="0" r="4787" b="0"/>
            <wp:docPr id="145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597" cy="5084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4.16 </w:t>
      </w:r>
      <w:r w:rsidR="0096459A">
        <w:rPr>
          <w:rFonts w:ascii="Arial" w:hAnsi="Arial" w:cs="Arial"/>
          <w:b/>
          <w:sz w:val="24"/>
          <w:szCs w:val="24"/>
        </w:rPr>
        <w:t>Editar Asignación Viáticos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BE471F" w:rsidRDefault="0096459A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700156" cy="5262805"/>
            <wp:effectExtent l="0" t="0" r="0" b="0"/>
            <wp:docPr id="146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553" cy="526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4.17 </w:t>
      </w:r>
      <w:r w:rsidR="0096459A">
        <w:rPr>
          <w:rFonts w:ascii="Arial" w:hAnsi="Arial" w:cs="Arial"/>
          <w:b/>
          <w:sz w:val="24"/>
          <w:szCs w:val="24"/>
        </w:rPr>
        <w:t>Asignar Honorarios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BE471F" w:rsidRDefault="0096459A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709057" cy="5230674"/>
            <wp:effectExtent l="19050" t="0" r="5943" b="0"/>
            <wp:docPr id="147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02" cy="5239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49C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4.18 </w:t>
      </w:r>
      <w:r w:rsidR="0096459A">
        <w:rPr>
          <w:rFonts w:ascii="Arial" w:hAnsi="Arial" w:cs="Arial"/>
          <w:b/>
          <w:sz w:val="24"/>
          <w:szCs w:val="24"/>
        </w:rPr>
        <w:t>Editar Asignación Honorarios</w:t>
      </w:r>
    </w:p>
    <w:p w:rsidR="000122CB" w:rsidRDefault="0096459A" w:rsidP="0039649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85709" cy="5209282"/>
            <wp:effectExtent l="19050" t="0" r="0" b="0"/>
            <wp:docPr id="148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88" cy="522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4.19 </w:t>
      </w:r>
      <w:r w:rsidR="0096459A">
        <w:rPr>
          <w:rFonts w:ascii="Arial" w:hAnsi="Arial" w:cs="Arial"/>
          <w:b/>
          <w:sz w:val="24"/>
          <w:szCs w:val="24"/>
        </w:rPr>
        <w:t>Asignar Tiquetes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DD0937" w:rsidRDefault="007E1C1C" w:rsidP="00DD093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90478" cy="5257628"/>
            <wp:effectExtent l="19050" t="0" r="5472" b="0"/>
            <wp:docPr id="149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155" cy="5267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937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4.20 </w:t>
      </w:r>
      <w:r w:rsidR="007E1C1C">
        <w:rPr>
          <w:rFonts w:ascii="Arial" w:hAnsi="Arial" w:cs="Arial"/>
          <w:b/>
          <w:sz w:val="24"/>
          <w:szCs w:val="24"/>
        </w:rPr>
        <w:t>Editar Asignación Tiquetes</w:t>
      </w:r>
    </w:p>
    <w:p w:rsidR="001816B6" w:rsidRDefault="007E1C1C" w:rsidP="007E1C1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488231" cy="5070764"/>
            <wp:effectExtent l="19050" t="0" r="0" b="0"/>
            <wp:docPr id="150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35" cy="5078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  <w:r w:rsidRPr="001816B6">
        <w:rPr>
          <w:rFonts w:ascii="Arial" w:eastAsia="Calibri" w:hAnsi="Arial" w:cs="Arial"/>
          <w:b/>
        </w:rPr>
        <w:lastRenderedPageBreak/>
        <w:t>5. DI DIAGRAMA DE INFRAESTRUCTURA</w:t>
      </w: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</w:p>
    <w:p w:rsidR="001816B6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37805" cy="3265805"/>
            <wp:effectExtent l="19050" t="0" r="0" b="0"/>
            <wp:docPr id="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7805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  <w:r w:rsidRPr="001816B6">
        <w:rPr>
          <w:rFonts w:ascii="Arial" w:eastAsia="Calibri" w:hAnsi="Arial" w:cs="Arial"/>
          <w:b/>
        </w:rPr>
        <w:lastRenderedPageBreak/>
        <w:t>6. DC DIAGRAMA DE COMPONENTES</w:t>
      </w: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</w:p>
    <w:p w:rsidR="001816B6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2676769"/>
            <wp:effectExtent l="19050" t="0" r="7620" b="0"/>
            <wp:docPr id="4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2676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1816B6">
      <w:pPr>
        <w:rPr>
          <w:rFonts w:ascii="Arial" w:eastAsia="Calibri" w:hAnsi="Arial" w:cs="Arial"/>
          <w:b/>
        </w:rPr>
      </w:pP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  <w:r w:rsidRPr="001816B6">
        <w:rPr>
          <w:rFonts w:ascii="Arial" w:eastAsia="Calibri" w:hAnsi="Arial" w:cs="Arial"/>
          <w:b/>
        </w:rPr>
        <w:lastRenderedPageBreak/>
        <w:t xml:space="preserve">7. </w:t>
      </w:r>
      <w:r>
        <w:rPr>
          <w:rFonts w:ascii="Arial" w:eastAsia="Calibri" w:hAnsi="Arial" w:cs="Arial"/>
          <w:b/>
        </w:rPr>
        <w:t>DCD DIAGRAMA DE CLASES DE DISE</w:t>
      </w:r>
      <w:r w:rsidRPr="001816B6">
        <w:rPr>
          <w:rFonts w:ascii="Arial" w:eastAsia="Calibri" w:hAnsi="Arial" w:cs="Arial"/>
          <w:b/>
          <w:sz w:val="20"/>
          <w:szCs w:val="20"/>
        </w:rPr>
        <w:t>Ñ</w:t>
      </w:r>
      <w:r w:rsidRPr="001816B6">
        <w:rPr>
          <w:rFonts w:ascii="Arial" w:eastAsia="Calibri" w:hAnsi="Arial" w:cs="Arial"/>
          <w:b/>
        </w:rPr>
        <w:t>O</w:t>
      </w: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</w:p>
    <w:p w:rsidR="001816B6" w:rsidRDefault="008A630E" w:rsidP="000122CB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3127352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127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30E" w:rsidRDefault="008A630E" w:rsidP="000122CB">
      <w:pPr>
        <w:jc w:val="center"/>
        <w:rPr>
          <w:rFonts w:ascii="Arial" w:eastAsia="Calibri" w:hAnsi="Arial" w:cs="Arial"/>
          <w:b/>
        </w:rPr>
      </w:pPr>
    </w:p>
    <w:p w:rsidR="008A630E" w:rsidRDefault="008A630E" w:rsidP="000122CB">
      <w:pPr>
        <w:jc w:val="center"/>
        <w:rPr>
          <w:rFonts w:ascii="Arial" w:eastAsia="Calibri" w:hAnsi="Arial" w:cs="Arial"/>
          <w:b/>
        </w:rPr>
      </w:pPr>
    </w:p>
    <w:p w:rsidR="008A630E" w:rsidRDefault="008A630E" w:rsidP="000122CB">
      <w:pPr>
        <w:jc w:val="center"/>
        <w:rPr>
          <w:rFonts w:ascii="Arial" w:eastAsia="Calibri" w:hAnsi="Arial" w:cs="Arial"/>
          <w:b/>
        </w:rPr>
      </w:pPr>
    </w:p>
    <w:p w:rsidR="008A630E" w:rsidRDefault="008A630E" w:rsidP="000122CB">
      <w:pPr>
        <w:jc w:val="center"/>
        <w:rPr>
          <w:rFonts w:ascii="Arial" w:eastAsia="Calibri" w:hAnsi="Arial" w:cs="Arial"/>
          <w:b/>
        </w:rPr>
      </w:pPr>
    </w:p>
    <w:p w:rsidR="008A630E" w:rsidRDefault="008A630E" w:rsidP="000122CB">
      <w:pPr>
        <w:jc w:val="center"/>
        <w:rPr>
          <w:rFonts w:ascii="Arial" w:eastAsia="Calibri" w:hAnsi="Arial" w:cs="Arial"/>
          <w:b/>
        </w:rPr>
      </w:pPr>
    </w:p>
    <w:p w:rsidR="002C0107" w:rsidRDefault="002C0107" w:rsidP="000122CB">
      <w:pPr>
        <w:jc w:val="center"/>
        <w:rPr>
          <w:rFonts w:ascii="Arial" w:eastAsia="Calibri" w:hAnsi="Arial" w:cs="Arial"/>
          <w:b/>
        </w:rPr>
      </w:pPr>
      <w:r w:rsidRPr="002C0107">
        <w:rPr>
          <w:rFonts w:ascii="Arial" w:eastAsia="Calibri" w:hAnsi="Arial" w:cs="Arial"/>
          <w:b/>
        </w:rPr>
        <w:lastRenderedPageBreak/>
        <w:t>8. DD DIAGRAMA DE DESPLIEGUE</w:t>
      </w:r>
    </w:p>
    <w:p w:rsidR="005C032D" w:rsidRDefault="005C032D" w:rsidP="000122CB">
      <w:pPr>
        <w:jc w:val="center"/>
        <w:rPr>
          <w:rFonts w:ascii="Arial" w:eastAsia="Calibri" w:hAnsi="Arial" w:cs="Arial"/>
          <w:b/>
        </w:rPr>
      </w:pPr>
    </w:p>
    <w:p w:rsidR="002C0107" w:rsidRDefault="002C0107" w:rsidP="000122CB">
      <w:pPr>
        <w:jc w:val="center"/>
        <w:rPr>
          <w:rFonts w:ascii="Arial" w:eastAsia="Calibri" w:hAnsi="Arial" w:cs="Arial"/>
          <w:b/>
        </w:rPr>
      </w:pPr>
    </w:p>
    <w:p w:rsidR="002C0107" w:rsidRPr="002C0107" w:rsidRDefault="005C032D" w:rsidP="000122CB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1336074"/>
            <wp:effectExtent l="19050" t="0" r="7620" b="0"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133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eastAsia="Calibri" w:hAnsi="Arial" w:cs="Arial"/>
          <w:b/>
        </w:rPr>
      </w:pPr>
      <w:r w:rsidRPr="002C0107">
        <w:rPr>
          <w:rFonts w:ascii="Arial" w:eastAsia="Calibri" w:hAnsi="Arial" w:cs="Arial"/>
          <w:b/>
        </w:rPr>
        <w:lastRenderedPageBreak/>
        <w:t>9. DIN DIAGRAMAS DE INTERACCI</w:t>
      </w:r>
      <w:r w:rsidRPr="001E01B4">
        <w:rPr>
          <w:rFonts w:ascii="Arial" w:eastAsia="Calibri" w:hAnsi="Arial" w:cs="Arial"/>
          <w:b/>
          <w:sz w:val="20"/>
          <w:szCs w:val="20"/>
        </w:rPr>
        <w:t>Ó</w:t>
      </w:r>
      <w:r w:rsidRPr="002C0107">
        <w:rPr>
          <w:rFonts w:ascii="Arial" w:eastAsia="Calibri" w:hAnsi="Arial" w:cs="Arial"/>
          <w:b/>
        </w:rPr>
        <w:t>N</w:t>
      </w:r>
    </w:p>
    <w:p w:rsidR="009F5E71" w:rsidRDefault="009F5E71" w:rsidP="000122CB">
      <w:pPr>
        <w:jc w:val="center"/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</w:rPr>
        <w:t xml:space="preserve">9.1 </w:t>
      </w:r>
      <w:r w:rsidR="001B7581">
        <w:rPr>
          <w:rFonts w:ascii="Arial" w:eastAsia="Calibri" w:hAnsi="Arial" w:cs="Arial"/>
          <w:b/>
        </w:rPr>
        <w:t>Iniciar Sesión</w:t>
      </w:r>
      <w:r w:rsidRPr="009F5E71">
        <w:rPr>
          <w:rFonts w:ascii="Arial" w:eastAsia="Calibri" w:hAnsi="Arial" w:cs="Arial"/>
          <w:b/>
        </w:rPr>
        <w:tab/>
      </w:r>
    </w:p>
    <w:p w:rsidR="00B06548" w:rsidRDefault="001A6B01" w:rsidP="00B06548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080125" cy="2541270"/>
            <wp:effectExtent l="0" t="0" r="0" b="0"/>
            <wp:docPr id="4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2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B01" w:rsidRDefault="001A6B01" w:rsidP="00B06548">
      <w:pPr>
        <w:jc w:val="center"/>
        <w:rPr>
          <w:rFonts w:ascii="Arial" w:eastAsia="Calibri" w:hAnsi="Arial" w:cs="Arial"/>
          <w:b/>
        </w:rPr>
      </w:pPr>
    </w:p>
    <w:p w:rsidR="001A6B01" w:rsidRDefault="001A6B01" w:rsidP="00B06548">
      <w:pPr>
        <w:jc w:val="center"/>
        <w:rPr>
          <w:rFonts w:ascii="Arial" w:eastAsia="Calibri" w:hAnsi="Arial" w:cs="Arial"/>
          <w:b/>
        </w:rPr>
      </w:pPr>
    </w:p>
    <w:p w:rsidR="001A6B01" w:rsidRDefault="001A6B01" w:rsidP="00B06548">
      <w:pPr>
        <w:jc w:val="center"/>
        <w:rPr>
          <w:rFonts w:ascii="Arial" w:eastAsia="Calibri" w:hAnsi="Arial" w:cs="Arial"/>
          <w:b/>
        </w:rPr>
      </w:pPr>
    </w:p>
    <w:p w:rsidR="001A6B01" w:rsidRDefault="001A6B01" w:rsidP="00B06548">
      <w:pPr>
        <w:jc w:val="center"/>
        <w:rPr>
          <w:rFonts w:ascii="Arial" w:eastAsia="Calibri" w:hAnsi="Arial" w:cs="Arial"/>
          <w:b/>
        </w:rPr>
      </w:pPr>
    </w:p>
    <w:p w:rsidR="001A6B01" w:rsidRDefault="001A6B01" w:rsidP="00B06548">
      <w:pPr>
        <w:jc w:val="center"/>
        <w:rPr>
          <w:rFonts w:ascii="Arial" w:eastAsia="Calibri" w:hAnsi="Arial" w:cs="Arial"/>
          <w:b/>
        </w:rPr>
      </w:pPr>
    </w:p>
    <w:p w:rsidR="00B06548" w:rsidRPr="009F5E71" w:rsidRDefault="00B06548" w:rsidP="00B06548">
      <w:pPr>
        <w:jc w:val="center"/>
        <w:rPr>
          <w:rFonts w:ascii="Arial" w:eastAsia="Calibri" w:hAnsi="Arial" w:cs="Arial"/>
          <w:b/>
        </w:rPr>
      </w:pPr>
    </w:p>
    <w:p w:rsidR="009F5E71" w:rsidRDefault="001A6B01" w:rsidP="009F5E71">
      <w:pPr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</w:rPr>
        <w:lastRenderedPageBreak/>
        <w:t>9.2 Agregar Convenio</w:t>
      </w:r>
    </w:p>
    <w:p w:rsidR="00B06548" w:rsidRDefault="001A6B01" w:rsidP="00B06548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697683" cy="5160956"/>
            <wp:effectExtent l="0" t="0" r="7917" b="0"/>
            <wp:docPr id="5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683" cy="516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9.3 </w:t>
      </w:r>
      <w:r w:rsidR="001A6B01">
        <w:rPr>
          <w:rFonts w:ascii="Arial" w:eastAsia="Calibri" w:hAnsi="Arial" w:cs="Arial"/>
          <w:b/>
        </w:rPr>
        <w:t>Liquidar Convenio</w:t>
      </w:r>
      <w:r w:rsidRPr="009F5E71">
        <w:rPr>
          <w:rFonts w:ascii="Arial" w:eastAsia="Calibri" w:hAnsi="Arial" w:cs="Arial"/>
          <w:b/>
        </w:rPr>
        <w:tab/>
      </w:r>
    </w:p>
    <w:p w:rsidR="00B06548" w:rsidRDefault="001A6B01" w:rsidP="00B06548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167503" cy="4984486"/>
            <wp:effectExtent l="0" t="0" r="0" b="0"/>
            <wp:docPr id="5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503" cy="4984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548" w:rsidRPr="009F5E71" w:rsidRDefault="00B06548" w:rsidP="001A6B01">
      <w:pPr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9.4 </w:t>
      </w:r>
      <w:r w:rsidR="001A6B01">
        <w:rPr>
          <w:rFonts w:ascii="Arial" w:eastAsia="Calibri" w:hAnsi="Arial" w:cs="Arial"/>
          <w:b/>
        </w:rPr>
        <w:t>Editar Entidad</w:t>
      </w:r>
      <w:r w:rsidRPr="009F5E71">
        <w:rPr>
          <w:rFonts w:ascii="Arial" w:eastAsia="Calibri" w:hAnsi="Arial" w:cs="Arial"/>
          <w:b/>
        </w:rPr>
        <w:tab/>
      </w:r>
    </w:p>
    <w:p w:rsidR="00B06548" w:rsidRDefault="001A6B01" w:rsidP="00B06548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242242" cy="5044888"/>
            <wp:effectExtent l="0" t="0" r="0" b="0"/>
            <wp:docPr id="5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233" cy="5052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9.5 </w:t>
      </w:r>
      <w:r w:rsidR="001A6B01" w:rsidRPr="001A6B01">
        <w:rPr>
          <w:rFonts w:ascii="Arial" w:eastAsia="Calibri" w:hAnsi="Arial" w:cs="Arial"/>
          <w:b/>
        </w:rPr>
        <w:t>Agregar Variación de Tiempo</w:t>
      </w:r>
      <w:r w:rsidRPr="009F5E71">
        <w:rPr>
          <w:rFonts w:ascii="Arial" w:eastAsia="Calibri" w:hAnsi="Arial" w:cs="Arial"/>
          <w:b/>
        </w:rPr>
        <w:tab/>
      </w:r>
    </w:p>
    <w:p w:rsidR="001D742B" w:rsidRDefault="00B91188" w:rsidP="001D742B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4629379"/>
            <wp:effectExtent l="0" t="0" r="7620" b="0"/>
            <wp:docPr id="5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62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2B" w:rsidRDefault="001D742B" w:rsidP="001D742B">
      <w:pPr>
        <w:jc w:val="center"/>
        <w:rPr>
          <w:rFonts w:ascii="Arial" w:eastAsia="Calibri" w:hAnsi="Arial" w:cs="Arial"/>
          <w:b/>
        </w:rPr>
      </w:pPr>
    </w:p>
    <w:p w:rsidR="001D742B" w:rsidRDefault="001D742B" w:rsidP="00B91188">
      <w:pPr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9.6 </w:t>
      </w:r>
      <w:r w:rsidR="001A6B01" w:rsidRPr="001A6B01">
        <w:rPr>
          <w:rFonts w:ascii="Arial" w:eastAsia="Calibri" w:hAnsi="Arial" w:cs="Arial"/>
          <w:b/>
        </w:rPr>
        <w:t>Eliminar Rubro Presupuestal</w:t>
      </w:r>
      <w:r w:rsidRPr="009F5E71">
        <w:rPr>
          <w:rFonts w:ascii="Arial" w:eastAsia="Calibri" w:hAnsi="Arial" w:cs="Arial"/>
          <w:b/>
        </w:rPr>
        <w:tab/>
      </w:r>
    </w:p>
    <w:p w:rsidR="001D742B" w:rsidRDefault="00B91188" w:rsidP="001D742B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4707725"/>
            <wp:effectExtent l="0" t="0" r="7620" b="0"/>
            <wp:docPr id="5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70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94" w:rsidRPr="009F5E71" w:rsidRDefault="00A35C94" w:rsidP="001D742B">
      <w:pPr>
        <w:jc w:val="center"/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9.7 </w:t>
      </w:r>
      <w:r w:rsidR="001A6B01" w:rsidRPr="001A6B01">
        <w:rPr>
          <w:rFonts w:ascii="Arial" w:eastAsia="Calibri" w:hAnsi="Arial" w:cs="Arial"/>
          <w:b/>
        </w:rPr>
        <w:t>Editar Rubro Presupuestal</w:t>
      </w:r>
    </w:p>
    <w:p w:rsidR="00A35C94" w:rsidRDefault="00B91188" w:rsidP="00A35C94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4707725"/>
            <wp:effectExtent l="0" t="0" r="7620" b="0"/>
            <wp:docPr id="5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70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94" w:rsidRPr="009F5E71" w:rsidRDefault="00A35C94" w:rsidP="00B91188">
      <w:pPr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9.8 </w:t>
      </w:r>
      <w:r w:rsidR="001A6B01" w:rsidRPr="001A6B01">
        <w:rPr>
          <w:rFonts w:ascii="Arial" w:eastAsia="Calibri" w:hAnsi="Arial" w:cs="Arial"/>
          <w:b/>
        </w:rPr>
        <w:t>Realizar Ejecución Presupuestal</w:t>
      </w:r>
    </w:p>
    <w:p w:rsidR="00A35C94" w:rsidRDefault="00B91188" w:rsidP="00A35C94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4629379"/>
            <wp:effectExtent l="0" t="0" r="7620" b="0"/>
            <wp:docPr id="5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62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188" w:rsidRDefault="00B91188" w:rsidP="00A35C94">
      <w:pPr>
        <w:jc w:val="center"/>
        <w:rPr>
          <w:rFonts w:ascii="Arial" w:eastAsia="Calibri" w:hAnsi="Arial" w:cs="Arial"/>
          <w:b/>
        </w:rPr>
      </w:pPr>
    </w:p>
    <w:p w:rsidR="00B91188" w:rsidRPr="009F5E71" w:rsidRDefault="00B91188" w:rsidP="00A35C94">
      <w:pPr>
        <w:jc w:val="center"/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9.9 </w:t>
      </w:r>
      <w:r w:rsidR="00211BE0" w:rsidRPr="00211BE0">
        <w:rPr>
          <w:rFonts w:ascii="Arial" w:eastAsia="Calibri" w:hAnsi="Arial" w:cs="Arial"/>
          <w:b/>
        </w:rPr>
        <w:t>Agregar Programa</w:t>
      </w:r>
      <w:r w:rsidRPr="009F5E71">
        <w:rPr>
          <w:rFonts w:ascii="Arial" w:eastAsia="Calibri" w:hAnsi="Arial" w:cs="Arial"/>
          <w:b/>
        </w:rPr>
        <w:tab/>
      </w:r>
    </w:p>
    <w:p w:rsidR="00A35C94" w:rsidRDefault="00211BE0" w:rsidP="00A35C94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460177" cy="5221020"/>
            <wp:effectExtent l="0" t="0" r="0" b="0"/>
            <wp:docPr id="6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38" cy="5221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9.10 </w:t>
      </w:r>
      <w:r w:rsidR="00211BE0" w:rsidRPr="00211BE0">
        <w:rPr>
          <w:rFonts w:ascii="Arial" w:eastAsia="Calibri" w:hAnsi="Arial" w:cs="Arial"/>
          <w:b/>
        </w:rPr>
        <w:t>Editar Programa</w:t>
      </w:r>
      <w:r w:rsidRPr="009F5E71">
        <w:rPr>
          <w:rFonts w:ascii="Arial" w:eastAsia="Calibri" w:hAnsi="Arial" w:cs="Arial"/>
          <w:b/>
        </w:rPr>
        <w:tab/>
      </w:r>
    </w:p>
    <w:p w:rsidR="00A35C94" w:rsidRDefault="00211BE0" w:rsidP="00211BE0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553150" cy="5296160"/>
            <wp:effectExtent l="0" t="0" r="0" b="0"/>
            <wp:docPr id="6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15" cy="529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9.11 </w:t>
      </w:r>
      <w:r w:rsidR="00211BE0" w:rsidRPr="00211BE0">
        <w:rPr>
          <w:rFonts w:ascii="Arial" w:eastAsia="Calibri" w:hAnsi="Arial" w:cs="Arial"/>
          <w:b/>
        </w:rPr>
        <w:t>Agregar Módulo</w:t>
      </w:r>
      <w:r w:rsidRPr="009F5E71">
        <w:rPr>
          <w:rFonts w:ascii="Arial" w:eastAsia="Calibri" w:hAnsi="Arial" w:cs="Arial"/>
          <w:b/>
        </w:rPr>
        <w:tab/>
      </w:r>
    </w:p>
    <w:p w:rsidR="002416A6" w:rsidRDefault="00211BE0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531429" cy="5278605"/>
            <wp:effectExtent l="0" t="0" r="0" b="0"/>
            <wp:docPr id="6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039" cy="528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9.12 </w:t>
      </w:r>
      <w:r w:rsidR="00211BE0" w:rsidRPr="00211BE0">
        <w:rPr>
          <w:rFonts w:ascii="Arial" w:eastAsia="Calibri" w:hAnsi="Arial" w:cs="Arial"/>
          <w:b/>
        </w:rPr>
        <w:t>Agregar Conferencista</w:t>
      </w:r>
      <w:r w:rsidRPr="009F5E71">
        <w:rPr>
          <w:rFonts w:ascii="Arial" w:eastAsia="Calibri" w:hAnsi="Arial" w:cs="Arial"/>
          <w:b/>
        </w:rPr>
        <w:tab/>
      </w:r>
    </w:p>
    <w:p w:rsidR="002416A6" w:rsidRDefault="00211BE0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305797" cy="5096252"/>
            <wp:effectExtent l="0" t="0" r="0" b="0"/>
            <wp:docPr id="6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920" cy="5096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6A6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9.13 </w:t>
      </w:r>
      <w:r w:rsidR="00211BE0" w:rsidRPr="00211BE0">
        <w:rPr>
          <w:rFonts w:ascii="Arial" w:eastAsia="Calibri" w:hAnsi="Arial" w:cs="Arial"/>
          <w:b/>
        </w:rPr>
        <w:t>Editar Conferencista</w:t>
      </w:r>
    </w:p>
    <w:p w:rsidR="002416A6" w:rsidRPr="009F5E71" w:rsidRDefault="00211BE0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553149" cy="5296159"/>
            <wp:effectExtent l="0" t="0" r="0" b="0"/>
            <wp:docPr id="6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15" cy="529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0E27EA">
      <w:pPr>
        <w:ind w:left="708" w:hanging="708"/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>9.14</w:t>
      </w:r>
      <w:r w:rsidR="000E27EA">
        <w:rPr>
          <w:rFonts w:ascii="Arial" w:eastAsia="Calibri" w:hAnsi="Arial" w:cs="Arial"/>
          <w:b/>
        </w:rPr>
        <w:t xml:space="preserve"> </w:t>
      </w:r>
      <w:r w:rsidR="000E27EA" w:rsidRPr="000E27EA">
        <w:rPr>
          <w:rFonts w:ascii="Arial" w:eastAsia="Calibri" w:hAnsi="Arial" w:cs="Arial"/>
          <w:b/>
        </w:rPr>
        <w:t>Agregar Rubro Presupuestal</w:t>
      </w:r>
      <w:r w:rsidRPr="009F5E71">
        <w:rPr>
          <w:rFonts w:ascii="Arial" w:eastAsia="Calibri" w:hAnsi="Arial" w:cs="Arial"/>
          <w:b/>
        </w:rPr>
        <w:tab/>
      </w:r>
    </w:p>
    <w:p w:rsidR="002416A6" w:rsidRDefault="00931AA4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4707725"/>
            <wp:effectExtent l="0" t="0" r="7620" b="0"/>
            <wp:docPr id="7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70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6A6" w:rsidRDefault="002416A6" w:rsidP="002416A6">
      <w:pPr>
        <w:jc w:val="center"/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9.15 </w:t>
      </w:r>
      <w:r w:rsidR="00931AA4" w:rsidRPr="00931AA4">
        <w:rPr>
          <w:rFonts w:ascii="Arial" w:eastAsia="Calibri" w:hAnsi="Arial" w:cs="Arial"/>
          <w:b/>
        </w:rPr>
        <w:t>Asignar Viáticos</w:t>
      </w:r>
      <w:r w:rsidRPr="009F5E71">
        <w:rPr>
          <w:rFonts w:ascii="Arial" w:eastAsia="Calibri" w:hAnsi="Arial" w:cs="Arial"/>
          <w:b/>
        </w:rPr>
        <w:tab/>
      </w:r>
    </w:p>
    <w:p w:rsidR="002416A6" w:rsidRDefault="00EE0B0D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472052" cy="5230618"/>
            <wp:effectExtent l="0" t="0" r="0" b="0"/>
            <wp:docPr id="7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314" cy="52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9.16 </w:t>
      </w:r>
      <w:r w:rsidR="00931AA4" w:rsidRPr="00931AA4">
        <w:rPr>
          <w:rFonts w:ascii="Arial" w:eastAsia="Calibri" w:hAnsi="Arial" w:cs="Arial"/>
          <w:b/>
        </w:rPr>
        <w:t>Editar Asignación Viáticos</w:t>
      </w:r>
      <w:r w:rsidRPr="009F5E71">
        <w:rPr>
          <w:rFonts w:ascii="Arial" w:eastAsia="Calibri" w:hAnsi="Arial" w:cs="Arial"/>
          <w:b/>
        </w:rPr>
        <w:tab/>
      </w:r>
    </w:p>
    <w:p w:rsidR="002416A6" w:rsidRPr="009F5E71" w:rsidRDefault="00EE0B0D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317672" cy="5105850"/>
            <wp:effectExtent l="0" t="0" r="0" b="0"/>
            <wp:docPr id="7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928" cy="510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9.17 </w:t>
      </w:r>
      <w:r w:rsidR="00931AA4" w:rsidRPr="00931AA4">
        <w:rPr>
          <w:rFonts w:ascii="Arial" w:eastAsia="Calibri" w:hAnsi="Arial" w:cs="Arial"/>
          <w:b/>
        </w:rPr>
        <w:t>Asignar Honorarios</w:t>
      </w:r>
      <w:r w:rsidRPr="009F5E71">
        <w:rPr>
          <w:rFonts w:ascii="Arial" w:eastAsia="Calibri" w:hAnsi="Arial" w:cs="Arial"/>
          <w:b/>
        </w:rPr>
        <w:tab/>
      </w:r>
    </w:p>
    <w:p w:rsidR="0090085E" w:rsidRPr="009F5E71" w:rsidRDefault="00EE0B0D" w:rsidP="00EE0B0D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365174" cy="5144240"/>
            <wp:effectExtent l="0" t="0" r="0" b="0"/>
            <wp:docPr id="88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88" cy="514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9.18 </w:t>
      </w:r>
      <w:r w:rsidR="00931AA4" w:rsidRPr="00931AA4">
        <w:rPr>
          <w:rFonts w:ascii="Arial" w:eastAsia="Calibri" w:hAnsi="Arial" w:cs="Arial"/>
          <w:b/>
        </w:rPr>
        <w:t>Editar Asignación Honorarios</w:t>
      </w:r>
    </w:p>
    <w:p w:rsidR="0090085E" w:rsidRDefault="00EE0B0D" w:rsidP="0090085E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553149" cy="5296159"/>
            <wp:effectExtent l="0" t="0" r="0" b="0"/>
            <wp:docPr id="89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15" cy="529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9.19 </w:t>
      </w:r>
      <w:r w:rsidR="00931AA4" w:rsidRPr="00931AA4">
        <w:rPr>
          <w:rFonts w:ascii="Arial" w:eastAsia="Calibri" w:hAnsi="Arial" w:cs="Arial"/>
          <w:b/>
        </w:rPr>
        <w:t>Asignar Tiquetes</w:t>
      </w:r>
      <w:r w:rsidRPr="009F5E71">
        <w:rPr>
          <w:rFonts w:ascii="Arial" w:eastAsia="Calibri" w:hAnsi="Arial" w:cs="Arial"/>
          <w:b/>
        </w:rPr>
        <w:tab/>
      </w:r>
    </w:p>
    <w:p w:rsidR="0090085E" w:rsidRDefault="00EE0B0D" w:rsidP="0090085E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400800" cy="5173033"/>
            <wp:effectExtent l="0" t="0" r="0" b="0"/>
            <wp:docPr id="90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059" cy="517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9.20 </w:t>
      </w:r>
      <w:r w:rsidR="00931AA4" w:rsidRPr="00931AA4">
        <w:rPr>
          <w:rFonts w:ascii="Arial" w:eastAsia="Calibri" w:hAnsi="Arial" w:cs="Arial"/>
          <w:b/>
        </w:rPr>
        <w:t>Editar Asignación Tiquetes</w:t>
      </w:r>
      <w:r w:rsidRPr="009F5E71">
        <w:rPr>
          <w:rFonts w:ascii="Arial" w:eastAsia="Calibri" w:hAnsi="Arial" w:cs="Arial"/>
          <w:b/>
        </w:rPr>
        <w:tab/>
      </w:r>
    </w:p>
    <w:p w:rsidR="0090085E" w:rsidRDefault="00EE0B0D" w:rsidP="0090085E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553149" cy="5296159"/>
            <wp:effectExtent l="0" t="0" r="0" b="0"/>
            <wp:docPr id="9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15" cy="529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107" w:rsidRDefault="002C0107" w:rsidP="005D0949">
      <w:pPr>
        <w:jc w:val="center"/>
        <w:rPr>
          <w:rFonts w:ascii="Arial" w:eastAsia="Calibri" w:hAnsi="Arial" w:cs="Arial"/>
          <w:b/>
        </w:rPr>
      </w:pPr>
      <w:r w:rsidRPr="002C0107">
        <w:rPr>
          <w:rFonts w:ascii="Arial" w:eastAsia="Calibri" w:hAnsi="Arial" w:cs="Arial"/>
          <w:b/>
        </w:rPr>
        <w:lastRenderedPageBreak/>
        <w:t>10. DRE DIAGRAMA RELACIONAL</w:t>
      </w:r>
    </w:p>
    <w:p w:rsidR="002C0107" w:rsidRDefault="002C0107" w:rsidP="000122CB">
      <w:pPr>
        <w:jc w:val="center"/>
        <w:rPr>
          <w:rFonts w:ascii="Arial" w:eastAsia="Calibri" w:hAnsi="Arial" w:cs="Arial"/>
          <w:b/>
        </w:rPr>
      </w:pPr>
    </w:p>
    <w:p w:rsidR="002C0107" w:rsidRDefault="0061337C" w:rsidP="000122C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181227"/>
            <wp:effectExtent l="1905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18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37C" w:rsidRDefault="0061337C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61337C" w:rsidRDefault="0061337C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61337C" w:rsidRDefault="0061337C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61337C" w:rsidRDefault="0061337C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61337C" w:rsidRDefault="0061337C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F868CC" w:rsidRPr="00941CF8" w:rsidRDefault="00F868CC" w:rsidP="00941CF8">
      <w:pPr>
        <w:spacing w:before="240"/>
        <w:ind w:left="18"/>
        <w:jc w:val="center"/>
        <w:rPr>
          <w:rFonts w:ascii="Arial" w:eastAsia="Calibri" w:hAnsi="Arial" w:cs="Arial"/>
          <w:b/>
        </w:rPr>
      </w:pPr>
      <w:r w:rsidRPr="00F868CC">
        <w:rPr>
          <w:rFonts w:ascii="Arial" w:eastAsia="Calibri" w:hAnsi="Arial" w:cs="Arial"/>
          <w:b/>
        </w:rPr>
        <w:lastRenderedPageBreak/>
        <w:t>11. DCS DIAGRAMA DE CLASES DE SOFTWARE</w:t>
      </w:r>
    </w:p>
    <w:p w:rsidR="00F868CC" w:rsidRPr="002C0107" w:rsidRDefault="00941CF8" w:rsidP="000122C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4221484" cy="5108793"/>
            <wp:effectExtent l="19050" t="0" r="7616" b="0"/>
            <wp:docPr id="130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245" cy="512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868CC" w:rsidRPr="002C0107" w:rsidSect="00BC7C96">
      <w:pgSz w:w="15840" w:h="12240" w:orient="landscape"/>
      <w:pgMar w:top="1701" w:right="1134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404A" w:rsidRDefault="006B404A" w:rsidP="00BC7C96">
      <w:pPr>
        <w:spacing w:after="0" w:line="240" w:lineRule="auto"/>
      </w:pPr>
      <w:r>
        <w:separator/>
      </w:r>
    </w:p>
  </w:endnote>
  <w:endnote w:type="continuationSeparator" w:id="1">
    <w:p w:rsidR="006B404A" w:rsidRDefault="006B404A" w:rsidP="00BC7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MS PMincho"/>
    <w:charset w:val="80"/>
    <w:family w:val="roman"/>
    <w:pitch w:val="variable"/>
    <w:sig w:usb0="00000000" w:usb1="00000000" w:usb2="00000000" w:usb3="00000000" w:csb0="00000000" w:csb1="00000000"/>
  </w:font>
  <w:font w:name="Droid Sans Fallback">
    <w:altName w:val="MS Mincho"/>
    <w:charset w:val="80"/>
    <w:family w:val="auto"/>
    <w:pitch w:val="variable"/>
    <w:sig w:usb0="00000000" w:usb1="00000000" w:usb2="00000000" w:usb3="00000000" w:csb0="00000000" w:csb1="00000000"/>
  </w:font>
  <w:font w:name="DejaVu Sans">
    <w:altName w:val="MS Mincho"/>
    <w:charset w:val="8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337976"/>
      <w:docPartObj>
        <w:docPartGallery w:val="Page Numbers (Bottom of Page)"/>
        <w:docPartUnique/>
      </w:docPartObj>
    </w:sdtPr>
    <w:sdtContent>
      <w:p w:rsidR="00491E26" w:rsidRDefault="00491E26">
        <w:pPr>
          <w:pStyle w:val="Piedepgina"/>
          <w:jc w:val="center"/>
        </w:pPr>
        <w:fldSimple w:instr=" PAGE   \* MERGEFORMAT ">
          <w:r w:rsidR="00661EF3">
            <w:rPr>
              <w:noProof/>
            </w:rPr>
            <w:t>7</w:t>
          </w:r>
        </w:fldSimple>
      </w:p>
    </w:sdtContent>
  </w:sdt>
  <w:p w:rsidR="00491E26" w:rsidRDefault="00491E26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404A" w:rsidRDefault="006B404A" w:rsidP="00BC7C96">
      <w:pPr>
        <w:spacing w:after="0" w:line="240" w:lineRule="auto"/>
      </w:pPr>
      <w:r>
        <w:separator/>
      </w:r>
    </w:p>
  </w:footnote>
  <w:footnote w:type="continuationSeparator" w:id="1">
    <w:p w:rsidR="006B404A" w:rsidRDefault="006B404A" w:rsidP="00BC7C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C"/>
    <w:multiLevelType w:val="multilevel"/>
    <w:tmpl w:val="000000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  <w:rPr>
        <w:rFonts w:ascii="Arial" w:hAnsi="Arial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D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7DB0AC8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130D1904"/>
    <w:multiLevelType w:val="hybridMultilevel"/>
    <w:tmpl w:val="DC5079A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86401F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16BA22C6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16BF56C1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1A4168FF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1A80699F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1CC44424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nsid w:val="1CFB006A"/>
    <w:multiLevelType w:val="hybridMultilevel"/>
    <w:tmpl w:val="223A7340"/>
    <w:lvl w:ilvl="0" w:tplc="FD5C7F2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E40AAB"/>
    <w:multiLevelType w:val="hybridMultilevel"/>
    <w:tmpl w:val="223A7340"/>
    <w:lvl w:ilvl="0" w:tplc="FD5C7F2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D93821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nsid w:val="26C17D30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>
    <w:nsid w:val="2E756DF9"/>
    <w:multiLevelType w:val="hybridMultilevel"/>
    <w:tmpl w:val="223A7340"/>
    <w:lvl w:ilvl="0" w:tplc="FD5C7F2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F905DF0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nsid w:val="32425083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>
    <w:nsid w:val="34956CB0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>
    <w:nsid w:val="384E4704"/>
    <w:multiLevelType w:val="multilevel"/>
    <w:tmpl w:val="39025E8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3CF6691B"/>
    <w:multiLevelType w:val="multilevel"/>
    <w:tmpl w:val="EB3AD1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3D260E08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>
    <w:nsid w:val="3EE21AC3"/>
    <w:multiLevelType w:val="multilevel"/>
    <w:tmpl w:val="CBC28174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3">
    <w:nsid w:val="481F05CB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>
    <w:nsid w:val="48884BE5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>
    <w:nsid w:val="49306C82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>
    <w:nsid w:val="4E205B0E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>
    <w:nsid w:val="4E2106B3"/>
    <w:multiLevelType w:val="multilevel"/>
    <w:tmpl w:val="5ACEF4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502F66BB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>
    <w:nsid w:val="507A17D0"/>
    <w:multiLevelType w:val="hybridMultilevel"/>
    <w:tmpl w:val="82EE66DA"/>
    <w:lvl w:ilvl="0" w:tplc="FD5C7F2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7936091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>
    <w:nsid w:val="59695524"/>
    <w:multiLevelType w:val="multilevel"/>
    <w:tmpl w:val="0C96110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>
    <w:nsid w:val="5A1A6808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3">
    <w:nsid w:val="5B271F5E"/>
    <w:multiLevelType w:val="hybridMultilevel"/>
    <w:tmpl w:val="189C5A60"/>
    <w:lvl w:ilvl="0" w:tplc="0DEEE8A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B36788D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>
    <w:nsid w:val="5EA47A68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6">
    <w:nsid w:val="5FBD2EC5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>
    <w:nsid w:val="62D13245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8">
    <w:nsid w:val="63D95A8F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9">
    <w:nsid w:val="667D1F7D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0">
    <w:nsid w:val="67A15CCE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1">
    <w:nsid w:val="68C6366E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2">
    <w:nsid w:val="6B5B5B8C"/>
    <w:multiLevelType w:val="multilevel"/>
    <w:tmpl w:val="6DA4B8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3">
    <w:nsid w:val="6C682031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4">
    <w:nsid w:val="6E2A0855"/>
    <w:multiLevelType w:val="multilevel"/>
    <w:tmpl w:val="9E580C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5">
    <w:nsid w:val="78702EBA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6">
    <w:nsid w:val="7A042C59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7">
    <w:nsid w:val="7F4E349A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8">
    <w:nsid w:val="7F7D3A5C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31"/>
  </w:num>
  <w:num w:numId="2">
    <w:abstractNumId w:val="44"/>
  </w:num>
  <w:num w:numId="3">
    <w:abstractNumId w:val="0"/>
  </w:num>
  <w:num w:numId="4">
    <w:abstractNumId w:val="1"/>
  </w:num>
  <w:num w:numId="5">
    <w:abstractNumId w:val="2"/>
  </w:num>
  <w:num w:numId="6">
    <w:abstractNumId w:val="11"/>
  </w:num>
  <w:num w:numId="7">
    <w:abstractNumId w:val="29"/>
  </w:num>
  <w:num w:numId="8">
    <w:abstractNumId w:val="48"/>
  </w:num>
  <w:num w:numId="9">
    <w:abstractNumId w:val="15"/>
  </w:num>
  <w:num w:numId="10">
    <w:abstractNumId w:val="25"/>
  </w:num>
  <w:num w:numId="11">
    <w:abstractNumId w:val="12"/>
  </w:num>
  <w:num w:numId="12">
    <w:abstractNumId w:val="33"/>
  </w:num>
  <w:num w:numId="13">
    <w:abstractNumId w:val="19"/>
  </w:num>
  <w:num w:numId="14">
    <w:abstractNumId w:val="20"/>
  </w:num>
  <w:num w:numId="15">
    <w:abstractNumId w:val="26"/>
  </w:num>
  <w:num w:numId="16">
    <w:abstractNumId w:val="17"/>
  </w:num>
  <w:num w:numId="17">
    <w:abstractNumId w:val="18"/>
  </w:num>
  <w:num w:numId="18">
    <w:abstractNumId w:val="16"/>
  </w:num>
  <w:num w:numId="19">
    <w:abstractNumId w:val="47"/>
  </w:num>
  <w:num w:numId="20">
    <w:abstractNumId w:val="6"/>
  </w:num>
  <w:num w:numId="21">
    <w:abstractNumId w:val="21"/>
  </w:num>
  <w:num w:numId="22">
    <w:abstractNumId w:val="30"/>
  </w:num>
  <w:num w:numId="23">
    <w:abstractNumId w:val="13"/>
  </w:num>
  <w:num w:numId="24">
    <w:abstractNumId w:val="5"/>
  </w:num>
  <w:num w:numId="25">
    <w:abstractNumId w:val="43"/>
  </w:num>
  <w:num w:numId="26">
    <w:abstractNumId w:val="7"/>
  </w:num>
  <w:num w:numId="27">
    <w:abstractNumId w:val="39"/>
  </w:num>
  <w:num w:numId="28">
    <w:abstractNumId w:val="28"/>
  </w:num>
  <w:num w:numId="29">
    <w:abstractNumId w:val="9"/>
  </w:num>
  <w:num w:numId="30">
    <w:abstractNumId w:val="36"/>
  </w:num>
  <w:num w:numId="31">
    <w:abstractNumId w:val="8"/>
  </w:num>
  <w:num w:numId="32">
    <w:abstractNumId w:val="37"/>
  </w:num>
  <w:num w:numId="33">
    <w:abstractNumId w:val="3"/>
  </w:num>
  <w:num w:numId="34">
    <w:abstractNumId w:val="10"/>
  </w:num>
  <w:num w:numId="35">
    <w:abstractNumId w:val="35"/>
  </w:num>
  <w:num w:numId="36">
    <w:abstractNumId w:val="38"/>
  </w:num>
  <w:num w:numId="37">
    <w:abstractNumId w:val="24"/>
  </w:num>
  <w:num w:numId="38">
    <w:abstractNumId w:val="34"/>
  </w:num>
  <w:num w:numId="39">
    <w:abstractNumId w:val="14"/>
  </w:num>
  <w:num w:numId="40">
    <w:abstractNumId w:val="41"/>
  </w:num>
  <w:num w:numId="41">
    <w:abstractNumId w:val="40"/>
  </w:num>
  <w:num w:numId="42">
    <w:abstractNumId w:val="32"/>
  </w:num>
  <w:num w:numId="43">
    <w:abstractNumId w:val="45"/>
  </w:num>
  <w:num w:numId="44">
    <w:abstractNumId w:val="23"/>
  </w:num>
  <w:num w:numId="45">
    <w:abstractNumId w:val="46"/>
  </w:num>
  <w:num w:numId="46">
    <w:abstractNumId w:val="4"/>
  </w:num>
  <w:num w:numId="47">
    <w:abstractNumId w:val="27"/>
  </w:num>
  <w:num w:numId="48">
    <w:abstractNumId w:val="42"/>
  </w:num>
  <w:num w:numId="49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B56A1"/>
    <w:rsid w:val="00010563"/>
    <w:rsid w:val="000122CB"/>
    <w:rsid w:val="00013610"/>
    <w:rsid w:val="00033EC8"/>
    <w:rsid w:val="00034843"/>
    <w:rsid w:val="0003591C"/>
    <w:rsid w:val="000479B1"/>
    <w:rsid w:val="00060075"/>
    <w:rsid w:val="000727E4"/>
    <w:rsid w:val="000872FD"/>
    <w:rsid w:val="00095796"/>
    <w:rsid w:val="00096E50"/>
    <w:rsid w:val="000B4E79"/>
    <w:rsid w:val="000B598A"/>
    <w:rsid w:val="000B6237"/>
    <w:rsid w:val="000C0296"/>
    <w:rsid w:val="000C0721"/>
    <w:rsid w:val="000D7B6A"/>
    <w:rsid w:val="000E27EA"/>
    <w:rsid w:val="000E299F"/>
    <w:rsid w:val="000F2B58"/>
    <w:rsid w:val="0011109A"/>
    <w:rsid w:val="00117BA7"/>
    <w:rsid w:val="001215CD"/>
    <w:rsid w:val="001274E9"/>
    <w:rsid w:val="00127ADD"/>
    <w:rsid w:val="0014658A"/>
    <w:rsid w:val="001624BA"/>
    <w:rsid w:val="00174E8C"/>
    <w:rsid w:val="001804FC"/>
    <w:rsid w:val="001816B6"/>
    <w:rsid w:val="001854CB"/>
    <w:rsid w:val="001854E8"/>
    <w:rsid w:val="00192102"/>
    <w:rsid w:val="001930AE"/>
    <w:rsid w:val="0019331B"/>
    <w:rsid w:val="001943F8"/>
    <w:rsid w:val="001A6B01"/>
    <w:rsid w:val="001B007C"/>
    <w:rsid w:val="001B2543"/>
    <w:rsid w:val="001B36F4"/>
    <w:rsid w:val="001B7581"/>
    <w:rsid w:val="001C2D67"/>
    <w:rsid w:val="001D742B"/>
    <w:rsid w:val="001E01B4"/>
    <w:rsid w:val="001E041A"/>
    <w:rsid w:val="001E2FCE"/>
    <w:rsid w:val="001F53F6"/>
    <w:rsid w:val="00211BE0"/>
    <w:rsid w:val="00220A63"/>
    <w:rsid w:val="00235E85"/>
    <w:rsid w:val="002416A6"/>
    <w:rsid w:val="00255D91"/>
    <w:rsid w:val="00256AC8"/>
    <w:rsid w:val="00277E01"/>
    <w:rsid w:val="00286C99"/>
    <w:rsid w:val="00297238"/>
    <w:rsid w:val="002A0038"/>
    <w:rsid w:val="002A2F83"/>
    <w:rsid w:val="002C0107"/>
    <w:rsid w:val="002D199A"/>
    <w:rsid w:val="002F020F"/>
    <w:rsid w:val="0031168B"/>
    <w:rsid w:val="00313176"/>
    <w:rsid w:val="003167F3"/>
    <w:rsid w:val="0032159A"/>
    <w:rsid w:val="003230B7"/>
    <w:rsid w:val="0032787D"/>
    <w:rsid w:val="003435BD"/>
    <w:rsid w:val="00346EE6"/>
    <w:rsid w:val="00353C11"/>
    <w:rsid w:val="00354000"/>
    <w:rsid w:val="0035454C"/>
    <w:rsid w:val="00371DD4"/>
    <w:rsid w:val="00387AEF"/>
    <w:rsid w:val="003922EC"/>
    <w:rsid w:val="0039649C"/>
    <w:rsid w:val="003A57DB"/>
    <w:rsid w:val="003A7252"/>
    <w:rsid w:val="003B42BD"/>
    <w:rsid w:val="003C455D"/>
    <w:rsid w:val="003D01AD"/>
    <w:rsid w:val="003D614C"/>
    <w:rsid w:val="003F2D56"/>
    <w:rsid w:val="003F3AF6"/>
    <w:rsid w:val="003F6E95"/>
    <w:rsid w:val="00401114"/>
    <w:rsid w:val="0040476D"/>
    <w:rsid w:val="00420B1A"/>
    <w:rsid w:val="00456FB9"/>
    <w:rsid w:val="00465BF0"/>
    <w:rsid w:val="00474208"/>
    <w:rsid w:val="004765EF"/>
    <w:rsid w:val="0047751E"/>
    <w:rsid w:val="00477C84"/>
    <w:rsid w:val="0049153A"/>
    <w:rsid w:val="00491E26"/>
    <w:rsid w:val="00495714"/>
    <w:rsid w:val="004A3860"/>
    <w:rsid w:val="004A4667"/>
    <w:rsid w:val="004A58E8"/>
    <w:rsid w:val="004B2B7C"/>
    <w:rsid w:val="004B7B9E"/>
    <w:rsid w:val="004C1C3A"/>
    <w:rsid w:val="004E64EB"/>
    <w:rsid w:val="00510F8A"/>
    <w:rsid w:val="00530A94"/>
    <w:rsid w:val="00531CE1"/>
    <w:rsid w:val="005539BB"/>
    <w:rsid w:val="00561905"/>
    <w:rsid w:val="0056205D"/>
    <w:rsid w:val="005625E5"/>
    <w:rsid w:val="005656F4"/>
    <w:rsid w:val="005709AE"/>
    <w:rsid w:val="00576D96"/>
    <w:rsid w:val="005831C1"/>
    <w:rsid w:val="00591CA5"/>
    <w:rsid w:val="005A78FE"/>
    <w:rsid w:val="005B2A3E"/>
    <w:rsid w:val="005B6A2A"/>
    <w:rsid w:val="005C032D"/>
    <w:rsid w:val="005C7714"/>
    <w:rsid w:val="005D0949"/>
    <w:rsid w:val="005D2D56"/>
    <w:rsid w:val="005F3CED"/>
    <w:rsid w:val="00600CDD"/>
    <w:rsid w:val="0061337C"/>
    <w:rsid w:val="006241B0"/>
    <w:rsid w:val="00630CC7"/>
    <w:rsid w:val="00637108"/>
    <w:rsid w:val="00643C1C"/>
    <w:rsid w:val="0065265F"/>
    <w:rsid w:val="006602C2"/>
    <w:rsid w:val="00661EF3"/>
    <w:rsid w:val="00666F5E"/>
    <w:rsid w:val="006713FB"/>
    <w:rsid w:val="00672AA1"/>
    <w:rsid w:val="00672E6E"/>
    <w:rsid w:val="0068709A"/>
    <w:rsid w:val="00687B6A"/>
    <w:rsid w:val="006A4A5A"/>
    <w:rsid w:val="006A61BA"/>
    <w:rsid w:val="006B404A"/>
    <w:rsid w:val="006B70E8"/>
    <w:rsid w:val="006C08CA"/>
    <w:rsid w:val="006C4C36"/>
    <w:rsid w:val="006D3FCA"/>
    <w:rsid w:val="006F32C3"/>
    <w:rsid w:val="006F676E"/>
    <w:rsid w:val="00702896"/>
    <w:rsid w:val="007054FD"/>
    <w:rsid w:val="00714B4D"/>
    <w:rsid w:val="00752864"/>
    <w:rsid w:val="0077215E"/>
    <w:rsid w:val="00793D44"/>
    <w:rsid w:val="007B382D"/>
    <w:rsid w:val="007B41D3"/>
    <w:rsid w:val="007C1F03"/>
    <w:rsid w:val="007C3BEA"/>
    <w:rsid w:val="007C566F"/>
    <w:rsid w:val="007D1410"/>
    <w:rsid w:val="007D3454"/>
    <w:rsid w:val="007E1C1C"/>
    <w:rsid w:val="007F5151"/>
    <w:rsid w:val="00805D9F"/>
    <w:rsid w:val="00814410"/>
    <w:rsid w:val="00814F06"/>
    <w:rsid w:val="008170DA"/>
    <w:rsid w:val="008452FF"/>
    <w:rsid w:val="00861223"/>
    <w:rsid w:val="00866445"/>
    <w:rsid w:val="0087545E"/>
    <w:rsid w:val="0088638F"/>
    <w:rsid w:val="008A630E"/>
    <w:rsid w:val="008D3681"/>
    <w:rsid w:val="008E4A8B"/>
    <w:rsid w:val="0090085E"/>
    <w:rsid w:val="00910565"/>
    <w:rsid w:val="0091473D"/>
    <w:rsid w:val="00914CEB"/>
    <w:rsid w:val="00914FF7"/>
    <w:rsid w:val="00931AA4"/>
    <w:rsid w:val="00932D7B"/>
    <w:rsid w:val="00941CF8"/>
    <w:rsid w:val="00945DA4"/>
    <w:rsid w:val="00951AF2"/>
    <w:rsid w:val="0096459A"/>
    <w:rsid w:val="009708F9"/>
    <w:rsid w:val="00974040"/>
    <w:rsid w:val="009755CF"/>
    <w:rsid w:val="009A49ED"/>
    <w:rsid w:val="009B56A1"/>
    <w:rsid w:val="009B6CE1"/>
    <w:rsid w:val="009C3AAD"/>
    <w:rsid w:val="009F5E71"/>
    <w:rsid w:val="00A02479"/>
    <w:rsid w:val="00A2132B"/>
    <w:rsid w:val="00A26529"/>
    <w:rsid w:val="00A31E7A"/>
    <w:rsid w:val="00A35C94"/>
    <w:rsid w:val="00A35F5D"/>
    <w:rsid w:val="00A51931"/>
    <w:rsid w:val="00A622D0"/>
    <w:rsid w:val="00A63333"/>
    <w:rsid w:val="00A65CA3"/>
    <w:rsid w:val="00A84959"/>
    <w:rsid w:val="00A96C3C"/>
    <w:rsid w:val="00A96C88"/>
    <w:rsid w:val="00AA3E75"/>
    <w:rsid w:val="00AC6F54"/>
    <w:rsid w:val="00AF42FB"/>
    <w:rsid w:val="00B01047"/>
    <w:rsid w:val="00B06548"/>
    <w:rsid w:val="00B110FC"/>
    <w:rsid w:val="00B5682C"/>
    <w:rsid w:val="00B63652"/>
    <w:rsid w:val="00B67D62"/>
    <w:rsid w:val="00B844C6"/>
    <w:rsid w:val="00B91188"/>
    <w:rsid w:val="00B95EF6"/>
    <w:rsid w:val="00BA5829"/>
    <w:rsid w:val="00BB0A33"/>
    <w:rsid w:val="00BB2B24"/>
    <w:rsid w:val="00BC015D"/>
    <w:rsid w:val="00BC7C96"/>
    <w:rsid w:val="00BD2542"/>
    <w:rsid w:val="00BE471F"/>
    <w:rsid w:val="00C14667"/>
    <w:rsid w:val="00C27BED"/>
    <w:rsid w:val="00C37678"/>
    <w:rsid w:val="00C514DF"/>
    <w:rsid w:val="00C526DB"/>
    <w:rsid w:val="00C54C34"/>
    <w:rsid w:val="00C566A8"/>
    <w:rsid w:val="00C62853"/>
    <w:rsid w:val="00C630C9"/>
    <w:rsid w:val="00C71B14"/>
    <w:rsid w:val="00C72162"/>
    <w:rsid w:val="00C92F5E"/>
    <w:rsid w:val="00CB3390"/>
    <w:rsid w:val="00CB7FEF"/>
    <w:rsid w:val="00CE7E66"/>
    <w:rsid w:val="00CF3ED4"/>
    <w:rsid w:val="00D00BEE"/>
    <w:rsid w:val="00D053BA"/>
    <w:rsid w:val="00D12332"/>
    <w:rsid w:val="00D15B92"/>
    <w:rsid w:val="00D24C4F"/>
    <w:rsid w:val="00D330E9"/>
    <w:rsid w:val="00D34F8C"/>
    <w:rsid w:val="00D453CF"/>
    <w:rsid w:val="00D461A0"/>
    <w:rsid w:val="00D47174"/>
    <w:rsid w:val="00D623F4"/>
    <w:rsid w:val="00D66FA2"/>
    <w:rsid w:val="00D67F18"/>
    <w:rsid w:val="00D73FFC"/>
    <w:rsid w:val="00D80903"/>
    <w:rsid w:val="00D836B2"/>
    <w:rsid w:val="00D85559"/>
    <w:rsid w:val="00D97AED"/>
    <w:rsid w:val="00D97C7C"/>
    <w:rsid w:val="00DA0EB1"/>
    <w:rsid w:val="00DA26B9"/>
    <w:rsid w:val="00DA6F22"/>
    <w:rsid w:val="00DD0937"/>
    <w:rsid w:val="00DF2FA1"/>
    <w:rsid w:val="00DF4098"/>
    <w:rsid w:val="00E053FD"/>
    <w:rsid w:val="00E06B4C"/>
    <w:rsid w:val="00E13316"/>
    <w:rsid w:val="00E31414"/>
    <w:rsid w:val="00E32F17"/>
    <w:rsid w:val="00E415DD"/>
    <w:rsid w:val="00E50312"/>
    <w:rsid w:val="00E50651"/>
    <w:rsid w:val="00E51287"/>
    <w:rsid w:val="00E56377"/>
    <w:rsid w:val="00E649D9"/>
    <w:rsid w:val="00E65167"/>
    <w:rsid w:val="00E70969"/>
    <w:rsid w:val="00E85051"/>
    <w:rsid w:val="00E91BD0"/>
    <w:rsid w:val="00E942A0"/>
    <w:rsid w:val="00EA0915"/>
    <w:rsid w:val="00EC51D9"/>
    <w:rsid w:val="00ED1085"/>
    <w:rsid w:val="00ED33A6"/>
    <w:rsid w:val="00ED4039"/>
    <w:rsid w:val="00ED797F"/>
    <w:rsid w:val="00EE0B0D"/>
    <w:rsid w:val="00EE0B3E"/>
    <w:rsid w:val="00EE4F3A"/>
    <w:rsid w:val="00EF76DA"/>
    <w:rsid w:val="00F0023F"/>
    <w:rsid w:val="00F028A6"/>
    <w:rsid w:val="00F071F1"/>
    <w:rsid w:val="00F22BE6"/>
    <w:rsid w:val="00F23E7A"/>
    <w:rsid w:val="00F363D8"/>
    <w:rsid w:val="00F40861"/>
    <w:rsid w:val="00F52328"/>
    <w:rsid w:val="00F57F20"/>
    <w:rsid w:val="00F65AE2"/>
    <w:rsid w:val="00F868CC"/>
    <w:rsid w:val="00F9672F"/>
    <w:rsid w:val="00F96CDC"/>
    <w:rsid w:val="00FA2DD7"/>
    <w:rsid w:val="00FA32BD"/>
    <w:rsid w:val="00FB1E49"/>
    <w:rsid w:val="00FE1098"/>
    <w:rsid w:val="00FE193B"/>
    <w:rsid w:val="00FE23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4F3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9B56A1"/>
    <w:pPr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TextoindependienteCar">
    <w:name w:val="Texto independiente Car"/>
    <w:basedOn w:val="Fuentedeprrafopredeter"/>
    <w:link w:val="Textoindependiente"/>
    <w:rsid w:val="009B56A1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customStyle="1" w:styleId="Contenidodelatabla">
    <w:name w:val="Contenido de la tabla"/>
    <w:basedOn w:val="Normal"/>
    <w:rsid w:val="004A58E8"/>
    <w:pPr>
      <w:suppressLineNumbers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val="es-ES" w:eastAsia="hi-IN" w:bidi="hi-IN"/>
    </w:rPr>
  </w:style>
  <w:style w:type="paragraph" w:customStyle="1" w:styleId="Prrafodelista1">
    <w:name w:val="Párrafo de lista1"/>
    <w:basedOn w:val="Normal"/>
    <w:rsid w:val="004A58E8"/>
    <w:pPr>
      <w:suppressAutoHyphens/>
      <w:spacing w:after="0" w:line="240" w:lineRule="auto"/>
      <w:ind w:left="720"/>
    </w:pPr>
    <w:rPr>
      <w:rFonts w:ascii="Times New Roman" w:eastAsia="SimSun" w:hAnsi="Times New Roman" w:cs="Mangal"/>
      <w:kern w:val="1"/>
      <w:sz w:val="24"/>
      <w:szCs w:val="24"/>
      <w:lang w:val="es-ES" w:eastAsia="hi-IN" w:bidi="hi-IN"/>
    </w:rPr>
  </w:style>
  <w:style w:type="paragraph" w:styleId="Prrafodelista">
    <w:name w:val="List Paragraph"/>
    <w:basedOn w:val="Normal"/>
    <w:qFormat/>
    <w:rsid w:val="006F676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F67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76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BC7C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C7C96"/>
  </w:style>
  <w:style w:type="paragraph" w:styleId="Piedepgina">
    <w:name w:val="footer"/>
    <w:basedOn w:val="Normal"/>
    <w:link w:val="PiedepginaCar"/>
    <w:uiPriority w:val="99"/>
    <w:unhideWhenUsed/>
    <w:rsid w:val="00BC7C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7C96"/>
  </w:style>
  <w:style w:type="paragraph" w:customStyle="1" w:styleId="TableContents">
    <w:name w:val="Table Contents"/>
    <w:basedOn w:val="Normal"/>
    <w:rsid w:val="00A31E7A"/>
    <w:pPr>
      <w:widowControl w:val="0"/>
      <w:suppressLineNumbers/>
      <w:suppressAutoHyphens/>
      <w:spacing w:after="0" w:line="240" w:lineRule="auto"/>
    </w:pPr>
    <w:rPr>
      <w:rFonts w:ascii="Liberation Serif" w:eastAsia="Droid Sans Fallback" w:hAnsi="Liberation Serif" w:cs="DejaVu Sans"/>
      <w:kern w:val="1"/>
      <w:sz w:val="24"/>
      <w:szCs w:val="24"/>
      <w:lang w:val="en-US" w:eastAsia="hi-I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image" Target="media/image48.emf"/><Relationship Id="rId63" Type="http://schemas.openxmlformats.org/officeDocument/2006/relationships/image" Target="media/image56.emf"/><Relationship Id="rId68" Type="http://schemas.openxmlformats.org/officeDocument/2006/relationships/image" Target="media/image61.emf"/><Relationship Id="rId76" Type="http://schemas.openxmlformats.org/officeDocument/2006/relationships/image" Target="media/image69.emf"/><Relationship Id="rId7" Type="http://schemas.openxmlformats.org/officeDocument/2006/relationships/image" Target="media/image1.emf"/><Relationship Id="rId71" Type="http://schemas.openxmlformats.org/officeDocument/2006/relationships/image" Target="media/image64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image" Target="media/image46.emf"/><Relationship Id="rId58" Type="http://schemas.openxmlformats.org/officeDocument/2006/relationships/image" Target="media/image51.emf"/><Relationship Id="rId66" Type="http://schemas.openxmlformats.org/officeDocument/2006/relationships/image" Target="media/image59.emf"/><Relationship Id="rId74" Type="http://schemas.openxmlformats.org/officeDocument/2006/relationships/image" Target="media/image67.emf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emf"/><Relationship Id="rId10" Type="http://schemas.openxmlformats.org/officeDocument/2006/relationships/footer" Target="footer1.xml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60" Type="http://schemas.openxmlformats.org/officeDocument/2006/relationships/image" Target="media/image53.emf"/><Relationship Id="rId65" Type="http://schemas.openxmlformats.org/officeDocument/2006/relationships/image" Target="media/image58.emf"/><Relationship Id="rId73" Type="http://schemas.openxmlformats.org/officeDocument/2006/relationships/image" Target="media/image66.emf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56" Type="http://schemas.openxmlformats.org/officeDocument/2006/relationships/image" Target="media/image49.emf"/><Relationship Id="rId64" Type="http://schemas.openxmlformats.org/officeDocument/2006/relationships/image" Target="media/image57.emf"/><Relationship Id="rId69" Type="http://schemas.openxmlformats.org/officeDocument/2006/relationships/image" Target="media/image62.emf"/><Relationship Id="rId77" Type="http://schemas.openxmlformats.org/officeDocument/2006/relationships/image" Target="media/image70.emf"/><Relationship Id="rId8" Type="http://schemas.openxmlformats.org/officeDocument/2006/relationships/image" Target="media/image2.emf"/><Relationship Id="rId51" Type="http://schemas.openxmlformats.org/officeDocument/2006/relationships/image" Target="media/image44.emf"/><Relationship Id="rId72" Type="http://schemas.openxmlformats.org/officeDocument/2006/relationships/image" Target="media/image65.emf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59" Type="http://schemas.openxmlformats.org/officeDocument/2006/relationships/image" Target="media/image52.emf"/><Relationship Id="rId67" Type="http://schemas.openxmlformats.org/officeDocument/2006/relationships/image" Target="media/image60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image" Target="media/image47.emf"/><Relationship Id="rId62" Type="http://schemas.openxmlformats.org/officeDocument/2006/relationships/image" Target="media/image55.emf"/><Relationship Id="rId70" Type="http://schemas.openxmlformats.org/officeDocument/2006/relationships/image" Target="media/image63.emf"/><Relationship Id="rId75" Type="http://schemas.openxmlformats.org/officeDocument/2006/relationships/image" Target="media/image68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image" Target="media/image5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88</Pages>
  <Words>2639</Words>
  <Characters>14519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</dc:creator>
  <cp:lastModifiedBy>Kmilo</cp:lastModifiedBy>
  <cp:revision>66</cp:revision>
  <dcterms:created xsi:type="dcterms:W3CDTF">2012-11-13T16:16:00Z</dcterms:created>
  <dcterms:modified xsi:type="dcterms:W3CDTF">2012-11-15T15:56:00Z</dcterms:modified>
</cp:coreProperties>
</file>